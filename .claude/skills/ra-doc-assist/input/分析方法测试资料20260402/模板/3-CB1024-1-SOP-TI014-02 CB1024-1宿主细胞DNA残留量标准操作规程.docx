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5658" w14:textId="77777777" w:rsidR="0048375D" w:rsidRPr="00EA26DF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22"/>
      <w:bookmarkStart w:id="1" w:name="OLE_LINK21"/>
      <w:bookmarkStart w:id="2" w:name="OLE_LINK9"/>
      <w:bookmarkStart w:id="3" w:name="OLE_LINK10"/>
    </w:p>
    <w:p w14:paraId="0AE72F62" w14:textId="77777777" w:rsidR="0048375D" w:rsidRPr="00EA26DF" w:rsidRDefault="0048375D" w:rsidP="000C1528">
      <w:pPr>
        <w:pStyle w:val="affa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bookmarkEnd w:id="0"/>
    <w:bookmarkEnd w:id="1"/>
    <w:p w14:paraId="62118C08" w14:textId="6DAF42CC" w:rsidR="0048375D" w:rsidRPr="00EA26DF" w:rsidRDefault="007068AE" w:rsidP="00A94E7E">
      <w:pPr>
        <w:pStyle w:val="affa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sz w:val="24"/>
          <w:szCs w:val="24"/>
          <w:lang w:val="pt-BR" w:eastAsia="zh-CN"/>
        </w:rPr>
      </w:pPr>
      <w:r w:rsidRPr="007068AE">
        <w:rPr>
          <w:rFonts w:ascii="Arial" w:eastAsia="楷体" w:hAnsi="Arial" w:cs="Arial" w:hint="eastAsia"/>
          <w:b/>
          <w:sz w:val="22"/>
          <w:szCs w:val="22"/>
          <w:lang w:eastAsia="zh-CN"/>
        </w:rPr>
        <w:t>3</w:t>
      </w:r>
      <w:r w:rsidRPr="007068AE">
        <w:rPr>
          <w:rFonts w:ascii="Arial" w:eastAsia="楷体" w:hAnsi="Arial" w:cs="Arial"/>
          <w:b/>
          <w:sz w:val="22"/>
          <w:szCs w:val="22"/>
          <w:lang w:eastAsia="zh-CN"/>
        </w:rPr>
        <w:t>-CB</w:t>
      </w:r>
      <w:r w:rsidRPr="007068AE">
        <w:rPr>
          <w:rFonts w:ascii="Arial" w:eastAsia="楷体" w:hAnsi="Arial" w:cs="Arial" w:hint="eastAsia"/>
          <w:b/>
          <w:sz w:val="22"/>
          <w:szCs w:val="22"/>
          <w:lang w:eastAsia="zh-CN"/>
        </w:rPr>
        <w:t>1024-1-</w:t>
      </w:r>
      <w:r w:rsidRPr="007068AE">
        <w:rPr>
          <w:rFonts w:ascii="Arial" w:eastAsia="楷体" w:hAnsi="Arial" w:cs="Arial"/>
          <w:b/>
          <w:sz w:val="22"/>
          <w:szCs w:val="22"/>
          <w:lang w:eastAsia="zh-CN"/>
        </w:rPr>
        <w:t>SOP-TI014-0</w:t>
      </w:r>
      <w:r w:rsidR="009C4027">
        <w:rPr>
          <w:rFonts w:ascii="Arial" w:eastAsia="楷体" w:hAnsi="Arial" w:cs="Arial"/>
          <w:b/>
          <w:sz w:val="22"/>
          <w:szCs w:val="22"/>
          <w:lang w:eastAsia="zh-CN"/>
        </w:rPr>
        <w:t>2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BB3DD8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>Test Instruction</w:t>
      </w:r>
      <w:r w:rsidR="00BA1FB1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 w:rsidR="00BB3DD8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>-</w:t>
      </w:r>
      <w:r w:rsidR="0077778C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Host Cell </w:t>
      </w:r>
      <w:r w:rsidR="00C222EF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>DNA</w:t>
      </w:r>
      <w:r w:rsidR="0077778C" w:rsidRPr="00EA26DF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Residual</w:t>
      </w:r>
      <w:r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</w:t>
      </w:r>
      <w:r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o</w:t>
      </w:r>
      <w:r w:rsidR="005A04F9">
        <w:rPr>
          <w:rFonts w:ascii="Arial" w:eastAsia="楷体" w:hAnsi="Arial" w:cs="Arial" w:hint="eastAsia"/>
          <w:b/>
          <w:sz w:val="24"/>
          <w:szCs w:val="24"/>
          <w:lang w:val="pt-BR" w:eastAsia="zh-CN"/>
        </w:rPr>
        <w:t>f</w:t>
      </w:r>
      <w:r w:rsidR="005A04F9">
        <w:rPr>
          <w:rFonts w:ascii="Arial" w:eastAsia="楷体" w:hAnsi="Arial" w:cs="Arial"/>
          <w:b/>
          <w:sz w:val="24"/>
          <w:szCs w:val="24"/>
          <w:lang w:val="pt-BR" w:eastAsia="zh-CN"/>
        </w:rPr>
        <w:t xml:space="preserve"> CB1024-1</w:t>
      </w:r>
    </w:p>
    <w:p w14:paraId="5635E90B" w14:textId="3D10F69A" w:rsidR="0048375D" w:rsidRPr="00EA26DF" w:rsidRDefault="005A04F9" w:rsidP="00A94E7E">
      <w:pPr>
        <w:jc w:val="center"/>
        <w:rPr>
          <w:rFonts w:ascii="Arial" w:eastAsia="楷体" w:hAnsi="Arial" w:cs="Arial"/>
          <w:b/>
          <w:lang w:val="pt-BR" w:eastAsia="zh-CN"/>
        </w:rPr>
      </w:pPr>
      <w:r>
        <w:rPr>
          <w:rFonts w:ascii="Arial" w:eastAsia="楷体" w:hAnsi="Arial" w:cs="Arial"/>
          <w:b/>
          <w:lang w:val="pt-BR" w:eastAsia="zh-CN"/>
        </w:rPr>
        <w:t>CB1024-1</w:t>
      </w:r>
      <w:r w:rsidR="00A16A73" w:rsidRPr="00EA26DF">
        <w:rPr>
          <w:rFonts w:ascii="Arial" w:eastAsia="楷体" w:hAnsi="Arial" w:cs="Arial"/>
          <w:b/>
          <w:lang w:val="pt-BR" w:eastAsia="zh-CN"/>
        </w:rPr>
        <w:t>宿主细胞</w:t>
      </w:r>
      <w:r w:rsidR="003F0B77" w:rsidRPr="00EA26DF">
        <w:rPr>
          <w:rFonts w:ascii="Arial" w:eastAsia="楷体" w:hAnsi="Arial" w:cs="Arial"/>
          <w:b/>
          <w:lang w:val="pt-BR" w:eastAsia="zh-CN"/>
        </w:rPr>
        <w:t>DNA</w:t>
      </w:r>
      <w:r w:rsidR="0077778C" w:rsidRPr="00EA26DF">
        <w:rPr>
          <w:rFonts w:ascii="Arial" w:eastAsia="楷体" w:hAnsi="Arial" w:cs="Arial"/>
          <w:b/>
          <w:lang w:val="pt-BR" w:eastAsia="zh-CN"/>
        </w:rPr>
        <w:t>残留</w:t>
      </w:r>
      <w:r w:rsidR="00A16A73" w:rsidRPr="00EA26DF">
        <w:rPr>
          <w:rFonts w:ascii="Arial" w:eastAsia="楷体" w:hAnsi="Arial" w:cs="Arial"/>
          <w:b/>
          <w:lang w:val="pt-BR" w:eastAsia="zh-CN"/>
        </w:rPr>
        <w:t>量</w:t>
      </w:r>
      <w:r w:rsidR="00627580" w:rsidRPr="00EA26DF">
        <w:rPr>
          <w:rFonts w:ascii="Arial" w:eastAsia="楷体" w:hAnsi="Arial" w:cs="Arial"/>
          <w:b/>
          <w:lang w:val="pt-BR" w:eastAsia="zh-CN"/>
        </w:rPr>
        <w:t>检验标准操作规程</w:t>
      </w:r>
    </w:p>
    <w:p w14:paraId="6D97F566" w14:textId="56605603" w:rsidR="0048375D" w:rsidRPr="00EA26DF" w:rsidRDefault="006C723B" w:rsidP="006C723B">
      <w:pPr>
        <w:pStyle w:val="Text"/>
        <w:tabs>
          <w:tab w:val="left" w:pos="6273"/>
        </w:tabs>
        <w:rPr>
          <w:rFonts w:ascii="Arial" w:eastAsia="楷体" w:hAnsi="Arial" w:cs="Arial"/>
          <w:lang w:val="pt-BR" w:eastAsia="zh-CN"/>
        </w:rPr>
      </w:pPr>
      <w:r w:rsidRPr="00EA26DF">
        <w:rPr>
          <w:rFonts w:ascii="Arial" w:eastAsia="楷体" w:hAnsi="Arial" w:cs="Arial"/>
          <w:lang w:val="pt-BR" w:eastAsia="zh-CN"/>
        </w:rPr>
        <w:tab/>
      </w:r>
    </w:p>
    <w:p w14:paraId="79AE4037" w14:textId="77777777" w:rsidR="0048375D" w:rsidRPr="00EA26DF" w:rsidRDefault="00393887" w:rsidP="0030614E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4" w:name="_Toc424561433"/>
      <w:bookmarkStart w:id="5" w:name="_Toc443375647"/>
      <w:r w:rsidRPr="00EA26DF">
        <w:rPr>
          <w:rFonts w:ascii="Arial" w:eastAsia="楷体" w:hAnsi="Arial" w:cs="Arial"/>
          <w:b/>
          <w:lang w:val="en-GB" w:eastAsia="zh-CN"/>
        </w:rPr>
        <w:t>批准页</w:t>
      </w:r>
      <w:r w:rsidR="00C56659" w:rsidRPr="00EA26DF">
        <w:rPr>
          <w:rFonts w:ascii="Arial" w:eastAsia="楷体" w:hAnsi="Arial" w:cs="Arial"/>
          <w:b/>
          <w:lang w:val="en-GB"/>
        </w:rPr>
        <w:t>Approval Page:</w:t>
      </w:r>
      <w:bookmarkEnd w:id="4"/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268"/>
        <w:gridCol w:w="1697"/>
        <w:gridCol w:w="1841"/>
      </w:tblGrid>
      <w:tr w:rsidR="00DD525A" w:rsidRPr="00EA26DF" w14:paraId="6124FAE2" w14:textId="77777777" w:rsidTr="001E7073">
        <w:trPr>
          <w:trHeight w:hRule="exact" w:val="851"/>
        </w:trPr>
        <w:tc>
          <w:tcPr>
            <w:tcW w:w="1838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3DFD2689" w14:textId="77777777" w:rsidR="00DD525A" w:rsidRPr="00EA26DF" w:rsidRDefault="00DD525A" w:rsidP="001E7073">
            <w:pPr>
              <w:pStyle w:val="Table1"/>
            </w:pPr>
          </w:p>
        </w:tc>
        <w:tc>
          <w:tcPr>
            <w:tcW w:w="1701" w:type="dxa"/>
            <w:shd w:val="clear" w:color="auto" w:fill="C6D9F1" w:themeFill="text2" w:themeFillTint="33"/>
            <w:vAlign w:val="center"/>
          </w:tcPr>
          <w:p w14:paraId="33BC3155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姓名</w:t>
            </w:r>
          </w:p>
          <w:p w14:paraId="55BD625E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D739DD8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职位</w:t>
            </w:r>
          </w:p>
          <w:p w14:paraId="377B3E50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Position</w:t>
            </w:r>
          </w:p>
        </w:tc>
        <w:tc>
          <w:tcPr>
            <w:tcW w:w="1697" w:type="dxa"/>
            <w:shd w:val="clear" w:color="auto" w:fill="C6D9F1" w:themeFill="text2" w:themeFillTint="33"/>
            <w:vAlign w:val="center"/>
          </w:tcPr>
          <w:p w14:paraId="0E124A8C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签名</w:t>
            </w:r>
          </w:p>
          <w:p w14:paraId="6EC29B46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Signature</w:t>
            </w:r>
          </w:p>
        </w:tc>
        <w:tc>
          <w:tcPr>
            <w:tcW w:w="1841" w:type="dxa"/>
            <w:shd w:val="clear" w:color="auto" w:fill="C6D9F1" w:themeFill="text2" w:themeFillTint="33"/>
            <w:vAlign w:val="center"/>
          </w:tcPr>
          <w:p w14:paraId="3ACBB208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日期</w:t>
            </w:r>
          </w:p>
          <w:p w14:paraId="3379C26F" w14:textId="77777777" w:rsidR="00DD525A" w:rsidRPr="00EA26DF" w:rsidRDefault="00DD525A" w:rsidP="001E7073">
            <w:pPr>
              <w:pStyle w:val="Table1"/>
              <w:jc w:val="center"/>
              <w:rPr>
                <w:b/>
                <w:bCs w:val="0"/>
              </w:rPr>
            </w:pPr>
            <w:r w:rsidRPr="00EA26DF">
              <w:rPr>
                <w:b/>
                <w:bCs w:val="0"/>
              </w:rPr>
              <w:t>Date</w:t>
            </w:r>
          </w:p>
        </w:tc>
      </w:tr>
      <w:tr w:rsidR="009C4027" w:rsidRPr="00EA26DF" w14:paraId="559E7CC6" w14:textId="77777777" w:rsidTr="001E7073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35DB7EFF" w14:textId="77777777" w:rsidR="009C4027" w:rsidRPr="00EA26DF" w:rsidRDefault="009C4027" w:rsidP="009C4027">
            <w:pPr>
              <w:pStyle w:val="Table1"/>
              <w:rPr>
                <w:b/>
              </w:rPr>
            </w:pPr>
            <w:r w:rsidRPr="00EA26DF">
              <w:rPr>
                <w:rFonts w:hint="eastAsia"/>
              </w:rPr>
              <w:t>起草人</w:t>
            </w:r>
          </w:p>
          <w:p w14:paraId="7C3C912D" w14:textId="40A3C1F3" w:rsidR="009C4027" w:rsidRPr="00EA26DF" w:rsidRDefault="009C4027" w:rsidP="009C4027">
            <w:pPr>
              <w:pStyle w:val="Table1"/>
            </w:pPr>
            <w:r w:rsidRPr="003E174C">
              <w:rPr>
                <w:sz w:val="22"/>
                <w:szCs w:val="22"/>
              </w:rPr>
              <w:t>Drafted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83E7CE6" w14:textId="77777777" w:rsidR="009C4027" w:rsidRDefault="009C4027" w:rsidP="009C4027">
            <w:pPr>
              <w:pStyle w:val="Table1"/>
            </w:pPr>
            <w:r>
              <w:rPr>
                <w:rFonts w:hint="eastAsia"/>
              </w:rPr>
              <w:t>黎冬玲</w:t>
            </w:r>
          </w:p>
          <w:p w14:paraId="3A9A7391" w14:textId="0E751DB9" w:rsidR="009C4027" w:rsidRPr="00521CB7" w:rsidRDefault="009C4027" w:rsidP="009C4027">
            <w:pPr>
              <w:pStyle w:val="Table1"/>
            </w:pPr>
            <w:r>
              <w:rPr>
                <w:rFonts w:hint="eastAsia"/>
              </w:rPr>
              <w:t>Li</w:t>
            </w:r>
            <w:r>
              <w:t xml:space="preserve"> </w:t>
            </w:r>
            <w:proofErr w:type="spellStart"/>
            <w:r>
              <w:t>D</w:t>
            </w:r>
            <w:r>
              <w:rPr>
                <w:rFonts w:hint="eastAsia"/>
              </w:rPr>
              <w:t>ongling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3552D8C" w14:textId="77777777" w:rsidR="009C4027" w:rsidRPr="00B757AF" w:rsidRDefault="009C4027" w:rsidP="009C4027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B757AF">
              <w:rPr>
                <w:b w:val="0"/>
                <w:bCs/>
                <w:sz w:val="21"/>
                <w:szCs w:val="21"/>
              </w:rPr>
              <w:t>QC</w:t>
            </w:r>
            <w:r>
              <w:rPr>
                <w:b w:val="0"/>
                <w:bCs/>
                <w:sz w:val="21"/>
                <w:szCs w:val="21"/>
              </w:rPr>
              <w:t>生化</w:t>
            </w:r>
            <w:r>
              <w:rPr>
                <w:rFonts w:hint="eastAsia"/>
                <w:b w:val="0"/>
                <w:bCs/>
                <w:sz w:val="21"/>
                <w:szCs w:val="21"/>
              </w:rPr>
              <w:t>工程师</w:t>
            </w:r>
          </w:p>
          <w:p w14:paraId="52506435" w14:textId="22F21520" w:rsidR="009C4027" w:rsidRPr="005A04F9" w:rsidRDefault="009C4027" w:rsidP="009C4027">
            <w:pPr>
              <w:pStyle w:val="Table1"/>
            </w:pPr>
            <w:r w:rsidRPr="00B757AF">
              <w:t xml:space="preserve">QC </w:t>
            </w:r>
            <w:r w:rsidRPr="001F4660">
              <w:t>Biochemical</w:t>
            </w:r>
            <w:r w:rsidRPr="001F4660">
              <w:rPr>
                <w:noProof/>
              </w:rPr>
              <w:t xml:space="preserve"> Engineer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7121199F" w14:textId="77777777" w:rsidR="009C4027" w:rsidRPr="00EA26DF" w:rsidRDefault="009C4027" w:rsidP="009C4027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1DE0D6D5" w14:textId="77777777" w:rsidR="009C4027" w:rsidRPr="00EA26DF" w:rsidRDefault="009C4027" w:rsidP="009C4027">
            <w:pPr>
              <w:pStyle w:val="Table1"/>
            </w:pPr>
          </w:p>
        </w:tc>
      </w:tr>
      <w:tr w:rsidR="005A04F9" w:rsidRPr="00EA26DF" w14:paraId="6FB8C922" w14:textId="77777777" w:rsidTr="001E7073">
        <w:trPr>
          <w:trHeight w:hRule="exact" w:val="851"/>
        </w:trPr>
        <w:tc>
          <w:tcPr>
            <w:tcW w:w="1838" w:type="dxa"/>
            <w:vMerge w:val="restart"/>
            <w:shd w:val="clear" w:color="auto" w:fill="FFFFFF" w:themeFill="background1"/>
            <w:vAlign w:val="center"/>
          </w:tcPr>
          <w:p w14:paraId="0440E4F7" w14:textId="6C57E415" w:rsidR="005A04F9" w:rsidRPr="003E174C" w:rsidRDefault="005A04F9" w:rsidP="005A04F9">
            <w:pPr>
              <w:pStyle w:val="Table1"/>
              <w:rPr>
                <w:b/>
                <w:sz w:val="22"/>
                <w:szCs w:val="22"/>
              </w:rPr>
            </w:pPr>
            <w:bookmarkStart w:id="6" w:name="_Hlk89082575"/>
            <w:r w:rsidRPr="00EA26DF">
              <w:rPr>
                <w:rFonts w:hint="eastAsia"/>
              </w:rPr>
              <w:t>审核人</w:t>
            </w:r>
            <w:r w:rsidRPr="00EA26DF">
              <w:t xml:space="preserve"> </w:t>
            </w:r>
            <w:r w:rsidRPr="003E174C">
              <w:rPr>
                <w:sz w:val="22"/>
                <w:szCs w:val="22"/>
              </w:rPr>
              <w:t>Reviewed by</w:t>
            </w:r>
            <w:bookmarkEnd w:id="6"/>
            <w:r w:rsidRPr="00EA26DF">
              <w:t xml:space="preserve"> 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89C9732" w14:textId="2CA72E20" w:rsidR="005A04F9" w:rsidRPr="00521CB7" w:rsidRDefault="005A04F9" w:rsidP="005A04F9">
            <w:pPr>
              <w:pStyle w:val="Table1"/>
            </w:pPr>
            <w:r w:rsidRPr="00521CB7">
              <w:rPr>
                <w:rFonts w:hint="eastAsia"/>
              </w:rPr>
              <w:t>黄冰</w:t>
            </w:r>
          </w:p>
          <w:p w14:paraId="3A612D3C" w14:textId="24A15985" w:rsidR="005A04F9" w:rsidRPr="0083613D" w:rsidRDefault="005A04F9" w:rsidP="005A04F9">
            <w:pPr>
              <w:pStyle w:val="Table1"/>
              <w:rPr>
                <w:b/>
              </w:rPr>
            </w:pPr>
            <w:r w:rsidRPr="0083613D">
              <w:t>Huang Bing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D1128FE" w14:textId="2A3EBB56" w:rsidR="005A04F9" w:rsidRPr="00521CB7" w:rsidRDefault="005A04F9" w:rsidP="005A04F9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bCs/>
                <w:sz w:val="21"/>
                <w:szCs w:val="21"/>
              </w:rPr>
            </w:pPr>
            <w:r w:rsidRPr="00521CB7">
              <w:rPr>
                <w:b w:val="0"/>
                <w:bCs/>
                <w:sz w:val="21"/>
                <w:szCs w:val="21"/>
              </w:rPr>
              <w:t>QC</w:t>
            </w:r>
            <w:r w:rsidRPr="00521CB7">
              <w:rPr>
                <w:rFonts w:hint="eastAsia"/>
                <w:b w:val="0"/>
                <w:bCs/>
                <w:sz w:val="21"/>
                <w:szCs w:val="21"/>
              </w:rPr>
              <w:t>生化高级主管</w:t>
            </w:r>
          </w:p>
          <w:p w14:paraId="565E7C14" w14:textId="22328C39" w:rsidR="005A04F9" w:rsidRPr="0083613D" w:rsidRDefault="005A04F9" w:rsidP="005A04F9">
            <w:pPr>
              <w:pStyle w:val="Table1"/>
              <w:rPr>
                <w:bCs w:val="0"/>
              </w:rPr>
            </w:pPr>
            <w:r w:rsidRPr="0083613D">
              <w:t>QC Biochemical Senior Supervisor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01CAE303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5F73921A" w14:textId="77777777" w:rsidR="005A04F9" w:rsidRPr="00EA26DF" w:rsidRDefault="005A04F9" w:rsidP="005A04F9">
            <w:pPr>
              <w:pStyle w:val="Table1"/>
            </w:pPr>
          </w:p>
        </w:tc>
      </w:tr>
      <w:tr w:rsidR="005A04F9" w:rsidRPr="00EA26DF" w14:paraId="3DEB977D" w14:textId="77777777" w:rsidTr="001E7073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1F091E75" w14:textId="2EC8E723" w:rsidR="005A04F9" w:rsidRPr="00EA26DF" w:rsidRDefault="005A04F9" w:rsidP="005A04F9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7FFCD47" w14:textId="41A21752" w:rsidR="005A04F9" w:rsidRPr="00521CB7" w:rsidRDefault="005A04F9" w:rsidP="005A04F9">
            <w:pPr>
              <w:pStyle w:val="Table1"/>
            </w:pPr>
            <w:r>
              <w:rPr>
                <w:rFonts w:hint="eastAsia"/>
              </w:rPr>
              <w:t>陈华亚</w:t>
            </w:r>
          </w:p>
          <w:p w14:paraId="6D106DEC" w14:textId="02656DA0" w:rsidR="005A04F9" w:rsidRPr="0083613D" w:rsidRDefault="005A04F9" w:rsidP="005A04F9">
            <w:pPr>
              <w:pStyle w:val="Table1"/>
            </w:pPr>
            <w:r>
              <w:t>C</w:t>
            </w:r>
            <w:r>
              <w:rPr>
                <w:rFonts w:hint="eastAsia"/>
              </w:rPr>
              <w:t>hen</w:t>
            </w:r>
            <w:r>
              <w:t xml:space="preserve"> </w:t>
            </w:r>
            <w:proofErr w:type="spellStart"/>
            <w:r>
              <w:t>H</w:t>
            </w:r>
            <w:r>
              <w:rPr>
                <w:rFonts w:hint="eastAsia"/>
              </w:rPr>
              <w:t>uaya</w:t>
            </w:r>
            <w:proofErr w:type="spellEnd"/>
            <w:r w:rsidRPr="0083613D">
              <w:t xml:space="preserve"> 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7EAA7E2" w14:textId="4CBCB4C7" w:rsidR="005A04F9" w:rsidRPr="0083613D" w:rsidRDefault="005A04F9" w:rsidP="005A04F9">
            <w:pPr>
              <w:pStyle w:val="Table1"/>
            </w:pPr>
            <w:r>
              <w:rPr>
                <w:rFonts w:hint="eastAsia"/>
              </w:rPr>
              <w:t>Q</w:t>
            </w:r>
            <w:r>
              <w:t>C</w:t>
            </w:r>
            <w:r w:rsidRPr="00521CB7">
              <w:rPr>
                <w:rFonts w:hint="eastAsia"/>
              </w:rPr>
              <w:t>负责人</w:t>
            </w:r>
          </w:p>
          <w:p w14:paraId="3D3FFA55" w14:textId="514ED72B" w:rsidR="005A04F9" w:rsidRPr="0083613D" w:rsidRDefault="005A04F9" w:rsidP="005A04F9">
            <w:pPr>
              <w:pStyle w:val="affff8"/>
              <w:spacing w:line="240" w:lineRule="auto"/>
              <w:ind w:left="0" w:firstLine="0"/>
              <w:jc w:val="left"/>
              <w:rPr>
                <w:b w:val="0"/>
                <w:sz w:val="21"/>
                <w:szCs w:val="21"/>
              </w:rPr>
            </w:pPr>
            <w:r w:rsidRPr="004A2A96">
              <w:rPr>
                <w:b w:val="0"/>
                <w:bCs/>
                <w:sz w:val="21"/>
                <w:szCs w:val="21"/>
              </w:rPr>
              <w:t>QC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5A737395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1A25F9C4" w14:textId="77777777" w:rsidR="005A04F9" w:rsidRPr="00EA26DF" w:rsidRDefault="005A04F9" w:rsidP="005A04F9">
            <w:pPr>
              <w:pStyle w:val="Table1"/>
            </w:pPr>
          </w:p>
        </w:tc>
      </w:tr>
      <w:tr w:rsidR="005A04F9" w:rsidRPr="00EA26DF" w14:paraId="087C8EC5" w14:textId="77777777" w:rsidTr="001E7073">
        <w:trPr>
          <w:trHeight w:hRule="exact" w:val="851"/>
        </w:trPr>
        <w:tc>
          <w:tcPr>
            <w:tcW w:w="1838" w:type="dxa"/>
            <w:vMerge/>
            <w:shd w:val="clear" w:color="auto" w:fill="FFFFFF" w:themeFill="background1"/>
            <w:vAlign w:val="center"/>
          </w:tcPr>
          <w:p w14:paraId="691CC3C9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CBF4F44" w14:textId="77777777" w:rsidR="005A04F9" w:rsidRDefault="005A04F9" w:rsidP="005A04F9">
            <w:pPr>
              <w:pStyle w:val="Table1"/>
            </w:pPr>
            <w:r>
              <w:rPr>
                <w:rFonts w:hint="eastAsia"/>
              </w:rPr>
              <w:t>赖庆秋</w:t>
            </w:r>
          </w:p>
          <w:p w14:paraId="0F8FE956" w14:textId="7250A770" w:rsidR="005A04F9" w:rsidRPr="0083613D" w:rsidRDefault="005A04F9" w:rsidP="005A04F9">
            <w:pPr>
              <w:pStyle w:val="Table1"/>
            </w:pPr>
            <w:r>
              <w:t>Lai Qingqiu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921B7DB" w14:textId="77777777" w:rsidR="005A04F9" w:rsidRPr="005A04F9" w:rsidRDefault="005A04F9" w:rsidP="005A04F9">
            <w:pPr>
              <w:pStyle w:val="Table1"/>
            </w:pPr>
            <w:r w:rsidRPr="005A04F9">
              <w:rPr>
                <w:rFonts w:hint="eastAsia"/>
              </w:rPr>
              <w:t>质量保证专员</w:t>
            </w:r>
          </w:p>
          <w:p w14:paraId="1EF750A0" w14:textId="1D9752C2" w:rsidR="005A04F9" w:rsidRPr="0083613D" w:rsidRDefault="005A04F9" w:rsidP="005A04F9">
            <w:pPr>
              <w:pStyle w:val="Table1"/>
              <w:rPr>
                <w:b/>
                <w:bCs w:val="0"/>
              </w:rPr>
            </w:pPr>
            <w:r w:rsidRPr="005A04F9">
              <w:t>QA Specialist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10DCCF70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020EAFD7" w14:textId="77777777" w:rsidR="005A04F9" w:rsidRPr="00EA26DF" w:rsidRDefault="005A04F9" w:rsidP="005A04F9">
            <w:pPr>
              <w:pStyle w:val="Table1"/>
            </w:pPr>
          </w:p>
        </w:tc>
      </w:tr>
      <w:tr w:rsidR="005A04F9" w:rsidRPr="00EA26DF" w14:paraId="5E1D0DAF" w14:textId="77777777" w:rsidTr="001E7073">
        <w:trPr>
          <w:trHeight w:hRule="exact" w:val="851"/>
        </w:trPr>
        <w:tc>
          <w:tcPr>
            <w:tcW w:w="1838" w:type="dxa"/>
            <w:shd w:val="clear" w:color="auto" w:fill="FFFFFF" w:themeFill="background1"/>
            <w:vAlign w:val="center"/>
          </w:tcPr>
          <w:p w14:paraId="25D26CF3" w14:textId="77777777" w:rsidR="005A04F9" w:rsidRPr="00EA26DF" w:rsidRDefault="005A04F9" w:rsidP="005A04F9">
            <w:pPr>
              <w:pStyle w:val="Table1"/>
              <w:rPr>
                <w:b/>
              </w:rPr>
            </w:pPr>
            <w:r w:rsidRPr="00EA26DF">
              <w:rPr>
                <w:rFonts w:hint="eastAsia"/>
              </w:rPr>
              <w:t>批准人</w:t>
            </w:r>
          </w:p>
          <w:p w14:paraId="14AA7794" w14:textId="77777777" w:rsidR="005A04F9" w:rsidRPr="003E174C" w:rsidRDefault="005A04F9" w:rsidP="005A04F9">
            <w:pPr>
              <w:pStyle w:val="Table1"/>
              <w:rPr>
                <w:b/>
                <w:sz w:val="22"/>
                <w:szCs w:val="22"/>
              </w:rPr>
            </w:pPr>
            <w:r w:rsidRPr="003E174C">
              <w:rPr>
                <w:sz w:val="22"/>
                <w:szCs w:val="22"/>
              </w:rPr>
              <w:t>Approved by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7285832C" w14:textId="65629299" w:rsidR="005A04F9" w:rsidRDefault="009C4027" w:rsidP="005A04F9">
            <w:pPr>
              <w:pStyle w:val="Table1"/>
            </w:pPr>
            <w:r>
              <w:rPr>
                <w:rFonts w:hint="eastAsia"/>
              </w:rPr>
              <w:t>方维林</w:t>
            </w:r>
          </w:p>
          <w:p w14:paraId="015022E6" w14:textId="58286A1E" w:rsidR="009A7A69" w:rsidRPr="0083613D" w:rsidRDefault="009A7A69" w:rsidP="005A04F9">
            <w:pPr>
              <w:pStyle w:val="Table1"/>
              <w:rPr>
                <w:b/>
              </w:rPr>
            </w:pPr>
            <w:r>
              <w:rPr>
                <w:rFonts w:hint="eastAsia"/>
              </w:rPr>
              <w:t>Fang</w:t>
            </w:r>
            <w:r>
              <w:t xml:space="preserve"> W</w:t>
            </w:r>
            <w:r>
              <w:rPr>
                <w:rFonts w:hint="eastAsia"/>
              </w:rPr>
              <w:t>eilin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7A577511" w14:textId="77777777" w:rsidR="005A04F9" w:rsidRPr="00521CB7" w:rsidRDefault="005A04F9" w:rsidP="005A04F9">
            <w:pPr>
              <w:pStyle w:val="Table1"/>
              <w:rPr>
                <w:b/>
              </w:rPr>
            </w:pPr>
            <w:r w:rsidRPr="00521CB7">
              <w:rPr>
                <w:rFonts w:hint="eastAsia"/>
              </w:rPr>
              <w:t>质量负责人</w:t>
            </w:r>
          </w:p>
          <w:p w14:paraId="08331121" w14:textId="77777777" w:rsidR="005A04F9" w:rsidRPr="0083613D" w:rsidRDefault="005A04F9" w:rsidP="005A04F9">
            <w:pPr>
              <w:pStyle w:val="Table1"/>
              <w:rPr>
                <w:b/>
              </w:rPr>
            </w:pPr>
            <w:r w:rsidRPr="0083613D">
              <w:t>Quality Head</w:t>
            </w:r>
          </w:p>
        </w:tc>
        <w:tc>
          <w:tcPr>
            <w:tcW w:w="1697" w:type="dxa"/>
            <w:shd w:val="clear" w:color="auto" w:fill="FFFFFF" w:themeFill="background1"/>
            <w:vAlign w:val="center"/>
          </w:tcPr>
          <w:p w14:paraId="2A24D90F" w14:textId="77777777" w:rsidR="005A04F9" w:rsidRPr="00EA26DF" w:rsidRDefault="005A04F9" w:rsidP="005A04F9">
            <w:pPr>
              <w:pStyle w:val="Table1"/>
            </w:pPr>
          </w:p>
        </w:tc>
        <w:tc>
          <w:tcPr>
            <w:tcW w:w="1841" w:type="dxa"/>
            <w:shd w:val="clear" w:color="auto" w:fill="FFFFFF" w:themeFill="background1"/>
          </w:tcPr>
          <w:p w14:paraId="62A7E585" w14:textId="77777777" w:rsidR="005A04F9" w:rsidRPr="00EA26DF" w:rsidRDefault="005A04F9" w:rsidP="005A04F9">
            <w:pPr>
              <w:pStyle w:val="Table1"/>
            </w:pPr>
          </w:p>
        </w:tc>
      </w:tr>
    </w:tbl>
    <w:p w14:paraId="45E5CBAB" w14:textId="16A5C18C" w:rsidR="00A114A9" w:rsidRPr="00EA26DF" w:rsidRDefault="00A114A9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6FFEC51D" w14:textId="77777777" w:rsidR="00717FCC" w:rsidRPr="00EA26DF" w:rsidRDefault="00717FCC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0FEC7CC5" w14:textId="77777777" w:rsidR="0048375D" w:rsidRPr="00EA26DF" w:rsidRDefault="00C56659" w:rsidP="0030614E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EA26DF">
        <w:rPr>
          <w:rFonts w:ascii="Arial" w:eastAsia="楷体" w:hAnsi="Arial" w:cs="Arial" w:hint="eastAsia"/>
          <w:b/>
        </w:rPr>
        <w:t>颁发和分发部门</w:t>
      </w:r>
      <w:proofErr w:type="spellEnd"/>
      <w:r w:rsidR="008A7C58" w:rsidRPr="00EA26DF">
        <w:rPr>
          <w:rFonts w:ascii="Arial" w:eastAsia="楷体" w:hAnsi="Arial" w:cs="Arial"/>
          <w:b/>
          <w:lang w:eastAsia="zh-CN"/>
        </w:rPr>
        <w:t xml:space="preserve"> Di</w:t>
      </w:r>
      <w:r w:rsidR="008A7C58" w:rsidRPr="00EA26DF">
        <w:rPr>
          <w:rFonts w:ascii="Arial" w:eastAsia="楷体" w:hAnsi="Arial" w:cs="Arial"/>
          <w:b/>
        </w:rPr>
        <w:t xml:space="preserve">stribution </w:t>
      </w:r>
      <w:r w:rsidR="008A7C58" w:rsidRPr="00EA26DF">
        <w:rPr>
          <w:rFonts w:ascii="Arial" w:eastAsia="楷体" w:hAnsi="Arial" w:cs="Arial"/>
          <w:b/>
          <w:lang w:eastAsia="zh-CN"/>
        </w:rPr>
        <w:t>&amp;</w:t>
      </w:r>
      <w:r w:rsidR="008A7C58" w:rsidRPr="00EA26DF">
        <w:rPr>
          <w:rFonts w:ascii="Arial" w:eastAsia="楷体" w:hAnsi="Arial" w:cs="Arial"/>
          <w:b/>
        </w:rPr>
        <w:t xml:space="preserve"> </w:t>
      </w:r>
      <w:r w:rsidR="008A7C58" w:rsidRPr="00EA26DF">
        <w:rPr>
          <w:rFonts w:ascii="Arial" w:eastAsia="楷体" w:hAnsi="Arial" w:cs="Arial"/>
          <w:b/>
          <w:lang w:eastAsia="zh-CN"/>
        </w:rPr>
        <w:t>Receiv</w:t>
      </w:r>
      <w:r w:rsidR="00E328A8" w:rsidRPr="00EA26DF">
        <w:rPr>
          <w:rFonts w:ascii="Arial" w:eastAsia="楷体" w:hAnsi="Arial" w:cs="Arial"/>
          <w:b/>
          <w:lang w:eastAsia="zh-CN"/>
        </w:rPr>
        <w:t>ing</w:t>
      </w:r>
      <w:r w:rsidR="008A7C58" w:rsidRPr="00EA26DF">
        <w:rPr>
          <w:rFonts w:ascii="Arial" w:eastAsia="楷体" w:hAnsi="Arial" w:cs="Arial"/>
          <w:b/>
        </w:rPr>
        <w:t xml:space="preserve"> Dept. </w:t>
      </w:r>
    </w:p>
    <w:p w14:paraId="7E7B56CC" w14:textId="1058F0E2" w:rsidR="00F458A8" w:rsidRPr="00EA26DF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颁发部门</w:t>
      </w:r>
      <w:r w:rsidR="008A7C58" w:rsidRPr="00EA26DF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：</w:t>
      </w:r>
      <w:r w:rsidR="008A7C58" w:rsidRPr="00EA26DF">
        <w:rPr>
          <w:rFonts w:ascii="Arial" w:eastAsia="楷体" w:hAnsi="Arial" w:cs="Arial"/>
          <w:sz w:val="21"/>
          <w:szCs w:val="21"/>
          <w:lang w:eastAsia="zh-CN"/>
        </w:rPr>
        <w:t>QA</w:t>
      </w:r>
      <w:r w:rsidR="008259A1" w:rsidRPr="00EA26DF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p w14:paraId="5CBDCA04" w14:textId="77777777" w:rsidR="00F458A8" w:rsidRPr="00EA26DF" w:rsidRDefault="00F458A8" w:rsidP="0030614E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分发部门</w:t>
      </w:r>
      <w:r w:rsidR="008A7C58" w:rsidRPr="00EA26DF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EA26DF">
        <w:rPr>
          <w:rFonts w:ascii="Arial" w:eastAsia="楷体" w:hAnsi="Arial" w:cs="Arial" w:hint="eastAsia"/>
          <w:sz w:val="21"/>
          <w:szCs w:val="21"/>
          <w:lang w:eastAsia="zh-CN"/>
        </w:rPr>
        <w:t>：</w:t>
      </w:r>
      <w:r w:rsidR="00097A22" w:rsidRPr="00EA26DF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3"/>
        <w:gridCol w:w="437"/>
        <w:gridCol w:w="1984"/>
        <w:gridCol w:w="426"/>
        <w:gridCol w:w="1697"/>
        <w:gridCol w:w="428"/>
        <w:gridCol w:w="2124"/>
        <w:gridCol w:w="426"/>
      </w:tblGrid>
      <w:tr w:rsidR="00B731F0" w:rsidRPr="00AB021F" w14:paraId="4B21175E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5F44A9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质量保证部</w:t>
            </w:r>
          </w:p>
          <w:p w14:paraId="69D9D013" w14:textId="77777777" w:rsidR="00B731F0" w:rsidRPr="00AB021F" w:rsidRDefault="00B731F0" w:rsidP="00863912">
            <w:pPr>
              <w:pStyle w:val="Table1"/>
              <w:jc w:val="center"/>
            </w:pPr>
            <w:r w:rsidRPr="00AB021F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4104A15" w14:textId="77777777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F6F805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质量控制部</w:t>
            </w:r>
          </w:p>
          <w:p w14:paraId="2095C357" w14:textId="77777777" w:rsidR="00B731F0" w:rsidRPr="00AB021F" w:rsidRDefault="00B731F0" w:rsidP="00863912">
            <w:pPr>
              <w:pStyle w:val="Table1"/>
              <w:jc w:val="center"/>
            </w:pPr>
            <w:r w:rsidRPr="00AB021F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C73AD2F" w14:textId="77777777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C7AFF9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验证部</w:t>
            </w:r>
          </w:p>
          <w:p w14:paraId="43B6E3BC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A4B7BF0" w14:textId="4EDDAA3F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DE7B75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注册法规部</w:t>
            </w:r>
          </w:p>
          <w:p w14:paraId="1E33061B" w14:textId="77777777" w:rsidR="00B731F0" w:rsidRPr="00AB021F" w:rsidRDefault="00B731F0" w:rsidP="00863912">
            <w:pPr>
              <w:pStyle w:val="Table1"/>
              <w:jc w:val="center"/>
            </w:pPr>
            <w:r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67E020B" w14:textId="119C26E3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731F0" w:rsidRPr="00AB021F" w14:paraId="781A9B26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F8A53E7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仓储管理部</w:t>
            </w:r>
          </w:p>
          <w:p w14:paraId="08C1AE32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W</w:t>
            </w:r>
            <w:r>
              <w:t>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9446F83" w14:textId="2562D435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76A2AC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采购部</w:t>
            </w:r>
          </w:p>
          <w:p w14:paraId="5F4B6F28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P</w:t>
            </w:r>
            <w:r>
              <w:t>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BF44717" w14:textId="66167EF5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583D56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工程设备部</w:t>
            </w:r>
          </w:p>
          <w:p w14:paraId="7535C902" w14:textId="77777777" w:rsidR="00B731F0" w:rsidRDefault="00B731F0" w:rsidP="00863912">
            <w:pPr>
              <w:pStyle w:val="Table1"/>
              <w:jc w:val="center"/>
            </w:pPr>
            <w:r w:rsidRPr="00AB021F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6D377B" w14:textId="2AD49EB8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F636F0" w14:textId="77777777" w:rsidR="00B731F0" w:rsidRDefault="00B731F0" w:rsidP="00863912">
            <w:pPr>
              <w:pStyle w:val="Table1"/>
              <w:jc w:val="center"/>
            </w:pPr>
            <w:r w:rsidRPr="00FF6A59">
              <w:rPr>
                <w:rFonts w:hint="eastAsia"/>
              </w:rPr>
              <w:t>环境、健康与安全部</w:t>
            </w:r>
          </w:p>
          <w:p w14:paraId="5BA65314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6CE0175" w14:textId="2C503ED7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731F0" w:rsidRPr="00AB021F" w14:paraId="29E37439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FBF031B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上游生产部</w:t>
            </w:r>
          </w:p>
          <w:p w14:paraId="4DE6F7DA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0BF4641" w14:textId="40E58D73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F70035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下游生产部</w:t>
            </w:r>
          </w:p>
          <w:p w14:paraId="02CFCDDF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919849A" w14:textId="1EB65522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0108AC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灌装和成品部</w:t>
            </w:r>
          </w:p>
          <w:p w14:paraId="39B6A1A6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E643E1D" w14:textId="67357610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AFAC16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生产支持部</w:t>
            </w:r>
          </w:p>
          <w:p w14:paraId="2C69A1C2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S</w:t>
            </w:r>
            <w:r>
              <w:t>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B6F5A2E" w14:textId="73152B82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B731F0" w:rsidRPr="00AB021F" w14:paraId="35907A2E" w14:textId="77777777" w:rsidTr="00B731F0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EE7C8F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生产调度部</w:t>
            </w:r>
          </w:p>
          <w:p w14:paraId="792D4938" w14:textId="77777777" w:rsidR="00B731F0" w:rsidRPr="00AB021F" w:rsidRDefault="00B731F0" w:rsidP="00863912">
            <w:pPr>
              <w:pStyle w:val="Table1"/>
              <w:jc w:val="center"/>
            </w:pPr>
            <w:r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5EF04A" w14:textId="6F4F1D8B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3525F8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生产科学技术部</w:t>
            </w:r>
          </w:p>
          <w:p w14:paraId="53FE61D3" w14:textId="77777777" w:rsidR="00B731F0" w:rsidRPr="00AB021F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0FBC779" w14:textId="502BAEDE" w:rsidR="00B731F0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6205568" w14:textId="77777777" w:rsidR="00B731F0" w:rsidRDefault="00B731F0" w:rsidP="00863912">
            <w:pPr>
              <w:pStyle w:val="Table1"/>
              <w:jc w:val="center"/>
            </w:pPr>
            <w:r w:rsidRPr="00AB021F">
              <w:t>人</w:t>
            </w:r>
            <w:r>
              <w:rPr>
                <w:rFonts w:hint="eastAsia"/>
              </w:rPr>
              <w:t>力资源</w:t>
            </w:r>
            <w:r w:rsidRPr="00AB021F">
              <w:t>部</w:t>
            </w:r>
          </w:p>
          <w:p w14:paraId="11795891" w14:textId="77777777" w:rsidR="00B731F0" w:rsidRDefault="00B731F0" w:rsidP="00863912">
            <w:pPr>
              <w:pStyle w:val="Table1"/>
              <w:jc w:val="center"/>
            </w:pPr>
            <w:r w:rsidRPr="00AB021F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74767B9" w14:textId="6DF8DCF2" w:rsidR="00B731F0" w:rsidRPr="00FF6A59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631521" w14:textId="77777777" w:rsidR="00B731F0" w:rsidRDefault="00B731F0" w:rsidP="00863912">
            <w:pPr>
              <w:pStyle w:val="Table1"/>
              <w:jc w:val="center"/>
            </w:pPr>
            <w:r>
              <w:rPr>
                <w:rFonts w:hint="eastAsia"/>
              </w:rPr>
              <w:t>信息技术</w:t>
            </w:r>
            <w:r w:rsidRPr="00AB021F">
              <w:t>部</w:t>
            </w:r>
          </w:p>
          <w:p w14:paraId="392E3C46" w14:textId="77777777" w:rsidR="00B731F0" w:rsidRPr="00AB021F" w:rsidRDefault="00B731F0" w:rsidP="00863912">
            <w:pPr>
              <w:pStyle w:val="Table1"/>
              <w:jc w:val="center"/>
            </w:pPr>
            <w:r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3DCB267E" w14:textId="56026400" w:rsidR="00B731F0" w:rsidRPr="00AB021F" w:rsidRDefault="00B731F0" w:rsidP="00863912">
                <w:pPr>
                  <w:pStyle w:val="Table1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</w:tbl>
    <w:p w14:paraId="5A46A69C" w14:textId="77777777" w:rsidR="00F458A8" w:rsidRPr="00EA26DF" w:rsidRDefault="00F458A8" w:rsidP="00A939D7">
      <w:pPr>
        <w:adjustRightInd w:val="0"/>
        <w:snapToGrid w:val="0"/>
        <w:spacing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66A9BF1" w14:textId="2CAF78BD" w:rsidR="002D79AF" w:rsidRPr="00EA26DF" w:rsidRDefault="008269AA">
      <w:pPr>
        <w:rPr>
          <w:rFonts w:ascii="Arial" w:eastAsia="楷体" w:hAnsi="Arial" w:cs="Arial"/>
          <w:b/>
          <w:sz w:val="21"/>
          <w:szCs w:val="21"/>
          <w:lang w:eastAsia="zh-CN"/>
        </w:rPr>
      </w:pPr>
      <w:r w:rsidRPr="00EA26DF">
        <w:rPr>
          <w:rFonts w:ascii="Arial" w:eastAsia="楷体" w:hAnsi="Arial" w:cs="Arial"/>
          <w:b/>
          <w:sz w:val="21"/>
          <w:szCs w:val="21"/>
          <w:lang w:eastAsia="zh-CN"/>
        </w:rPr>
        <w:br w:type="page"/>
      </w:r>
    </w:p>
    <w:p w14:paraId="3C9E133E" w14:textId="2F5D72B6" w:rsidR="006C723B" w:rsidRPr="00EA26DF" w:rsidRDefault="006C723B">
      <w:pPr>
        <w:rPr>
          <w:rFonts w:ascii="Arial" w:eastAsia="楷体" w:hAnsi="Arial" w:cs="Arial"/>
          <w:sz w:val="20"/>
          <w:szCs w:val="20"/>
          <w:lang w:val="en-GB" w:eastAsia="zh-CN"/>
        </w:rPr>
        <w:sectPr w:rsidR="006C723B" w:rsidRPr="00EA26DF" w:rsidSect="00BA328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endnotePr>
            <w:numFmt w:val="decimal"/>
          </w:endnotePr>
          <w:pgSz w:w="11907" w:h="16839"/>
          <w:pgMar w:top="1134" w:right="1134" w:bottom="1134" w:left="1418" w:header="850" w:footer="283" w:gutter="0"/>
          <w:cols w:space="720"/>
          <w:titlePg/>
          <w:docGrid w:linePitch="326"/>
        </w:sect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175517F4" w14:textId="63786C7B" w:rsidR="00674AA7" w:rsidRPr="00EA26DF" w:rsidRDefault="00674AA7" w:rsidP="002B2A78">
          <w:pPr>
            <w:pStyle w:val="TOC"/>
          </w:pPr>
          <w:r w:rsidRPr="00EA26DF">
            <w:rPr>
              <w:rFonts w:hint="eastAsia"/>
            </w:rPr>
            <w:t>目录</w:t>
          </w:r>
        </w:p>
        <w:p w14:paraId="3684AABB" w14:textId="77777777" w:rsidR="00674AA7" w:rsidRPr="00EA26DF" w:rsidRDefault="00674AA7" w:rsidP="003048AE">
          <w:pPr>
            <w:jc w:val="center"/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</w:pPr>
          <w:r w:rsidRPr="00EA26DF">
            <w:rPr>
              <w:rFonts w:ascii="Arial" w:eastAsia="楷体" w:hAnsi="Arial" w:cs="Arial"/>
              <w:b/>
              <w:sz w:val="22"/>
              <w:szCs w:val="20"/>
              <w:lang w:val="en-GB" w:eastAsia="zh-CN"/>
            </w:rPr>
            <w:t>Table of Content</w:t>
          </w:r>
        </w:p>
        <w:p w14:paraId="4CB9BD7D" w14:textId="470D8D67" w:rsidR="0080195E" w:rsidRDefault="00B45CAC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r w:rsidRPr="003E174C">
            <w:fldChar w:fldCharType="begin"/>
          </w:r>
          <w:r w:rsidRPr="00EA26DF">
            <w:instrText xml:space="preserve"> TOC \o "1-3" \h \z \u </w:instrText>
          </w:r>
          <w:r w:rsidRPr="003E174C">
            <w:fldChar w:fldCharType="separate"/>
          </w:r>
          <w:hyperlink w:anchor="_Toc198888050" w:history="1">
            <w:r w:rsidR="0080195E" w:rsidRPr="00AF7D17">
              <w:rPr>
                <w:rStyle w:val="afffc"/>
              </w:rPr>
              <w:t>1</w:t>
            </w:r>
            <w:r w:rsidR="0080195E"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="0080195E" w:rsidRPr="00AF7D17">
              <w:rPr>
                <w:rStyle w:val="afffc"/>
              </w:rPr>
              <w:t>目的</w:t>
            </w:r>
            <w:r w:rsidR="0080195E" w:rsidRPr="00AF7D17">
              <w:rPr>
                <w:rStyle w:val="afffc"/>
              </w:rPr>
              <w:t>Purpose</w:t>
            </w:r>
            <w:r w:rsidR="0080195E">
              <w:rPr>
                <w:webHidden/>
              </w:rPr>
              <w:tab/>
            </w:r>
            <w:r w:rsidR="0080195E">
              <w:rPr>
                <w:webHidden/>
              </w:rPr>
              <w:fldChar w:fldCharType="begin"/>
            </w:r>
            <w:r w:rsidR="0080195E">
              <w:rPr>
                <w:webHidden/>
              </w:rPr>
              <w:instrText xml:space="preserve"> PAGEREF _Toc198888050 \h </w:instrText>
            </w:r>
            <w:r w:rsidR="0080195E">
              <w:rPr>
                <w:webHidden/>
              </w:rPr>
            </w:r>
            <w:r w:rsidR="0080195E"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3</w:t>
            </w:r>
            <w:r w:rsidR="0080195E">
              <w:rPr>
                <w:webHidden/>
              </w:rPr>
              <w:fldChar w:fldCharType="end"/>
            </w:r>
          </w:hyperlink>
        </w:p>
        <w:p w14:paraId="0CA73483" w14:textId="31A55BA1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1" w:history="1">
            <w:r w:rsidRPr="00AF7D17">
              <w:rPr>
                <w:rStyle w:val="afffc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范围</w:t>
            </w:r>
            <w:r w:rsidRPr="00AF7D17">
              <w:rPr>
                <w:rStyle w:val="afffc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5963FBD" w14:textId="641E616F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2" w:history="1">
            <w:r w:rsidRPr="00AF7D17">
              <w:rPr>
                <w:rStyle w:val="afffc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定义与缩写</w:t>
            </w:r>
            <w:r w:rsidRPr="00AF7D17">
              <w:rPr>
                <w:rStyle w:val="afffc"/>
              </w:rPr>
              <w:t>Definitions and 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17E756" w14:textId="3FE17853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3" w:history="1">
            <w:r w:rsidRPr="00AF7D17">
              <w:rPr>
                <w:rStyle w:val="afffc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程序</w:t>
            </w:r>
            <w:r w:rsidRPr="00AF7D17">
              <w:rPr>
                <w:rStyle w:val="afffc"/>
              </w:rPr>
              <w:t>Procedures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012B87D" w14:textId="5839B191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4" w:history="1">
            <w:r w:rsidRPr="00AF7D17">
              <w:rPr>
                <w:rStyle w:val="afffc"/>
              </w:rPr>
              <w:t>4.1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实验原理</w:t>
            </w:r>
            <w:r w:rsidRPr="00AF7D17">
              <w:rPr>
                <w:rStyle w:val="afffc"/>
              </w:rPr>
              <w:t>Experimental Principle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3C8321" w14:textId="0741F85E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5" w:history="1">
            <w:r w:rsidRPr="00AF7D17">
              <w:rPr>
                <w:rStyle w:val="afffc"/>
              </w:rPr>
              <w:t>4.2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仪器设备</w:t>
            </w:r>
            <w:r w:rsidRPr="00AF7D17">
              <w:rPr>
                <w:rStyle w:val="afffc"/>
              </w:rPr>
              <w:t>Equipment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17F5C29" w14:textId="5BBF12A0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6" w:history="1">
            <w:r w:rsidRPr="00AF7D17">
              <w:rPr>
                <w:rStyle w:val="afffc"/>
              </w:rPr>
              <w:t>4.3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试剂及耗材</w:t>
            </w:r>
            <w:r w:rsidRPr="00AF7D17">
              <w:rPr>
                <w:rStyle w:val="afffc"/>
              </w:rPr>
              <w:t>Reagents and Consumables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DFF5C32" w14:textId="7713D450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7" w:history="1">
            <w:r w:rsidRPr="00AF7D17">
              <w:rPr>
                <w:rStyle w:val="afffc"/>
              </w:rPr>
              <w:t>4.4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实验样品</w:t>
            </w:r>
            <w:r w:rsidRPr="00AF7D17">
              <w:rPr>
                <w:rStyle w:val="afffc"/>
              </w:rPr>
              <w:t>Test Sample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880D90F" w14:textId="748F7950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8" w:history="1">
            <w:r w:rsidRPr="00AF7D17">
              <w:rPr>
                <w:rStyle w:val="afffc"/>
              </w:rPr>
              <w:t>4.5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溶液配制</w:t>
            </w:r>
            <w:r w:rsidRPr="00AF7D17">
              <w:rPr>
                <w:rStyle w:val="afffc"/>
              </w:rPr>
              <w:t>Solution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213E7B3" w14:textId="5EB7236A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59" w:history="1">
            <w:r w:rsidRPr="00AF7D17">
              <w:rPr>
                <w:rStyle w:val="afffc"/>
              </w:rPr>
              <w:t>4.6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操作步骤</w:t>
            </w:r>
            <w:r w:rsidRPr="00AF7D17">
              <w:rPr>
                <w:rStyle w:val="afffc"/>
              </w:rPr>
              <w:t>Operation Steps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0AC69F0" w14:textId="6A2D76D1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0" w:history="1">
            <w:r w:rsidRPr="00AF7D17">
              <w:rPr>
                <w:rStyle w:val="afffc"/>
              </w:rPr>
              <w:t>4.7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反应</w:t>
            </w:r>
            <w:r w:rsidRPr="00AF7D17">
              <w:rPr>
                <w:rStyle w:val="afffc"/>
              </w:rPr>
              <w:t>Reaction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168E09A" w14:textId="05949A42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1" w:history="1">
            <w:r w:rsidRPr="00AF7D17">
              <w:rPr>
                <w:rStyle w:val="afffc"/>
              </w:rPr>
              <w:t>4.8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结果分析</w:t>
            </w:r>
            <w:r w:rsidRPr="00AF7D17">
              <w:rPr>
                <w:rStyle w:val="afffc"/>
              </w:rPr>
              <w:t>Result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F7D2133" w14:textId="4CCDD9C6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2" w:history="1">
            <w:r w:rsidRPr="00AF7D17">
              <w:rPr>
                <w:rStyle w:val="afffc"/>
                <w:bCs/>
              </w:rPr>
              <w:t>4.9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  <w:bCs/>
              </w:rPr>
              <w:t>实验记录</w:t>
            </w:r>
            <w:r w:rsidRPr="00AF7D17">
              <w:rPr>
                <w:rStyle w:val="afffc"/>
                <w:bCs/>
              </w:rPr>
              <w:t>Test Record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E6F96A3" w14:textId="785FBB87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3" w:history="1">
            <w:r w:rsidRPr="00AF7D17">
              <w:rPr>
                <w:rStyle w:val="afffc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职责</w:t>
            </w:r>
            <w:r w:rsidRPr="00AF7D17">
              <w:rPr>
                <w:rStyle w:val="afffc"/>
              </w:rPr>
              <w:t>Responsibilities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9F2E7D3" w14:textId="17D91F05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4" w:history="1">
            <w:r w:rsidRPr="00AF7D17">
              <w:rPr>
                <w:rStyle w:val="afffc"/>
              </w:rPr>
              <w:t>5.1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质量控制部</w:t>
            </w:r>
            <w:r w:rsidRPr="00AF7D17">
              <w:rPr>
                <w:rStyle w:val="afffc"/>
              </w:rPr>
              <w:t>QC Dept.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6B43FD4" w14:textId="14E4C75C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5" w:history="1">
            <w:r w:rsidRPr="00AF7D17">
              <w:rPr>
                <w:rStyle w:val="afffc"/>
              </w:rPr>
              <w:t>5.2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质量保证部</w:t>
            </w:r>
            <w:r w:rsidRPr="00AF7D17">
              <w:rPr>
                <w:rStyle w:val="afffc"/>
              </w:rPr>
              <w:t>QA Dept.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1C016802" w14:textId="2BE3BBA8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6" w:history="1">
            <w:r w:rsidRPr="00AF7D17">
              <w:rPr>
                <w:rStyle w:val="afffc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相关文件</w:t>
            </w:r>
            <w:r w:rsidRPr="00AF7D17">
              <w:rPr>
                <w:rStyle w:val="afffc"/>
              </w:rPr>
              <w:t>Relevant 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CFFCCD8" w14:textId="3652599E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7" w:history="1">
            <w:r w:rsidRPr="00AF7D17">
              <w:rPr>
                <w:rStyle w:val="afffc"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参考文件</w:t>
            </w:r>
            <w:r w:rsidRPr="00AF7D17">
              <w:rPr>
                <w:rStyle w:val="afffc"/>
              </w:rPr>
              <w:t>Reference 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C627C8A" w14:textId="3DDB9529" w:rsidR="0080195E" w:rsidRDefault="0080195E">
          <w:pPr>
            <w:pStyle w:val="TOC2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8" w:history="1">
            <w:r w:rsidRPr="00AF7D17">
              <w:rPr>
                <w:rStyle w:val="afffc"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关联文件</w:t>
            </w:r>
            <w:r w:rsidRPr="00AF7D17">
              <w:rPr>
                <w:rStyle w:val="afffc"/>
              </w:rPr>
              <w:t>Related 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950C6EC" w14:textId="1912E4AA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69" w:history="1">
            <w:r w:rsidRPr="00AF7D17">
              <w:rPr>
                <w:rStyle w:val="afffc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附件</w:t>
            </w:r>
            <w:r w:rsidRPr="00AF7D17">
              <w:rPr>
                <w:rStyle w:val="afffc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AEC3143" w14:textId="6474424E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70" w:history="1">
            <w:r w:rsidRPr="00AF7D17">
              <w:rPr>
                <w:rStyle w:val="afffc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培训需求</w:t>
            </w:r>
            <w:r w:rsidRPr="00AF7D17">
              <w:rPr>
                <w:rStyle w:val="afffc"/>
              </w:rPr>
              <w:t>Training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322AB5E7" w14:textId="0F0D43E1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71" w:history="1">
            <w:r w:rsidRPr="00AF7D17">
              <w:rPr>
                <w:rStyle w:val="afffc"/>
              </w:rPr>
              <w:t>9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环境、健康及安全要求</w:t>
            </w:r>
            <w:r w:rsidRPr="00AF7D17">
              <w:rPr>
                <w:rStyle w:val="afffc"/>
              </w:rPr>
              <w:t>EHS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B911B3D" w14:textId="76055D0C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72" w:history="1">
            <w:r w:rsidRPr="00AF7D17">
              <w:rPr>
                <w:rStyle w:val="afffc"/>
              </w:rPr>
              <w:t>10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审阅频率</w:t>
            </w:r>
            <w:r w:rsidRPr="00AF7D17">
              <w:rPr>
                <w:rStyle w:val="afffc"/>
              </w:rPr>
              <w:t>Review Frequency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8CEAF1A" w14:textId="253F0056" w:rsidR="0080195E" w:rsidRDefault="0080195E">
          <w:pPr>
            <w:pStyle w:val="TOC1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kern w:val="2"/>
              <w:sz w:val="21"/>
              <w:szCs w:val="22"/>
              <w:lang w:val="en-US"/>
            </w:rPr>
          </w:pPr>
          <w:hyperlink w:anchor="_Toc198888073" w:history="1">
            <w:r w:rsidRPr="00AF7D17">
              <w:rPr>
                <w:rStyle w:val="afffc"/>
              </w:rPr>
              <w:t>11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1"/>
                <w:szCs w:val="22"/>
                <w:lang w:val="en-US"/>
              </w:rPr>
              <w:tab/>
            </w:r>
            <w:r w:rsidRPr="00AF7D17">
              <w:rPr>
                <w:rStyle w:val="afffc"/>
              </w:rPr>
              <w:t>文档历史</w:t>
            </w:r>
            <w:r w:rsidRPr="00AF7D17">
              <w:rPr>
                <w:rStyle w:val="afffc"/>
              </w:rPr>
              <w:t>Document History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_Toc198888073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24D5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064A412" w14:textId="24673A89" w:rsidR="007068AE" w:rsidRDefault="00B45CAC" w:rsidP="006871E3">
          <w:pPr>
            <w:pStyle w:val="TOC1"/>
            <w:tabs>
              <w:tab w:val="left" w:pos="1134"/>
            </w:tabs>
          </w:pPr>
          <w:r w:rsidRPr="003E174C">
            <w:rPr>
              <w:b w:val="0"/>
            </w:rPr>
            <w:fldChar w:fldCharType="end"/>
          </w:r>
        </w:p>
      </w:sdtContent>
    </w:sdt>
    <w:bookmarkEnd w:id="3" w:displacedByCustomXml="prev"/>
    <w:bookmarkEnd w:id="2" w:displacedByCustomXml="prev"/>
    <w:bookmarkStart w:id="7" w:name="_Toc11770186" w:displacedByCustomXml="prev"/>
    <w:bookmarkStart w:id="8" w:name="_Toc15648549" w:displacedByCustomXml="prev"/>
    <w:p w14:paraId="7FE3C3F8" w14:textId="0D7F1C12" w:rsidR="00D00F50" w:rsidRPr="00EA26DF" w:rsidRDefault="00B24FEF" w:rsidP="000C1528">
      <w:pPr>
        <w:pStyle w:val="10"/>
      </w:pPr>
      <w:bookmarkStart w:id="9" w:name="_Toc198887900"/>
      <w:bookmarkStart w:id="10" w:name="_Toc198888049"/>
      <w:bookmarkStart w:id="11" w:name="_Toc198888050"/>
      <w:bookmarkEnd w:id="9"/>
      <w:bookmarkEnd w:id="10"/>
      <w:r w:rsidRPr="00EA26DF">
        <w:rPr>
          <w:rFonts w:hint="eastAsia"/>
        </w:rPr>
        <w:lastRenderedPageBreak/>
        <w:t>目的</w:t>
      </w:r>
      <w:r w:rsidR="00C56659" w:rsidRPr="00EA26DF">
        <w:t>Purpose</w:t>
      </w:r>
      <w:bookmarkEnd w:id="8"/>
      <w:bookmarkEnd w:id="7"/>
      <w:bookmarkEnd w:id="11"/>
      <w:r w:rsidRPr="00EA26DF">
        <w:t xml:space="preserve"> </w:t>
      </w:r>
    </w:p>
    <w:p w14:paraId="799F81C0" w14:textId="3CDAD778" w:rsidR="009F617E" w:rsidRPr="00EA26DF" w:rsidRDefault="00CE4FC3" w:rsidP="00CE4FC3">
      <w:pPr>
        <w:pStyle w:val="1-2"/>
        <w:rPr>
          <w:color w:val="000000" w:themeColor="text1"/>
        </w:rPr>
      </w:pPr>
      <w:r w:rsidRPr="00EA26DF">
        <w:rPr>
          <w:rFonts w:hint="eastAsia"/>
          <w:color w:val="000000" w:themeColor="text1"/>
        </w:rPr>
        <w:t>本文件建立</w:t>
      </w:r>
      <w:r w:rsidRPr="00EA26DF">
        <w:rPr>
          <w:color w:val="000000" w:themeColor="text1"/>
        </w:rPr>
        <w:t>QC</w:t>
      </w:r>
      <w:r w:rsidRPr="00EA26DF">
        <w:rPr>
          <w:rFonts w:hint="eastAsia"/>
          <w:color w:val="000000" w:themeColor="text1"/>
        </w:rPr>
        <w:t>实验室</w:t>
      </w:r>
      <w:r w:rsidR="005A04F9">
        <w:rPr>
          <w:rFonts w:hint="eastAsia"/>
          <w:color w:val="000000" w:themeColor="text1"/>
        </w:rPr>
        <w:t>C</w:t>
      </w:r>
      <w:r w:rsidR="005A04F9">
        <w:rPr>
          <w:color w:val="000000" w:themeColor="text1"/>
        </w:rPr>
        <w:t>B1024-1</w:t>
      </w:r>
      <w:r w:rsidR="005A04F9">
        <w:rPr>
          <w:rFonts w:hint="eastAsia"/>
          <w:color w:val="000000" w:themeColor="text1"/>
        </w:rPr>
        <w:t>项目</w:t>
      </w:r>
      <w:r w:rsidR="00507FCD">
        <w:rPr>
          <w:rFonts w:hint="eastAsia"/>
          <w:color w:val="000000" w:themeColor="text1"/>
        </w:rPr>
        <w:t>C</w:t>
      </w:r>
      <w:r w:rsidR="00507FCD">
        <w:rPr>
          <w:color w:val="000000" w:themeColor="text1"/>
        </w:rPr>
        <w:t>HO</w:t>
      </w:r>
      <w:r w:rsidR="00444F19" w:rsidRPr="00EA26DF">
        <w:rPr>
          <w:rFonts w:hint="eastAsia"/>
          <w:color w:val="000000" w:themeColor="text1"/>
        </w:rPr>
        <w:t>宿主细胞</w:t>
      </w:r>
      <w:r w:rsidR="003F0B77" w:rsidRPr="00EA26DF">
        <w:rPr>
          <w:color w:val="000000" w:themeColor="text1"/>
        </w:rPr>
        <w:t>DNA</w:t>
      </w:r>
      <w:r w:rsidR="00444F19" w:rsidRPr="00EA26DF">
        <w:rPr>
          <w:rFonts w:hint="eastAsia"/>
          <w:color w:val="000000" w:themeColor="text1"/>
        </w:rPr>
        <w:t>残留</w:t>
      </w:r>
      <w:r w:rsidR="002E02DF">
        <w:rPr>
          <w:rFonts w:hint="eastAsia"/>
          <w:color w:val="000000" w:themeColor="text1"/>
        </w:rPr>
        <w:t>量</w:t>
      </w:r>
      <w:r w:rsidR="002E02DF">
        <w:rPr>
          <w:rFonts w:hint="eastAsia"/>
          <w:bCs w:val="0"/>
          <w:lang w:val="pt-BR"/>
        </w:rPr>
        <w:t>检验</w:t>
      </w:r>
      <w:r w:rsidRPr="00EA26DF">
        <w:rPr>
          <w:rFonts w:hint="eastAsia"/>
          <w:color w:val="000000" w:themeColor="text1"/>
        </w:rPr>
        <w:t>标准操作规程，规范检测的过程操作与记录，使操作有章可循。</w:t>
      </w:r>
    </w:p>
    <w:p w14:paraId="28A06574" w14:textId="77777777" w:rsidR="005847F8" w:rsidRPr="00EA26DF" w:rsidRDefault="005847F8" w:rsidP="00A01139">
      <w:pPr>
        <w:pStyle w:val="1-2"/>
        <w:rPr>
          <w:color w:val="365F91" w:themeColor="accent1" w:themeShade="BF"/>
        </w:rPr>
      </w:pPr>
    </w:p>
    <w:p w14:paraId="7741AEDD" w14:textId="77777777" w:rsidR="00C567DA" w:rsidRPr="00EA26DF" w:rsidRDefault="00B24FEF" w:rsidP="000C1528">
      <w:pPr>
        <w:pStyle w:val="10"/>
      </w:pPr>
      <w:bookmarkStart w:id="12" w:name="_Toc11770187"/>
      <w:bookmarkStart w:id="13" w:name="_Toc15648550"/>
      <w:bookmarkStart w:id="14" w:name="_Toc198888051"/>
      <w:r w:rsidRPr="00EA26DF">
        <w:rPr>
          <w:rFonts w:hint="eastAsia"/>
        </w:rPr>
        <w:t>范围</w:t>
      </w:r>
      <w:r w:rsidR="00C56659" w:rsidRPr="00EA26DF">
        <w:t>Scope</w:t>
      </w:r>
      <w:bookmarkEnd w:id="12"/>
      <w:bookmarkEnd w:id="13"/>
      <w:bookmarkEnd w:id="14"/>
      <w:r w:rsidRPr="00EA26DF">
        <w:t xml:space="preserve"> </w:t>
      </w:r>
    </w:p>
    <w:p w14:paraId="1DD7B561" w14:textId="1A9EB921" w:rsidR="00F77441" w:rsidRPr="00EA26DF" w:rsidRDefault="00CE4FC3" w:rsidP="00CE4FC3">
      <w:pPr>
        <w:pStyle w:val="1-2"/>
        <w:rPr>
          <w:color w:val="000000" w:themeColor="text1"/>
        </w:rPr>
      </w:pPr>
      <w:r w:rsidRPr="00EA26DF">
        <w:rPr>
          <w:rFonts w:hint="eastAsia"/>
          <w:color w:val="000000" w:themeColor="text1"/>
        </w:rPr>
        <w:t>本文件适用于佛山汉腾生物科技有限公司</w:t>
      </w:r>
      <w:r w:rsidRPr="00EA26DF">
        <w:rPr>
          <w:color w:val="000000" w:themeColor="text1"/>
        </w:rPr>
        <w:t>QC</w:t>
      </w:r>
      <w:r w:rsidRPr="00EA26DF">
        <w:rPr>
          <w:rFonts w:hint="eastAsia"/>
          <w:color w:val="000000" w:themeColor="text1"/>
        </w:rPr>
        <w:t>实验室使用本测试方法进行</w:t>
      </w:r>
      <w:r w:rsidR="005A04F9">
        <w:rPr>
          <w:rFonts w:hint="eastAsia"/>
          <w:color w:val="000000" w:themeColor="text1"/>
        </w:rPr>
        <w:t>C</w:t>
      </w:r>
      <w:r w:rsidR="005A04F9">
        <w:rPr>
          <w:color w:val="000000" w:themeColor="text1"/>
        </w:rPr>
        <w:t>B1024-1</w:t>
      </w:r>
      <w:r w:rsidR="005A04F9">
        <w:rPr>
          <w:rFonts w:hint="eastAsia"/>
          <w:color w:val="000000" w:themeColor="text1"/>
        </w:rPr>
        <w:t>项目样品</w:t>
      </w:r>
      <w:r w:rsidR="00C22550" w:rsidRPr="00EA26DF">
        <w:rPr>
          <w:color w:val="000000" w:themeColor="text1"/>
        </w:rPr>
        <w:t>CHO</w:t>
      </w:r>
      <w:r w:rsidR="00444F19" w:rsidRPr="00EA26DF">
        <w:rPr>
          <w:rFonts w:hint="eastAsia"/>
          <w:color w:val="000000" w:themeColor="text1"/>
        </w:rPr>
        <w:t>宿主细胞</w:t>
      </w:r>
      <w:r w:rsidR="003F0B77" w:rsidRPr="00EA26DF">
        <w:rPr>
          <w:color w:val="000000" w:themeColor="text1"/>
        </w:rPr>
        <w:t>DNA</w:t>
      </w:r>
      <w:r w:rsidR="00444F19" w:rsidRPr="00EA26DF">
        <w:rPr>
          <w:rFonts w:hint="eastAsia"/>
          <w:color w:val="000000" w:themeColor="text1"/>
        </w:rPr>
        <w:t>残留</w:t>
      </w:r>
      <w:r w:rsidR="00F42624" w:rsidRPr="00EA26DF">
        <w:rPr>
          <w:rFonts w:hint="eastAsia"/>
          <w:color w:val="000000" w:themeColor="text1"/>
        </w:rPr>
        <w:t>的分析，</w:t>
      </w:r>
      <w:r w:rsidR="002F4CCE" w:rsidRPr="00EA26DF">
        <w:rPr>
          <w:rFonts w:hint="eastAsia"/>
          <w:color w:val="000000" w:themeColor="text1"/>
        </w:rPr>
        <w:t>包括但不限于</w:t>
      </w:r>
      <w:r w:rsidR="00486AA4">
        <w:rPr>
          <w:rFonts w:hint="eastAsia"/>
          <w:color w:val="000000" w:themeColor="text1"/>
        </w:rPr>
        <w:t>原液</w:t>
      </w:r>
      <w:r w:rsidR="002F4CCE" w:rsidRPr="00EA26DF">
        <w:rPr>
          <w:rFonts w:hint="eastAsia"/>
          <w:color w:val="000000" w:themeColor="text1"/>
        </w:rPr>
        <w:t>中控样品、原液的检测</w:t>
      </w:r>
      <w:r w:rsidR="00F42624" w:rsidRPr="00EA26DF">
        <w:rPr>
          <w:rFonts w:hint="eastAsia"/>
          <w:color w:val="000000" w:themeColor="text1"/>
        </w:rPr>
        <w:t>。</w:t>
      </w:r>
    </w:p>
    <w:p w14:paraId="1375CFF8" w14:textId="77777777" w:rsidR="005847F8" w:rsidRPr="00EA26DF" w:rsidRDefault="005847F8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19D58E43" w14:textId="196F3CE5" w:rsidR="0048375D" w:rsidRPr="00EA26DF" w:rsidRDefault="00B24FEF" w:rsidP="000C1528">
      <w:pPr>
        <w:pStyle w:val="10"/>
      </w:pPr>
      <w:bookmarkStart w:id="15" w:name="_Toc15648551"/>
      <w:bookmarkStart w:id="16" w:name="_Toc198888052"/>
      <w:bookmarkStart w:id="17" w:name="_Toc11770188"/>
      <w:r w:rsidRPr="00EA26DF">
        <w:rPr>
          <w:rFonts w:hint="eastAsia"/>
        </w:rPr>
        <w:t>定义与缩写</w:t>
      </w:r>
      <w:r w:rsidR="00C56659" w:rsidRPr="00EA26DF">
        <w:t xml:space="preserve">Definitions and </w:t>
      </w:r>
      <w:r w:rsidR="00005542" w:rsidRPr="00EA26DF">
        <w:t>A</w:t>
      </w:r>
      <w:r w:rsidR="00C56659" w:rsidRPr="00EA26DF">
        <w:t>bbreviations</w:t>
      </w:r>
      <w:bookmarkEnd w:id="15"/>
      <w:bookmarkEnd w:id="16"/>
      <w:r w:rsidR="00C56659" w:rsidRPr="00EA26DF">
        <w:t xml:space="preserve"> </w:t>
      </w:r>
      <w:bookmarkEnd w:id="17"/>
    </w:p>
    <w:tbl>
      <w:tblPr>
        <w:tblStyle w:val="afffe"/>
        <w:tblW w:w="5000" w:type="pct"/>
        <w:tblLook w:val="04A0" w:firstRow="1" w:lastRow="0" w:firstColumn="1" w:lastColumn="0" w:noHBand="0" w:noVBand="1"/>
      </w:tblPr>
      <w:tblGrid>
        <w:gridCol w:w="1498"/>
        <w:gridCol w:w="3885"/>
        <w:gridCol w:w="3962"/>
      </w:tblGrid>
      <w:tr w:rsidR="003F0B77" w:rsidRPr="00EA26DF" w14:paraId="6C62F3DA" w14:textId="77777777" w:rsidTr="005D6110">
        <w:trPr>
          <w:trHeight w:hRule="exact" w:val="454"/>
        </w:trPr>
        <w:tc>
          <w:tcPr>
            <w:tcW w:w="801" w:type="pct"/>
            <w:shd w:val="clear" w:color="auto" w:fill="C6D9F1" w:themeFill="text2" w:themeFillTint="33"/>
            <w:vAlign w:val="center"/>
          </w:tcPr>
          <w:p w14:paraId="218C3143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缩写</w:t>
            </w:r>
          </w:p>
        </w:tc>
        <w:tc>
          <w:tcPr>
            <w:tcW w:w="2078" w:type="pct"/>
            <w:shd w:val="clear" w:color="auto" w:fill="C6D9F1" w:themeFill="text2" w:themeFillTint="33"/>
            <w:vAlign w:val="center"/>
          </w:tcPr>
          <w:p w14:paraId="1A4A989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英文全称</w:t>
            </w:r>
          </w:p>
        </w:tc>
        <w:tc>
          <w:tcPr>
            <w:tcW w:w="2120" w:type="pct"/>
            <w:shd w:val="clear" w:color="auto" w:fill="C6D9F1" w:themeFill="text2" w:themeFillTint="33"/>
            <w:vAlign w:val="center"/>
          </w:tcPr>
          <w:p w14:paraId="3ACD2DCD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中文全称</w:t>
            </w:r>
          </w:p>
        </w:tc>
      </w:tr>
      <w:tr w:rsidR="003F0B77" w:rsidRPr="00EA26DF" w14:paraId="6F638313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2B31DEFE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CHO</w:t>
            </w:r>
          </w:p>
        </w:tc>
        <w:tc>
          <w:tcPr>
            <w:tcW w:w="2078" w:type="pct"/>
            <w:vAlign w:val="center"/>
          </w:tcPr>
          <w:p w14:paraId="33448639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Chinese Hamster Ovary</w:t>
            </w:r>
          </w:p>
        </w:tc>
        <w:tc>
          <w:tcPr>
            <w:tcW w:w="2120" w:type="pct"/>
            <w:vAlign w:val="center"/>
          </w:tcPr>
          <w:p w14:paraId="66DE0B47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中国仓鼠卵巢</w:t>
            </w:r>
          </w:p>
        </w:tc>
      </w:tr>
      <w:tr w:rsidR="003F0B77" w:rsidRPr="00EA26DF" w14:paraId="66FA96D6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57A85966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DNA</w:t>
            </w:r>
          </w:p>
        </w:tc>
        <w:tc>
          <w:tcPr>
            <w:tcW w:w="2078" w:type="pct"/>
            <w:vAlign w:val="center"/>
          </w:tcPr>
          <w:p w14:paraId="707A94AA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Deoxyribonucleic Acid</w:t>
            </w:r>
          </w:p>
        </w:tc>
        <w:tc>
          <w:tcPr>
            <w:tcW w:w="2120" w:type="pct"/>
            <w:vAlign w:val="center"/>
          </w:tcPr>
          <w:p w14:paraId="29A62C34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脱氧核糖核酸</w:t>
            </w:r>
          </w:p>
        </w:tc>
      </w:tr>
      <w:tr w:rsidR="003F0B77" w:rsidRPr="00EA26DF" w14:paraId="1E0C678E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5FE1693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NTC</w:t>
            </w:r>
          </w:p>
        </w:tc>
        <w:tc>
          <w:tcPr>
            <w:tcW w:w="2078" w:type="pct"/>
            <w:vAlign w:val="center"/>
          </w:tcPr>
          <w:p w14:paraId="658ED3B9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No Template Control</w:t>
            </w:r>
          </w:p>
        </w:tc>
        <w:tc>
          <w:tcPr>
            <w:tcW w:w="2120" w:type="pct"/>
            <w:vAlign w:val="center"/>
          </w:tcPr>
          <w:p w14:paraId="335D5180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无模板对照</w:t>
            </w:r>
          </w:p>
        </w:tc>
      </w:tr>
      <w:tr w:rsidR="003F0B77" w:rsidRPr="00EA26DF" w14:paraId="667B4FD4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5CED7412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R</w:t>
            </w:r>
            <w:r w:rsidRPr="00EA26DF">
              <w:rPr>
                <w:rFonts w:ascii="Arial" w:eastAsia="楷体" w:hAnsi="Arial" w:cs="Arial"/>
                <w:bCs/>
                <w:sz w:val="21"/>
                <w:szCs w:val="21"/>
                <w:vertAlign w:val="superscript"/>
                <w:lang w:val="en-GB" w:eastAsia="zh-CN"/>
              </w:rPr>
              <w:t>2</w:t>
            </w:r>
          </w:p>
        </w:tc>
        <w:tc>
          <w:tcPr>
            <w:tcW w:w="2078" w:type="pct"/>
            <w:vAlign w:val="center"/>
          </w:tcPr>
          <w:p w14:paraId="1C8ACD4E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Coefficient of Determination</w:t>
            </w:r>
          </w:p>
        </w:tc>
        <w:tc>
          <w:tcPr>
            <w:tcW w:w="2120" w:type="pct"/>
            <w:vAlign w:val="center"/>
          </w:tcPr>
          <w:p w14:paraId="13F2D8FE" w14:textId="29C1C8E7" w:rsidR="003F0B77" w:rsidRPr="00EA26DF" w:rsidRDefault="005E3BF2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决</w:t>
            </w:r>
            <w:r w:rsidR="006C6886"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定</w:t>
            </w:r>
            <w:r w:rsidR="003F0B77"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系数</w:t>
            </w:r>
          </w:p>
        </w:tc>
      </w:tr>
      <w:tr w:rsidR="003F0B77" w:rsidRPr="00EA26DF" w14:paraId="285BCD57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23B263C4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Ct</w:t>
            </w:r>
          </w:p>
        </w:tc>
        <w:tc>
          <w:tcPr>
            <w:tcW w:w="2078" w:type="pct"/>
            <w:vAlign w:val="center"/>
          </w:tcPr>
          <w:p w14:paraId="0DAA1153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Cycle threshold</w:t>
            </w:r>
          </w:p>
        </w:tc>
        <w:tc>
          <w:tcPr>
            <w:tcW w:w="2120" w:type="pct"/>
            <w:vAlign w:val="center"/>
          </w:tcPr>
          <w:p w14:paraId="50675CB1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PCR</w:t>
            </w: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中荧光值达到阈值时候的循环次数</w:t>
            </w:r>
          </w:p>
        </w:tc>
      </w:tr>
      <w:tr w:rsidR="003F0B77" w:rsidRPr="00EA26DF" w14:paraId="62F5E9FE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64E150AE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NCS</w:t>
            </w:r>
          </w:p>
        </w:tc>
        <w:tc>
          <w:tcPr>
            <w:tcW w:w="2078" w:type="pct"/>
            <w:vAlign w:val="center"/>
          </w:tcPr>
          <w:p w14:paraId="32E10764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Negative control Sample</w:t>
            </w:r>
          </w:p>
        </w:tc>
        <w:tc>
          <w:tcPr>
            <w:tcW w:w="2120" w:type="pct"/>
            <w:vAlign w:val="center"/>
          </w:tcPr>
          <w:p w14:paraId="7DE55B8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阴性对照样品</w:t>
            </w:r>
          </w:p>
        </w:tc>
      </w:tr>
      <w:tr w:rsidR="003F0B77" w:rsidRPr="00EA26DF" w14:paraId="21A33409" w14:textId="77777777" w:rsidTr="005D6110">
        <w:trPr>
          <w:trHeight w:hRule="exact" w:val="454"/>
        </w:trPr>
        <w:tc>
          <w:tcPr>
            <w:tcW w:w="801" w:type="pct"/>
            <w:vAlign w:val="center"/>
          </w:tcPr>
          <w:p w14:paraId="0F1E90EA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CV</w:t>
            </w:r>
          </w:p>
        </w:tc>
        <w:tc>
          <w:tcPr>
            <w:tcW w:w="2078" w:type="pct"/>
            <w:vAlign w:val="center"/>
          </w:tcPr>
          <w:p w14:paraId="22AA1A1B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Coefficient of Variation</w:t>
            </w:r>
          </w:p>
        </w:tc>
        <w:tc>
          <w:tcPr>
            <w:tcW w:w="2120" w:type="pct"/>
            <w:vAlign w:val="center"/>
          </w:tcPr>
          <w:p w14:paraId="72B84104" w14:textId="77777777" w:rsidR="003F0B77" w:rsidRPr="00EA26DF" w:rsidRDefault="003F0B77" w:rsidP="009F798F">
            <w:pPr>
              <w:adjustRightInd w:val="0"/>
              <w:snapToGrid w:val="0"/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EA26DF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变异系数</w:t>
            </w:r>
          </w:p>
        </w:tc>
      </w:tr>
    </w:tbl>
    <w:p w14:paraId="36B48DF6" w14:textId="6915AFD7" w:rsidR="0048375D" w:rsidRPr="00EA26DF" w:rsidRDefault="0048375D" w:rsidP="00CE4FC3">
      <w:pPr>
        <w:pStyle w:val="1-2"/>
        <w:rPr>
          <w:color w:val="365F91" w:themeColor="accent1" w:themeShade="BF"/>
        </w:rPr>
      </w:pPr>
    </w:p>
    <w:p w14:paraId="01A7AC76" w14:textId="11751CEF" w:rsidR="00FA0D49" w:rsidRPr="00EA26DF" w:rsidRDefault="00B24FEF" w:rsidP="00A01139">
      <w:pPr>
        <w:pStyle w:val="10"/>
      </w:pPr>
      <w:bookmarkStart w:id="18" w:name="_Toc11770189"/>
      <w:bookmarkStart w:id="19" w:name="_Toc15648552"/>
      <w:bookmarkStart w:id="20" w:name="_Toc198888053"/>
      <w:r w:rsidRPr="00EA26DF">
        <w:rPr>
          <w:rFonts w:hint="eastAsia"/>
        </w:rPr>
        <w:t>程序</w:t>
      </w:r>
      <w:r w:rsidR="00C56659" w:rsidRPr="00EA26DF">
        <w:t>Procedure</w:t>
      </w:r>
      <w:bookmarkEnd w:id="18"/>
      <w:bookmarkEnd w:id="19"/>
      <w:r w:rsidR="00BA1FB1" w:rsidRPr="00EA26DF">
        <w:t>s</w:t>
      </w:r>
      <w:bookmarkEnd w:id="20"/>
    </w:p>
    <w:p w14:paraId="2A102DB8" w14:textId="7AC96472" w:rsidR="00D51973" w:rsidRDefault="00D51973" w:rsidP="009869DA">
      <w:pPr>
        <w:pStyle w:val="11"/>
        <w:ind w:left="422" w:hangingChars="200" w:hanging="422"/>
      </w:pPr>
      <w:bookmarkStart w:id="21" w:name="_Toc54340942"/>
      <w:bookmarkStart w:id="22" w:name="_Toc54338792"/>
      <w:bookmarkStart w:id="23" w:name="_Toc54339516"/>
      <w:bookmarkStart w:id="24" w:name="_Toc54339521"/>
      <w:bookmarkStart w:id="25" w:name="_Toc54340243"/>
      <w:bookmarkStart w:id="26" w:name="_Toc54618326"/>
      <w:bookmarkStart w:id="27" w:name="_Toc54618328"/>
      <w:bookmarkStart w:id="28" w:name="_Toc54338791"/>
      <w:bookmarkStart w:id="29" w:name="_Toc54340949"/>
      <w:bookmarkStart w:id="30" w:name="_Toc54338799"/>
      <w:bookmarkStart w:id="31" w:name="_Toc54340945"/>
      <w:bookmarkStart w:id="32" w:name="_Toc54338795"/>
      <w:bookmarkStart w:id="33" w:name="_Toc54339519"/>
      <w:bookmarkStart w:id="34" w:name="_Toc54340241"/>
      <w:bookmarkStart w:id="35" w:name="_Toc54340946"/>
      <w:bookmarkStart w:id="36" w:name="_Toc54338796"/>
      <w:bookmarkStart w:id="37" w:name="_Toc54340944"/>
      <w:bookmarkStart w:id="38" w:name="_Toc54338794"/>
      <w:bookmarkStart w:id="39" w:name="_Toc54339520"/>
      <w:bookmarkStart w:id="40" w:name="_Toc54340242"/>
      <w:bookmarkStart w:id="41" w:name="_Toc54340947"/>
      <w:bookmarkStart w:id="42" w:name="_Toc54338797"/>
      <w:bookmarkStart w:id="43" w:name="_Toc54339515"/>
      <w:bookmarkStart w:id="44" w:name="_Toc54340237"/>
      <w:bookmarkStart w:id="45" w:name="_Toc54340948"/>
      <w:bookmarkStart w:id="46" w:name="_Toc54338798"/>
      <w:bookmarkStart w:id="47" w:name="_Toc54339522"/>
      <w:bookmarkStart w:id="48" w:name="_Toc54340244"/>
      <w:bookmarkStart w:id="49" w:name="_Toc54340238"/>
      <w:bookmarkStart w:id="50" w:name="_Toc54340943"/>
      <w:bookmarkStart w:id="51" w:name="_Toc54338793"/>
      <w:bookmarkStart w:id="52" w:name="_Toc54339517"/>
      <w:bookmarkStart w:id="53" w:name="_Toc54340239"/>
      <w:bookmarkStart w:id="54" w:name="_Toc54339518"/>
      <w:bookmarkStart w:id="55" w:name="_Toc54340240"/>
      <w:bookmarkStart w:id="56" w:name="_Toc54339523"/>
      <w:bookmarkStart w:id="57" w:name="_Toc54340245"/>
      <w:bookmarkStart w:id="58" w:name="_Toc54340950"/>
      <w:bookmarkStart w:id="59" w:name="_Toc54339510"/>
      <w:bookmarkStart w:id="60" w:name="_Toc54340232"/>
      <w:bookmarkStart w:id="61" w:name="_Toc54338786"/>
      <w:bookmarkStart w:id="62" w:name="_Toc75965499"/>
      <w:bookmarkStart w:id="63" w:name="_Toc75965500"/>
      <w:bookmarkStart w:id="64" w:name="_Toc75965501"/>
      <w:bookmarkStart w:id="65" w:name="_Toc75965502"/>
      <w:bookmarkStart w:id="66" w:name="_Toc75965554"/>
      <w:bookmarkStart w:id="67" w:name="_Toc75965566"/>
      <w:bookmarkStart w:id="68" w:name="_Toc75965578"/>
      <w:bookmarkStart w:id="69" w:name="_Toc75965579"/>
      <w:bookmarkStart w:id="70" w:name="_Toc75965580"/>
      <w:bookmarkStart w:id="71" w:name="_Toc75965581"/>
      <w:bookmarkStart w:id="72" w:name="_Toc75965582"/>
      <w:bookmarkStart w:id="73" w:name="_Toc75965583"/>
      <w:bookmarkStart w:id="74" w:name="_Toc75965584"/>
      <w:bookmarkStart w:id="75" w:name="_Toc75965585"/>
      <w:bookmarkStart w:id="76" w:name="_Toc75965586"/>
      <w:bookmarkStart w:id="77" w:name="_Toc75965587"/>
      <w:bookmarkStart w:id="78" w:name="_Toc75965588"/>
      <w:bookmarkStart w:id="79" w:name="_Toc75965589"/>
      <w:bookmarkStart w:id="80" w:name="_Toc75965590"/>
      <w:bookmarkStart w:id="81" w:name="_Toc75965618"/>
      <w:bookmarkStart w:id="82" w:name="_Toc75965619"/>
      <w:bookmarkStart w:id="83" w:name="_Toc75965620"/>
      <w:bookmarkStart w:id="84" w:name="_Toc75965621"/>
      <w:bookmarkStart w:id="85" w:name="_Toc75965622"/>
      <w:bookmarkStart w:id="86" w:name="_Toc75965623"/>
      <w:bookmarkStart w:id="87" w:name="_Toc75965624"/>
      <w:bookmarkStart w:id="88" w:name="_Toc75965625"/>
      <w:bookmarkStart w:id="89" w:name="_Toc75965626"/>
      <w:bookmarkStart w:id="90" w:name="_Toc75965627"/>
      <w:bookmarkStart w:id="91" w:name="_Toc75965628"/>
      <w:bookmarkStart w:id="92" w:name="_Toc75965629"/>
      <w:bookmarkStart w:id="93" w:name="_Toc75965630"/>
      <w:bookmarkStart w:id="94" w:name="_Toc75965631"/>
      <w:bookmarkStart w:id="95" w:name="_Toc75965632"/>
      <w:bookmarkStart w:id="96" w:name="_Toc75965633"/>
      <w:bookmarkStart w:id="97" w:name="_Toc75965634"/>
      <w:bookmarkStart w:id="98" w:name="_Toc75965635"/>
      <w:bookmarkStart w:id="99" w:name="_Toc75965660"/>
      <w:bookmarkStart w:id="100" w:name="_Toc75965661"/>
      <w:bookmarkStart w:id="101" w:name="_Toc75965662"/>
      <w:bookmarkStart w:id="102" w:name="_Toc75965663"/>
      <w:bookmarkStart w:id="103" w:name="_Toc75965664"/>
      <w:bookmarkStart w:id="104" w:name="_Toc75965665"/>
      <w:bookmarkStart w:id="105" w:name="_Toc75965666"/>
      <w:bookmarkStart w:id="106" w:name="_Toc75965667"/>
      <w:bookmarkStart w:id="107" w:name="_Toc75965668"/>
      <w:bookmarkStart w:id="108" w:name="_Toc75965669"/>
      <w:bookmarkStart w:id="109" w:name="_Toc75965670"/>
      <w:bookmarkStart w:id="110" w:name="_Toc75965671"/>
      <w:bookmarkStart w:id="111" w:name="_Toc75965672"/>
      <w:bookmarkStart w:id="112" w:name="_Toc75965693"/>
      <w:bookmarkStart w:id="113" w:name="_Toc75965694"/>
      <w:bookmarkStart w:id="114" w:name="_Toc75965735"/>
      <w:bookmarkStart w:id="115" w:name="_Toc75965736"/>
      <w:bookmarkStart w:id="116" w:name="_Toc75965760"/>
      <w:bookmarkStart w:id="117" w:name="_Toc75965761"/>
      <w:bookmarkStart w:id="118" w:name="_Toc75965762"/>
      <w:bookmarkStart w:id="119" w:name="_Toc75965763"/>
      <w:bookmarkStart w:id="120" w:name="_Toc75965764"/>
      <w:bookmarkStart w:id="121" w:name="_Toc75965765"/>
      <w:bookmarkStart w:id="122" w:name="_Toc75965766"/>
      <w:bookmarkStart w:id="123" w:name="_Toc75965767"/>
      <w:bookmarkStart w:id="124" w:name="_Toc75965768"/>
      <w:bookmarkStart w:id="125" w:name="_Toc75965769"/>
      <w:bookmarkStart w:id="126" w:name="_Toc75965810"/>
      <w:bookmarkStart w:id="127" w:name="_Toc75965811"/>
      <w:bookmarkStart w:id="128" w:name="_Toc75965832"/>
      <w:bookmarkStart w:id="129" w:name="_Toc75965833"/>
      <w:bookmarkStart w:id="130" w:name="_Toc75965853"/>
      <w:bookmarkStart w:id="131" w:name="_Toc75965854"/>
      <w:bookmarkStart w:id="132" w:name="_Toc75965855"/>
      <w:bookmarkStart w:id="133" w:name="_Toc75965856"/>
      <w:bookmarkStart w:id="134" w:name="_Toc75965857"/>
      <w:bookmarkStart w:id="135" w:name="_Toc75965858"/>
      <w:bookmarkStart w:id="136" w:name="_Toc75965859"/>
      <w:bookmarkStart w:id="137" w:name="_Toc75965860"/>
      <w:bookmarkStart w:id="138" w:name="_Toc75965861"/>
      <w:bookmarkStart w:id="139" w:name="_Toc75965862"/>
      <w:bookmarkStart w:id="140" w:name="_Toc54618330"/>
      <w:bookmarkStart w:id="141" w:name="_Toc54618332"/>
      <w:bookmarkStart w:id="142" w:name="_Toc54338817"/>
      <w:bookmarkStart w:id="143" w:name="_Toc54339541"/>
      <w:bookmarkStart w:id="144" w:name="_Toc54340263"/>
      <w:bookmarkStart w:id="145" w:name="_Toc54338816"/>
      <w:bookmarkStart w:id="146" w:name="_Toc54339540"/>
      <w:bookmarkStart w:id="147" w:name="_Toc54340262"/>
      <w:bookmarkStart w:id="148" w:name="_Toc74312349"/>
      <w:bookmarkStart w:id="149" w:name="_Toc74924221"/>
      <w:bookmarkStart w:id="150" w:name="_Toc75965865"/>
      <w:bookmarkStart w:id="151" w:name="_Toc74312350"/>
      <w:bookmarkStart w:id="152" w:name="_Toc74924222"/>
      <w:bookmarkStart w:id="153" w:name="_Toc75965866"/>
      <w:bookmarkStart w:id="154" w:name="_Toc76021971"/>
      <w:bookmarkStart w:id="155" w:name="_Toc76022378"/>
      <w:bookmarkStart w:id="156" w:name="_Toc76021972"/>
      <w:bookmarkStart w:id="157" w:name="_Toc76022379"/>
      <w:bookmarkStart w:id="158" w:name="_Toc75965868"/>
      <w:bookmarkStart w:id="159" w:name="_Toc76021973"/>
      <w:bookmarkStart w:id="160" w:name="_Toc76022380"/>
      <w:bookmarkStart w:id="161" w:name="_Toc75965869"/>
      <w:bookmarkStart w:id="162" w:name="_Toc76021974"/>
      <w:bookmarkStart w:id="163" w:name="_Toc76022381"/>
      <w:bookmarkStart w:id="164" w:name="_Toc75965870"/>
      <w:bookmarkStart w:id="165" w:name="_Toc76021975"/>
      <w:bookmarkStart w:id="166" w:name="_Toc76022382"/>
      <w:bookmarkStart w:id="167" w:name="_Toc75965871"/>
      <w:bookmarkStart w:id="168" w:name="_Toc76021976"/>
      <w:bookmarkStart w:id="169" w:name="_Toc76022383"/>
      <w:bookmarkStart w:id="170" w:name="_Toc75965872"/>
      <w:bookmarkStart w:id="171" w:name="_Toc76021977"/>
      <w:bookmarkStart w:id="172" w:name="_Toc76022384"/>
      <w:bookmarkStart w:id="173" w:name="_Toc75965912"/>
      <w:bookmarkStart w:id="174" w:name="_Toc76022017"/>
      <w:bookmarkStart w:id="175" w:name="_Toc76022424"/>
      <w:bookmarkStart w:id="176" w:name="_Toc75965913"/>
      <w:bookmarkStart w:id="177" w:name="_Toc76022018"/>
      <w:bookmarkStart w:id="178" w:name="_Toc76022425"/>
      <w:bookmarkStart w:id="179" w:name="_Toc75965914"/>
      <w:bookmarkStart w:id="180" w:name="_Toc76022019"/>
      <w:bookmarkStart w:id="181" w:name="_Toc76022426"/>
      <w:bookmarkStart w:id="182" w:name="_Toc75965915"/>
      <w:bookmarkStart w:id="183" w:name="_Toc76022020"/>
      <w:bookmarkStart w:id="184" w:name="_Toc76022427"/>
      <w:bookmarkStart w:id="185" w:name="_Toc75965916"/>
      <w:bookmarkStart w:id="186" w:name="_Toc76022021"/>
      <w:bookmarkStart w:id="187" w:name="_Toc76022428"/>
      <w:bookmarkStart w:id="188" w:name="_Toc75965917"/>
      <w:bookmarkStart w:id="189" w:name="_Toc76022022"/>
      <w:bookmarkStart w:id="190" w:name="_Toc76022429"/>
      <w:bookmarkStart w:id="191" w:name="_Toc75965918"/>
      <w:bookmarkStart w:id="192" w:name="_Toc76022023"/>
      <w:bookmarkStart w:id="193" w:name="_Toc76022430"/>
      <w:bookmarkStart w:id="194" w:name="_Toc75965919"/>
      <w:bookmarkStart w:id="195" w:name="_Toc76022024"/>
      <w:bookmarkStart w:id="196" w:name="_Toc76022431"/>
      <w:bookmarkStart w:id="197" w:name="_Toc75965920"/>
      <w:bookmarkStart w:id="198" w:name="_Toc76022025"/>
      <w:bookmarkStart w:id="199" w:name="_Toc76022432"/>
      <w:bookmarkStart w:id="200" w:name="_Toc75965921"/>
      <w:bookmarkStart w:id="201" w:name="_Toc76022026"/>
      <w:bookmarkStart w:id="202" w:name="_Toc76022433"/>
      <w:bookmarkStart w:id="203" w:name="_Toc75965922"/>
      <w:bookmarkStart w:id="204" w:name="_Toc76022027"/>
      <w:bookmarkStart w:id="205" w:name="_Toc76022434"/>
      <w:bookmarkStart w:id="206" w:name="_Toc75965923"/>
      <w:bookmarkStart w:id="207" w:name="_Toc76022028"/>
      <w:bookmarkStart w:id="208" w:name="_Toc76022435"/>
      <w:bookmarkStart w:id="209" w:name="_Toc75965924"/>
      <w:bookmarkStart w:id="210" w:name="_Toc76022029"/>
      <w:bookmarkStart w:id="211" w:name="_Toc76022436"/>
      <w:bookmarkStart w:id="212" w:name="_Toc75965925"/>
      <w:bookmarkStart w:id="213" w:name="_Toc76022030"/>
      <w:bookmarkStart w:id="214" w:name="_Toc76022437"/>
      <w:bookmarkStart w:id="215" w:name="_Toc75965926"/>
      <w:bookmarkStart w:id="216" w:name="_Toc76022031"/>
      <w:bookmarkStart w:id="217" w:name="_Toc76022438"/>
      <w:bookmarkStart w:id="218" w:name="_Toc75965927"/>
      <w:bookmarkStart w:id="219" w:name="_Toc76022032"/>
      <w:bookmarkStart w:id="220" w:name="_Toc76022439"/>
      <w:bookmarkStart w:id="221" w:name="_Toc75965928"/>
      <w:bookmarkStart w:id="222" w:name="_Toc76022033"/>
      <w:bookmarkStart w:id="223" w:name="_Toc76022440"/>
      <w:bookmarkStart w:id="224" w:name="_Toc75965929"/>
      <w:bookmarkStart w:id="225" w:name="_Toc76022034"/>
      <w:bookmarkStart w:id="226" w:name="_Toc76022441"/>
      <w:bookmarkStart w:id="227" w:name="_Toc75965930"/>
      <w:bookmarkStart w:id="228" w:name="_Toc76022035"/>
      <w:bookmarkStart w:id="229" w:name="_Toc76022442"/>
      <w:bookmarkStart w:id="230" w:name="_Toc75965931"/>
      <w:bookmarkStart w:id="231" w:name="_Toc76022036"/>
      <w:bookmarkStart w:id="232" w:name="_Toc76022443"/>
      <w:bookmarkStart w:id="233" w:name="_Toc75965932"/>
      <w:bookmarkStart w:id="234" w:name="_Toc76022037"/>
      <w:bookmarkStart w:id="235" w:name="_Toc76022444"/>
      <w:bookmarkStart w:id="236" w:name="_Toc75965933"/>
      <w:bookmarkStart w:id="237" w:name="_Toc76022038"/>
      <w:bookmarkStart w:id="238" w:name="_Toc76022445"/>
      <w:bookmarkStart w:id="239" w:name="_Toc75965934"/>
      <w:bookmarkStart w:id="240" w:name="_Toc76022039"/>
      <w:bookmarkStart w:id="241" w:name="_Toc76022446"/>
      <w:bookmarkStart w:id="242" w:name="_Toc75965935"/>
      <w:bookmarkStart w:id="243" w:name="_Toc76022040"/>
      <w:bookmarkStart w:id="244" w:name="_Toc76022447"/>
      <w:bookmarkStart w:id="245" w:name="_Toc75965936"/>
      <w:bookmarkStart w:id="246" w:name="_Toc76022041"/>
      <w:bookmarkStart w:id="247" w:name="_Toc76022448"/>
      <w:bookmarkStart w:id="248" w:name="_Toc75965937"/>
      <w:bookmarkStart w:id="249" w:name="_Toc76022042"/>
      <w:bookmarkStart w:id="250" w:name="_Toc76022449"/>
      <w:bookmarkStart w:id="251" w:name="_Toc75965938"/>
      <w:bookmarkStart w:id="252" w:name="_Toc76022043"/>
      <w:bookmarkStart w:id="253" w:name="_Toc76022450"/>
      <w:bookmarkStart w:id="254" w:name="_Toc75965939"/>
      <w:bookmarkStart w:id="255" w:name="_Toc76022044"/>
      <w:bookmarkStart w:id="256" w:name="_Toc76022451"/>
      <w:bookmarkStart w:id="257" w:name="_Toc75965940"/>
      <w:bookmarkStart w:id="258" w:name="_Toc76022045"/>
      <w:bookmarkStart w:id="259" w:name="_Toc76022452"/>
      <w:bookmarkStart w:id="260" w:name="_Toc75965941"/>
      <w:bookmarkStart w:id="261" w:name="_Toc76022046"/>
      <w:bookmarkStart w:id="262" w:name="_Toc76022453"/>
      <w:bookmarkStart w:id="263" w:name="_Toc75965942"/>
      <w:bookmarkStart w:id="264" w:name="_Toc76022047"/>
      <w:bookmarkStart w:id="265" w:name="_Toc76022454"/>
      <w:bookmarkStart w:id="266" w:name="_Toc75965943"/>
      <w:bookmarkStart w:id="267" w:name="_Toc76022048"/>
      <w:bookmarkStart w:id="268" w:name="_Toc76022455"/>
      <w:bookmarkStart w:id="269" w:name="_Toc75965944"/>
      <w:bookmarkStart w:id="270" w:name="_Toc76022049"/>
      <w:bookmarkStart w:id="271" w:name="_Toc76022456"/>
      <w:bookmarkStart w:id="272" w:name="_Toc75965945"/>
      <w:bookmarkStart w:id="273" w:name="_Toc76022050"/>
      <w:bookmarkStart w:id="274" w:name="_Toc76022457"/>
      <w:bookmarkStart w:id="275" w:name="_Toc75965946"/>
      <w:bookmarkStart w:id="276" w:name="_Toc76022051"/>
      <w:bookmarkStart w:id="277" w:name="_Toc76022458"/>
      <w:bookmarkStart w:id="278" w:name="_Toc75965947"/>
      <w:bookmarkStart w:id="279" w:name="_Toc76022052"/>
      <w:bookmarkStart w:id="280" w:name="_Toc76022459"/>
      <w:bookmarkStart w:id="281" w:name="_Toc75965948"/>
      <w:bookmarkStart w:id="282" w:name="_Toc76022053"/>
      <w:bookmarkStart w:id="283" w:name="_Toc76022460"/>
      <w:bookmarkStart w:id="284" w:name="_Toc75965949"/>
      <w:bookmarkStart w:id="285" w:name="_Toc76022054"/>
      <w:bookmarkStart w:id="286" w:name="_Toc76022461"/>
      <w:bookmarkStart w:id="287" w:name="_Toc75965950"/>
      <w:bookmarkStart w:id="288" w:name="_Toc76022055"/>
      <w:bookmarkStart w:id="289" w:name="_Toc76022462"/>
      <w:bookmarkStart w:id="290" w:name="_Toc75965951"/>
      <w:bookmarkStart w:id="291" w:name="_Toc76022056"/>
      <w:bookmarkStart w:id="292" w:name="_Toc76022463"/>
      <w:bookmarkStart w:id="293" w:name="_Toc75965952"/>
      <w:bookmarkStart w:id="294" w:name="_Toc76022057"/>
      <w:bookmarkStart w:id="295" w:name="_Toc76022464"/>
      <w:bookmarkStart w:id="296" w:name="_Toc75965953"/>
      <w:bookmarkStart w:id="297" w:name="_Toc76022058"/>
      <w:bookmarkStart w:id="298" w:name="_Toc76022465"/>
      <w:bookmarkStart w:id="299" w:name="_Toc75965954"/>
      <w:bookmarkStart w:id="300" w:name="_Toc76022059"/>
      <w:bookmarkStart w:id="301" w:name="_Toc76022466"/>
      <w:bookmarkStart w:id="302" w:name="_Toc75965955"/>
      <w:bookmarkStart w:id="303" w:name="_Toc76022060"/>
      <w:bookmarkStart w:id="304" w:name="_Toc76022467"/>
      <w:bookmarkStart w:id="305" w:name="_Toc75965956"/>
      <w:bookmarkStart w:id="306" w:name="_Toc76022061"/>
      <w:bookmarkStart w:id="307" w:name="_Toc76022468"/>
      <w:bookmarkStart w:id="308" w:name="_Toc75965957"/>
      <w:bookmarkStart w:id="309" w:name="_Toc76022062"/>
      <w:bookmarkStart w:id="310" w:name="_Toc76022469"/>
      <w:bookmarkStart w:id="311" w:name="_Toc75965958"/>
      <w:bookmarkStart w:id="312" w:name="_Toc76022063"/>
      <w:bookmarkStart w:id="313" w:name="_Toc76022470"/>
      <w:bookmarkStart w:id="314" w:name="_Toc75965959"/>
      <w:bookmarkStart w:id="315" w:name="_Toc76022064"/>
      <w:bookmarkStart w:id="316" w:name="_Toc76022471"/>
      <w:bookmarkStart w:id="317" w:name="_Toc75965960"/>
      <w:bookmarkStart w:id="318" w:name="_Toc76022065"/>
      <w:bookmarkStart w:id="319" w:name="_Toc76022472"/>
      <w:bookmarkStart w:id="320" w:name="_Toc75965961"/>
      <w:bookmarkStart w:id="321" w:name="_Toc76022066"/>
      <w:bookmarkStart w:id="322" w:name="_Toc76022473"/>
      <w:bookmarkStart w:id="323" w:name="_Toc75965962"/>
      <w:bookmarkStart w:id="324" w:name="_Toc76022067"/>
      <w:bookmarkStart w:id="325" w:name="_Toc76022474"/>
      <w:bookmarkStart w:id="326" w:name="_Toc75965963"/>
      <w:bookmarkStart w:id="327" w:name="_Toc76022068"/>
      <w:bookmarkStart w:id="328" w:name="_Toc76022475"/>
      <w:bookmarkStart w:id="329" w:name="_Toc75965964"/>
      <w:bookmarkStart w:id="330" w:name="_Toc76022069"/>
      <w:bookmarkStart w:id="331" w:name="_Toc76022476"/>
      <w:bookmarkStart w:id="332" w:name="_Toc75965965"/>
      <w:bookmarkStart w:id="333" w:name="_Toc76022070"/>
      <w:bookmarkStart w:id="334" w:name="_Toc76022477"/>
      <w:bookmarkStart w:id="335" w:name="_Toc75965966"/>
      <w:bookmarkStart w:id="336" w:name="_Toc76022071"/>
      <w:bookmarkStart w:id="337" w:name="_Toc76022478"/>
      <w:bookmarkStart w:id="338" w:name="_Toc75965967"/>
      <w:bookmarkStart w:id="339" w:name="_Toc76022072"/>
      <w:bookmarkStart w:id="340" w:name="_Toc76022479"/>
      <w:bookmarkStart w:id="341" w:name="_Toc75965968"/>
      <w:bookmarkStart w:id="342" w:name="_Toc76022073"/>
      <w:bookmarkStart w:id="343" w:name="_Toc76022480"/>
      <w:bookmarkStart w:id="344" w:name="_Toc75965969"/>
      <w:bookmarkStart w:id="345" w:name="_Toc76022074"/>
      <w:bookmarkStart w:id="346" w:name="_Toc76022481"/>
      <w:bookmarkStart w:id="347" w:name="_Toc75965970"/>
      <w:bookmarkStart w:id="348" w:name="_Toc76022075"/>
      <w:bookmarkStart w:id="349" w:name="_Toc76022482"/>
      <w:bookmarkStart w:id="350" w:name="_Toc75965971"/>
      <w:bookmarkStart w:id="351" w:name="_Toc76022076"/>
      <w:bookmarkStart w:id="352" w:name="_Toc76022483"/>
      <w:bookmarkStart w:id="353" w:name="_Toc75965972"/>
      <w:bookmarkStart w:id="354" w:name="_Toc76022077"/>
      <w:bookmarkStart w:id="355" w:name="_Toc76022484"/>
      <w:bookmarkStart w:id="356" w:name="_Toc75965973"/>
      <w:bookmarkStart w:id="357" w:name="_Toc76022078"/>
      <w:bookmarkStart w:id="358" w:name="_Toc76022485"/>
      <w:bookmarkStart w:id="359" w:name="_Toc75965974"/>
      <w:bookmarkStart w:id="360" w:name="_Toc76022079"/>
      <w:bookmarkStart w:id="361" w:name="_Toc76022486"/>
      <w:bookmarkStart w:id="362" w:name="_Toc75966036"/>
      <w:bookmarkStart w:id="363" w:name="_Toc76022141"/>
      <w:bookmarkStart w:id="364" w:name="_Toc76022548"/>
      <w:bookmarkStart w:id="365" w:name="_Toc75966037"/>
      <w:bookmarkStart w:id="366" w:name="_Toc76022142"/>
      <w:bookmarkStart w:id="367" w:name="_Toc76022549"/>
      <w:bookmarkStart w:id="368" w:name="_Toc75966083"/>
      <w:bookmarkStart w:id="369" w:name="_Toc76022188"/>
      <w:bookmarkStart w:id="370" w:name="_Toc76022595"/>
      <w:bookmarkStart w:id="371" w:name="_Toc75966084"/>
      <w:bookmarkStart w:id="372" w:name="_Toc76022189"/>
      <w:bookmarkStart w:id="373" w:name="_Toc76022596"/>
      <w:bookmarkStart w:id="374" w:name="_Toc75966085"/>
      <w:bookmarkStart w:id="375" w:name="_Toc76022190"/>
      <w:bookmarkStart w:id="376" w:name="_Toc76022597"/>
      <w:bookmarkStart w:id="377" w:name="_Toc75966086"/>
      <w:bookmarkStart w:id="378" w:name="_Toc76022191"/>
      <w:bookmarkStart w:id="379" w:name="_Toc76022598"/>
      <w:bookmarkStart w:id="380" w:name="_Toc75966107"/>
      <w:bookmarkStart w:id="381" w:name="_Toc76022212"/>
      <w:bookmarkStart w:id="382" w:name="_Toc76022619"/>
      <w:bookmarkStart w:id="383" w:name="_Toc75966108"/>
      <w:bookmarkStart w:id="384" w:name="_Toc76022213"/>
      <w:bookmarkStart w:id="385" w:name="_Toc76022620"/>
      <w:bookmarkStart w:id="386" w:name="_Toc75966109"/>
      <w:bookmarkStart w:id="387" w:name="_Toc76022214"/>
      <w:bookmarkStart w:id="388" w:name="_Toc76022621"/>
      <w:bookmarkStart w:id="389" w:name="_Toc75966110"/>
      <w:bookmarkStart w:id="390" w:name="_Toc76022215"/>
      <w:bookmarkStart w:id="391" w:name="_Toc76022622"/>
      <w:bookmarkStart w:id="392" w:name="_Toc75966111"/>
      <w:bookmarkStart w:id="393" w:name="_Toc76022216"/>
      <w:bookmarkStart w:id="394" w:name="_Toc76022623"/>
      <w:bookmarkStart w:id="395" w:name="_Toc75966112"/>
      <w:bookmarkStart w:id="396" w:name="_Toc76022217"/>
      <w:bookmarkStart w:id="397" w:name="_Toc76022624"/>
      <w:bookmarkStart w:id="398" w:name="_Toc75966113"/>
      <w:bookmarkStart w:id="399" w:name="_Toc76022218"/>
      <w:bookmarkStart w:id="400" w:name="_Toc76022625"/>
      <w:bookmarkStart w:id="401" w:name="_Toc75966144"/>
      <w:bookmarkStart w:id="402" w:name="_Toc76022249"/>
      <w:bookmarkStart w:id="403" w:name="_Toc76022656"/>
      <w:bookmarkStart w:id="404" w:name="_Toc75966145"/>
      <w:bookmarkStart w:id="405" w:name="_Toc76022250"/>
      <w:bookmarkStart w:id="406" w:name="_Toc76022657"/>
      <w:bookmarkStart w:id="407" w:name="_Toc75966146"/>
      <w:bookmarkStart w:id="408" w:name="_Toc76022251"/>
      <w:bookmarkStart w:id="409" w:name="_Toc76022658"/>
      <w:bookmarkStart w:id="410" w:name="_Toc75966147"/>
      <w:bookmarkStart w:id="411" w:name="_Toc76022252"/>
      <w:bookmarkStart w:id="412" w:name="_Toc76022659"/>
      <w:bookmarkStart w:id="413" w:name="_Toc75966148"/>
      <w:bookmarkStart w:id="414" w:name="_Toc76022253"/>
      <w:bookmarkStart w:id="415" w:name="_Toc76022660"/>
      <w:bookmarkStart w:id="416" w:name="_Toc198888054"/>
      <w:bookmarkStart w:id="417" w:name="_Hlk53733209"/>
      <w:bookmarkStart w:id="418" w:name="_Toc55221628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r>
        <w:rPr>
          <w:rFonts w:hint="eastAsia"/>
        </w:rPr>
        <w:t>实验原理</w:t>
      </w:r>
      <w:r w:rsidRPr="00D51973">
        <w:t xml:space="preserve">Experimental </w:t>
      </w:r>
      <w:r>
        <w:t>P</w:t>
      </w:r>
      <w:r w:rsidRPr="00D51973">
        <w:t>rinciple</w:t>
      </w:r>
      <w:bookmarkEnd w:id="416"/>
    </w:p>
    <w:p w14:paraId="1B1F68CB" w14:textId="4ACF97C2" w:rsidR="00E24D0F" w:rsidRDefault="00BA3BF0" w:rsidP="00E24D0F">
      <w:pPr>
        <w:pStyle w:val="1-2"/>
      </w:pPr>
      <w:bookmarkStart w:id="419" w:name="_Hlk107775544"/>
      <w:r>
        <w:rPr>
          <w:rFonts w:hint="eastAsia"/>
        </w:rPr>
        <w:t>采用磁珠法提取样品中</w:t>
      </w:r>
      <w:r w:rsidR="00507FCD">
        <w:rPr>
          <w:rFonts w:hint="eastAsia"/>
        </w:rPr>
        <w:t>C</w:t>
      </w:r>
      <w:r w:rsidR="00507FCD">
        <w:t>HO</w:t>
      </w:r>
      <w:r>
        <w:rPr>
          <w:rFonts w:hint="eastAsia"/>
        </w:rPr>
        <w:t>宿主细胞</w:t>
      </w:r>
      <w:r>
        <w:rPr>
          <w:rFonts w:hint="eastAsia"/>
        </w:rPr>
        <w:t>D</w:t>
      </w:r>
      <w:r>
        <w:t>NA</w:t>
      </w:r>
      <w:r>
        <w:rPr>
          <w:rFonts w:hint="eastAsia"/>
        </w:rPr>
        <w:t>，</w:t>
      </w:r>
      <w:r w:rsidRPr="00721D7B">
        <w:rPr>
          <w:rFonts w:hint="eastAsia"/>
        </w:rPr>
        <w:t>带负电的磷酸基团借由解离的盐离子（如</w:t>
      </w:r>
      <w:r w:rsidRPr="00721D7B">
        <w:rPr>
          <w:rFonts w:hint="eastAsia"/>
        </w:rPr>
        <w:t>Na+</w:t>
      </w:r>
      <w:r w:rsidRPr="00721D7B">
        <w:rPr>
          <w:rFonts w:hint="eastAsia"/>
        </w:rPr>
        <w:t>）与羧基形成离子桥，使</w:t>
      </w:r>
      <w:r w:rsidRPr="00721D7B">
        <w:rPr>
          <w:rFonts w:hint="eastAsia"/>
        </w:rPr>
        <w:t>DNA</w:t>
      </w:r>
      <w:r w:rsidRPr="00721D7B">
        <w:rPr>
          <w:rFonts w:hint="eastAsia"/>
        </w:rPr>
        <w:t>被特异性吸附到羧基磁珠表面。当</w:t>
      </w:r>
      <w:r w:rsidRPr="00721D7B">
        <w:rPr>
          <w:rFonts w:hint="eastAsia"/>
        </w:rPr>
        <w:t>PEG</w:t>
      </w:r>
      <w:r w:rsidRPr="00721D7B">
        <w:rPr>
          <w:rFonts w:hint="eastAsia"/>
        </w:rPr>
        <w:t>与盐类被去除之后，加入水性分子，会快速充分水化</w:t>
      </w:r>
      <w:r w:rsidRPr="00721D7B">
        <w:rPr>
          <w:rFonts w:hint="eastAsia"/>
        </w:rPr>
        <w:t>DNA</w:t>
      </w:r>
      <w:r w:rsidRPr="00721D7B">
        <w:rPr>
          <w:rFonts w:hint="eastAsia"/>
        </w:rPr>
        <w:t>，解除其三者之间的离子相互作用，使得吸附到磁珠的</w:t>
      </w:r>
      <w:r w:rsidRPr="00721D7B">
        <w:rPr>
          <w:rFonts w:hint="eastAsia"/>
        </w:rPr>
        <w:t>DNA</w:t>
      </w:r>
      <w:r w:rsidRPr="00721D7B">
        <w:rPr>
          <w:rFonts w:hint="eastAsia"/>
        </w:rPr>
        <w:t>被纯化出来</w:t>
      </w:r>
      <w:r>
        <w:rPr>
          <w:rFonts w:hint="eastAsia"/>
        </w:rPr>
        <w:t>。然后</w:t>
      </w:r>
      <w:r w:rsidR="00E24D0F" w:rsidRPr="006F69AF">
        <w:t>采用</w:t>
      </w:r>
      <w:r w:rsidR="00E24D0F" w:rsidRPr="006F69AF">
        <w:t xml:space="preserve"> qPCR</w:t>
      </w:r>
      <w:r w:rsidR="00E24D0F" w:rsidRPr="006F69AF">
        <w:t>（</w:t>
      </w:r>
      <w:proofErr w:type="spellStart"/>
      <w:r w:rsidR="00E24D0F" w:rsidRPr="006F69AF">
        <w:t>Taqman</w:t>
      </w:r>
      <w:proofErr w:type="spellEnd"/>
      <w:r w:rsidR="00E24D0F" w:rsidRPr="006F69AF">
        <w:t xml:space="preserve"> </w:t>
      </w:r>
      <w:r w:rsidR="00E24D0F" w:rsidRPr="006F69AF">
        <w:t>探针）法检测样品中残留</w:t>
      </w:r>
      <w:r w:rsidR="00E24D0F" w:rsidRPr="006F69AF">
        <w:t>DNA</w:t>
      </w:r>
      <w:r w:rsidR="00E24D0F">
        <w:rPr>
          <w:rFonts w:hint="eastAsia"/>
        </w:rPr>
        <w:t>；</w:t>
      </w:r>
      <w:r w:rsidR="00E24D0F" w:rsidRPr="006F69AF">
        <w:t>通过特异性荧光探针在</w:t>
      </w:r>
      <w:r w:rsidR="00E24D0F" w:rsidRPr="006F69AF">
        <w:t>PCR</w:t>
      </w:r>
      <w:r w:rsidR="00E24D0F" w:rsidRPr="006F69AF">
        <w:t>反应过程中连续检测产物扩增情况的方法，由于产物的荧光强度达到一定阈值的循环数（</w:t>
      </w:r>
      <w:r w:rsidR="00E24D0F" w:rsidRPr="006F69AF">
        <w:t>Ct</w:t>
      </w:r>
      <w:r w:rsidR="00E24D0F" w:rsidRPr="006F69AF">
        <w:t>值）与起始</w:t>
      </w:r>
      <w:r w:rsidR="00E24D0F" w:rsidRPr="006F69AF">
        <w:t>DNA</w:t>
      </w:r>
      <w:r w:rsidR="00E24D0F" w:rsidRPr="006F69AF">
        <w:t>模</w:t>
      </w:r>
      <w:r w:rsidR="00E67C9B">
        <w:rPr>
          <w:rFonts w:hint="eastAsia"/>
        </w:rPr>
        <w:t>板</w:t>
      </w:r>
      <w:r w:rsidR="00E24D0F" w:rsidRPr="006F69AF">
        <w:t>量对数呈线性关系，可以用已知浓度的</w:t>
      </w:r>
      <w:r w:rsidR="00E24D0F" w:rsidRPr="006F69AF">
        <w:t>DNA</w:t>
      </w:r>
      <w:r w:rsidR="00E24D0F" w:rsidRPr="006F69AF">
        <w:t>标准品拟合标准曲线，再定量测定样品中的宿主细胞</w:t>
      </w:r>
      <w:r w:rsidR="00E24D0F" w:rsidRPr="006F69AF">
        <w:t>DNA</w:t>
      </w:r>
      <w:r w:rsidR="00E24D0F" w:rsidRPr="006F69AF">
        <w:t>残留量</w:t>
      </w:r>
      <w:bookmarkEnd w:id="419"/>
      <w:r w:rsidR="00E24D0F">
        <w:rPr>
          <w:rFonts w:hint="eastAsia"/>
        </w:rPr>
        <w:t>。</w:t>
      </w:r>
    </w:p>
    <w:p w14:paraId="2F8EA91D" w14:textId="77777777" w:rsidR="00E24D0F" w:rsidRDefault="00E24D0F" w:rsidP="00E24D0F">
      <w:pPr>
        <w:pStyle w:val="1-2"/>
      </w:pPr>
    </w:p>
    <w:p w14:paraId="7E10D06D" w14:textId="21F0B303" w:rsidR="00CE4FC3" w:rsidRPr="00EA26DF" w:rsidRDefault="00452BB4" w:rsidP="009869DA">
      <w:pPr>
        <w:pStyle w:val="11"/>
        <w:ind w:left="422" w:hangingChars="200" w:hanging="422"/>
      </w:pPr>
      <w:bookmarkStart w:id="420" w:name="_Toc198888055"/>
      <w:r w:rsidRPr="00EA26DF">
        <w:rPr>
          <w:rFonts w:hint="eastAsia"/>
        </w:rPr>
        <w:t>仪器设备</w:t>
      </w:r>
      <w:r w:rsidR="00642904" w:rsidRPr="00EA26DF">
        <w:rPr>
          <w:color w:val="000000" w:themeColor="text1"/>
        </w:rPr>
        <w:t>Equipment</w:t>
      </w:r>
      <w:bookmarkEnd w:id="420"/>
    </w:p>
    <w:tbl>
      <w:tblPr>
        <w:tblStyle w:val="afffe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3402"/>
        <w:gridCol w:w="3963"/>
      </w:tblGrid>
      <w:tr w:rsidR="00E65B28" w:rsidRPr="00EA26DF" w14:paraId="08A0DDE8" w14:textId="77777777" w:rsidTr="004259F7">
        <w:trPr>
          <w:trHeight w:hRule="exact" w:val="454"/>
          <w:tblHeader/>
          <w:jc w:val="center"/>
        </w:trPr>
        <w:tc>
          <w:tcPr>
            <w:tcW w:w="1980" w:type="dxa"/>
            <w:shd w:val="clear" w:color="auto" w:fill="C6D9F1" w:themeFill="text2" w:themeFillTint="33"/>
            <w:vAlign w:val="center"/>
          </w:tcPr>
          <w:p w14:paraId="090D2E3A" w14:textId="77777777" w:rsidR="00E65B28" w:rsidRPr="00EA26DF" w:rsidRDefault="00E65B28" w:rsidP="006A45F9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bookmarkStart w:id="421" w:name="_Hlk89003929"/>
            <w:r w:rsidRPr="00EA26DF">
              <w:rPr>
                <w:rFonts w:cs="Arial" w:hint="eastAsia"/>
                <w:lang w:eastAsia="zh-CN"/>
              </w:rPr>
              <w:t>设备名称</w:t>
            </w:r>
          </w:p>
        </w:tc>
        <w:tc>
          <w:tcPr>
            <w:tcW w:w="3402" w:type="dxa"/>
            <w:shd w:val="clear" w:color="auto" w:fill="C6D9F1" w:themeFill="text2" w:themeFillTint="33"/>
            <w:vAlign w:val="center"/>
          </w:tcPr>
          <w:p w14:paraId="59B315AD" w14:textId="77777777" w:rsidR="00E65B28" w:rsidRPr="00EA26DF" w:rsidRDefault="00E65B28" w:rsidP="006A45F9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厂家</w:t>
            </w:r>
          </w:p>
        </w:tc>
        <w:tc>
          <w:tcPr>
            <w:tcW w:w="3963" w:type="dxa"/>
            <w:shd w:val="clear" w:color="auto" w:fill="C6D9F1" w:themeFill="text2" w:themeFillTint="33"/>
            <w:vAlign w:val="center"/>
          </w:tcPr>
          <w:p w14:paraId="465366F0" w14:textId="77777777" w:rsidR="00E65B28" w:rsidRPr="00EA26DF" w:rsidRDefault="00E65B28" w:rsidP="006A45F9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型号</w:t>
            </w:r>
          </w:p>
        </w:tc>
      </w:tr>
      <w:tr w:rsidR="00E65B28" w:rsidRPr="00EA26DF" w14:paraId="0E5995F5" w14:textId="77777777" w:rsidTr="004259F7">
        <w:trPr>
          <w:trHeight w:hRule="exact" w:val="567"/>
          <w:jc w:val="center"/>
        </w:trPr>
        <w:tc>
          <w:tcPr>
            <w:tcW w:w="1980" w:type="dxa"/>
            <w:vAlign w:val="center"/>
          </w:tcPr>
          <w:p w14:paraId="1E6DC328" w14:textId="633870E7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荧光定量</w:t>
            </w:r>
            <w:r w:rsidRPr="00EA26DF">
              <w:rPr>
                <w:rFonts w:cs="Arial"/>
                <w:lang w:eastAsia="zh-CN"/>
              </w:rPr>
              <w:t>PCR</w:t>
            </w:r>
            <w:r w:rsidRPr="00EA26DF">
              <w:rPr>
                <w:rFonts w:cs="Arial" w:hint="eastAsia"/>
                <w:lang w:eastAsia="zh-CN"/>
              </w:rPr>
              <w:t>仪</w:t>
            </w:r>
          </w:p>
        </w:tc>
        <w:tc>
          <w:tcPr>
            <w:tcW w:w="3402" w:type="dxa"/>
            <w:vAlign w:val="center"/>
          </w:tcPr>
          <w:p w14:paraId="73E4A002" w14:textId="6837A53E" w:rsidR="00E65B28" w:rsidRPr="00EA26DF" w:rsidRDefault="00B97CED" w:rsidP="006A45F9">
            <w:pPr>
              <w:pStyle w:val="Table"/>
              <w:spacing w:before="0" w:after="0"/>
              <w:jc w:val="both"/>
              <w:rPr>
                <w:rFonts w:cs="Arial"/>
                <w:szCs w:val="21"/>
                <w:lang w:eastAsia="zh-CN"/>
              </w:rPr>
            </w:pPr>
            <w:proofErr w:type="spellStart"/>
            <w:r>
              <w:rPr>
                <w:rFonts w:cs="Arial"/>
                <w:szCs w:val="21"/>
                <w:lang w:eastAsia="zh-CN"/>
              </w:rPr>
              <w:t>A</w:t>
            </w:r>
            <w:r w:rsidR="00E65B28" w:rsidRPr="00EA26DF">
              <w:rPr>
                <w:rFonts w:cs="Arial"/>
                <w:szCs w:val="21"/>
                <w:lang w:eastAsia="zh-CN"/>
              </w:rPr>
              <w:t>nalytik</w:t>
            </w:r>
            <w:proofErr w:type="spellEnd"/>
            <w:r w:rsidR="00E65B28" w:rsidRPr="00EA26DF">
              <w:rPr>
                <w:rFonts w:cs="Arial"/>
                <w:szCs w:val="21"/>
                <w:lang w:eastAsia="zh-CN"/>
              </w:rPr>
              <w:t xml:space="preserve"> </w:t>
            </w:r>
            <w:r>
              <w:rPr>
                <w:rFonts w:cs="Arial"/>
                <w:szCs w:val="21"/>
                <w:lang w:eastAsia="zh-CN"/>
              </w:rPr>
              <w:t>J</w:t>
            </w:r>
            <w:r>
              <w:rPr>
                <w:rFonts w:cs="Arial" w:hint="eastAsia"/>
                <w:szCs w:val="21"/>
                <w:lang w:eastAsia="zh-CN"/>
              </w:rPr>
              <w:t>ena</w:t>
            </w:r>
            <w:r>
              <w:rPr>
                <w:rFonts w:cs="Arial"/>
                <w:szCs w:val="21"/>
                <w:lang w:eastAsia="zh-CN"/>
              </w:rPr>
              <w:t xml:space="preserve"> G</w:t>
            </w:r>
            <w:r>
              <w:rPr>
                <w:rFonts w:cs="Arial" w:hint="eastAsia"/>
                <w:szCs w:val="21"/>
                <w:lang w:eastAsia="zh-CN"/>
              </w:rPr>
              <w:t>mbH</w:t>
            </w:r>
          </w:p>
        </w:tc>
        <w:tc>
          <w:tcPr>
            <w:tcW w:w="3963" w:type="dxa"/>
            <w:vAlign w:val="center"/>
          </w:tcPr>
          <w:p w14:paraId="24DB5BB3" w14:textId="77777777" w:rsidR="00E65B28" w:rsidRPr="00EA26DF" w:rsidRDefault="00E65B28">
            <w:pPr>
              <w:jc w:val="both"/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</w:pPr>
            <w:r w:rsidRPr="00EA26DF">
              <w:rPr>
                <w:rFonts w:ascii="Arial" w:eastAsia="楷体" w:hAnsi="Arial" w:cs="Arial"/>
                <w:color w:val="000000"/>
                <w:sz w:val="21"/>
                <w:szCs w:val="21"/>
                <w:lang w:eastAsia="zh-CN"/>
              </w:rPr>
              <w:t>q</w:t>
            </w:r>
            <w:r w:rsidRPr="00EA26DF">
              <w:rPr>
                <w:rFonts w:ascii="Arial" w:eastAsia="楷体" w:hAnsi="Arial" w:cs="Arial"/>
                <w:color w:val="000000"/>
                <w:sz w:val="21"/>
                <w:szCs w:val="21"/>
              </w:rPr>
              <w:t>TOWER³</w:t>
            </w:r>
          </w:p>
        </w:tc>
      </w:tr>
      <w:tr w:rsidR="00E65B28" w:rsidRPr="00EA26DF" w14:paraId="1303503B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1DDA86C3" w14:textId="6410A2DC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生物安全柜</w:t>
            </w:r>
          </w:p>
        </w:tc>
        <w:tc>
          <w:tcPr>
            <w:tcW w:w="3402" w:type="dxa"/>
            <w:vAlign w:val="center"/>
          </w:tcPr>
          <w:p w14:paraId="6370A780" w14:textId="77777777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苏州安泰空气技术有限公司</w:t>
            </w:r>
          </w:p>
        </w:tc>
        <w:tc>
          <w:tcPr>
            <w:tcW w:w="3963" w:type="dxa"/>
            <w:vAlign w:val="center"/>
          </w:tcPr>
          <w:p w14:paraId="73D6D055" w14:textId="77777777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</w:rPr>
              <w:t>BSC-100</w:t>
            </w:r>
            <w:r w:rsidRPr="00EA26DF">
              <w:rPr>
                <w:rStyle w:val="1f4"/>
              </w:rPr>
              <w:t>4 II A2</w:t>
            </w:r>
          </w:p>
        </w:tc>
      </w:tr>
      <w:tr w:rsidR="00E65B28" w:rsidRPr="00EA26DF" w14:paraId="38D96102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0129AAF3" w14:textId="6D44B559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EA26DF">
              <w:rPr>
                <w:rFonts w:cs="Arial" w:hint="eastAsia"/>
              </w:rPr>
              <w:lastRenderedPageBreak/>
              <w:t>电热恒温水浴锅</w:t>
            </w:r>
            <w:proofErr w:type="spellEnd"/>
          </w:p>
        </w:tc>
        <w:tc>
          <w:tcPr>
            <w:tcW w:w="3402" w:type="dxa"/>
            <w:vAlign w:val="center"/>
          </w:tcPr>
          <w:p w14:paraId="368FD2A4" w14:textId="262A39B0" w:rsidR="00E65B28" w:rsidRPr="00EA26DF" w:rsidRDefault="00E65B28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上海一恒</w:t>
            </w:r>
            <w:r w:rsidR="00663971" w:rsidRPr="00EA26DF">
              <w:rPr>
                <w:rFonts w:cs="Arial" w:hint="eastAsia"/>
                <w:lang w:eastAsia="zh-CN"/>
              </w:rPr>
              <w:t>科学仪器有限公司</w:t>
            </w:r>
          </w:p>
        </w:tc>
        <w:tc>
          <w:tcPr>
            <w:tcW w:w="3963" w:type="dxa"/>
            <w:vAlign w:val="center"/>
          </w:tcPr>
          <w:p w14:paraId="4690B76B" w14:textId="717E839B" w:rsidR="00E65B28" w:rsidRPr="00EA26DF" w:rsidRDefault="00663971" w:rsidP="006A45F9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color w:val="000000" w:themeColor="text1"/>
                <w:szCs w:val="21"/>
                <w:lang w:val="en-GB" w:eastAsia="zh-CN"/>
              </w:rPr>
              <w:t>DK-8D</w:t>
            </w:r>
          </w:p>
        </w:tc>
      </w:tr>
      <w:tr w:rsidR="00407DBE" w:rsidRPr="00EA26DF" w14:paraId="3BFF7421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06CA9ECF" w14:textId="15F2ABF3" w:rsidR="00407DBE" w:rsidRPr="00EA26DF" w:rsidRDefault="00407DBE" w:rsidP="00407DBE">
            <w:pPr>
              <w:pStyle w:val="Table"/>
              <w:spacing w:before="0" w:after="0"/>
              <w:rPr>
                <w:rFonts w:cs="Arial"/>
              </w:rPr>
            </w:pPr>
            <w:r w:rsidRPr="00EA26DF">
              <w:rPr>
                <w:rFonts w:cs="Arial" w:hint="eastAsia"/>
                <w:lang w:eastAsia="zh-CN"/>
              </w:rPr>
              <w:t>迷你离心机</w:t>
            </w:r>
          </w:p>
        </w:tc>
        <w:tc>
          <w:tcPr>
            <w:tcW w:w="3402" w:type="dxa"/>
            <w:vAlign w:val="center"/>
          </w:tcPr>
          <w:p w14:paraId="263B2280" w14:textId="19BB3CD5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杭州佑宁仪器有限公司</w:t>
            </w:r>
          </w:p>
        </w:tc>
        <w:tc>
          <w:tcPr>
            <w:tcW w:w="3963" w:type="dxa"/>
            <w:vAlign w:val="center"/>
          </w:tcPr>
          <w:p w14:paraId="45A73DED" w14:textId="3F1969A8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color w:val="000000" w:themeColor="text1"/>
                <w:szCs w:val="21"/>
                <w:lang w:val="en-GB" w:eastAsia="zh-CN"/>
              </w:rPr>
            </w:pPr>
            <w:r w:rsidRPr="00EA26DF">
              <w:rPr>
                <w:rFonts w:cs="Arial"/>
                <w:lang w:eastAsia="zh-CN"/>
              </w:rPr>
              <w:t>Mini-6K</w:t>
            </w:r>
          </w:p>
        </w:tc>
      </w:tr>
      <w:tr w:rsidR="00407DBE" w:rsidRPr="00EA26DF" w14:paraId="43E30E85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066B5B1A" w14:textId="0A1AD6B7" w:rsidR="00407DBE" w:rsidRPr="00EA26DF" w:rsidRDefault="00526394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微型</w:t>
            </w:r>
            <w:r w:rsidR="00407DBE" w:rsidRPr="00EA26DF">
              <w:rPr>
                <w:rFonts w:cs="Arial" w:hint="eastAsia"/>
                <w:lang w:eastAsia="zh-CN"/>
              </w:rPr>
              <w:t>高速离心机</w:t>
            </w:r>
          </w:p>
        </w:tc>
        <w:tc>
          <w:tcPr>
            <w:tcW w:w="3402" w:type="dxa"/>
            <w:vAlign w:val="center"/>
          </w:tcPr>
          <w:p w14:paraId="5F92B1F6" w14:textId="77777777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杭州佑宁仪器有限公司</w:t>
            </w:r>
          </w:p>
        </w:tc>
        <w:tc>
          <w:tcPr>
            <w:tcW w:w="3963" w:type="dxa"/>
            <w:vAlign w:val="center"/>
          </w:tcPr>
          <w:p w14:paraId="19C20914" w14:textId="49C4A7EC" w:rsidR="00407DBE" w:rsidRPr="00EA26DF" w:rsidRDefault="00407DBE" w:rsidP="00407DBE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MC-15K</w:t>
            </w:r>
          </w:p>
        </w:tc>
      </w:tr>
      <w:tr w:rsidR="00BA3BF0" w:rsidRPr="00EA26DF" w14:paraId="1CA6601A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338496FB" w14:textId="1191D277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迷你混匀仪</w:t>
            </w:r>
          </w:p>
        </w:tc>
        <w:tc>
          <w:tcPr>
            <w:tcW w:w="3402" w:type="dxa"/>
            <w:vAlign w:val="center"/>
          </w:tcPr>
          <w:p w14:paraId="00A0EE82" w14:textId="2243E72A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3B6785">
              <w:rPr>
                <w:rFonts w:ascii="楷体" w:hAnsi="楷体" w:cs="Arial" w:hint="eastAsia"/>
                <w:bCs/>
                <w:szCs w:val="21"/>
                <w:lang w:val="en-GB" w:eastAsia="zh-CN"/>
              </w:rPr>
              <w:t>杭州米欧仪器有限公司</w:t>
            </w:r>
          </w:p>
        </w:tc>
        <w:tc>
          <w:tcPr>
            <w:tcW w:w="3963" w:type="dxa"/>
            <w:vAlign w:val="center"/>
          </w:tcPr>
          <w:p w14:paraId="38EAA41B" w14:textId="2207F81F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843FB7">
              <w:rPr>
                <w:rFonts w:cs="Arial"/>
                <w:color w:val="000000"/>
                <w:sz w:val="20"/>
                <w:szCs w:val="20"/>
              </w:rPr>
              <w:t>MIX-25P</w:t>
            </w:r>
          </w:p>
        </w:tc>
      </w:tr>
      <w:tr w:rsidR="00BA3BF0" w:rsidRPr="00EA26DF" w14:paraId="77FE436C" w14:textId="77777777" w:rsidTr="00A0224F">
        <w:trPr>
          <w:trHeight w:hRule="exact" w:val="510"/>
          <w:jc w:val="center"/>
        </w:trPr>
        <w:tc>
          <w:tcPr>
            <w:tcW w:w="1980" w:type="dxa"/>
            <w:vAlign w:val="center"/>
          </w:tcPr>
          <w:p w14:paraId="5D8CD0F1" w14:textId="31D18AC8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高速冷冻离心机</w:t>
            </w:r>
          </w:p>
        </w:tc>
        <w:tc>
          <w:tcPr>
            <w:tcW w:w="3402" w:type="dxa"/>
            <w:vAlign w:val="center"/>
          </w:tcPr>
          <w:p w14:paraId="7E3899F8" w14:textId="193639A6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F9388B">
              <w:rPr>
                <w:rFonts w:cs="Arial"/>
                <w:szCs w:val="21"/>
                <w:lang w:eastAsia="zh-CN"/>
              </w:rPr>
              <w:t>Thermo</w:t>
            </w:r>
            <w:proofErr w:type="spellEnd"/>
            <w:r w:rsidRPr="00F9388B">
              <w:rPr>
                <w:rFonts w:cs="Arial"/>
                <w:szCs w:val="21"/>
                <w:lang w:eastAsia="zh-CN"/>
              </w:rPr>
              <w:t xml:space="preserve"> Fisher Scientific Inc.</w:t>
            </w:r>
          </w:p>
        </w:tc>
        <w:tc>
          <w:tcPr>
            <w:tcW w:w="3963" w:type="dxa"/>
            <w:vAlign w:val="center"/>
          </w:tcPr>
          <w:p w14:paraId="5C77B8ED" w14:textId="36D9C497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1F59D5">
              <w:rPr>
                <w:rFonts w:cs="Arial"/>
                <w:szCs w:val="21"/>
                <w:lang w:eastAsia="zh-CN"/>
              </w:rPr>
              <w:t>Sorvall</w:t>
            </w:r>
            <w:proofErr w:type="spellEnd"/>
            <w:r w:rsidRPr="001F59D5">
              <w:rPr>
                <w:rFonts w:cs="Arial"/>
                <w:szCs w:val="21"/>
                <w:lang w:eastAsia="zh-CN"/>
              </w:rPr>
              <w:t xml:space="preserve"> Legend Micro 21R</w:t>
            </w:r>
          </w:p>
        </w:tc>
      </w:tr>
      <w:tr w:rsidR="00BA3BF0" w:rsidRPr="00EA26DF" w14:paraId="01F7AF6F" w14:textId="77777777" w:rsidTr="004259F7">
        <w:trPr>
          <w:trHeight w:hRule="exact" w:val="567"/>
          <w:jc w:val="center"/>
        </w:trPr>
        <w:tc>
          <w:tcPr>
            <w:tcW w:w="1980" w:type="dxa"/>
            <w:vAlign w:val="center"/>
          </w:tcPr>
          <w:p w14:paraId="66A7571E" w14:textId="1CF0E76F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szCs w:val="21"/>
                <w:lang w:eastAsia="zh-CN"/>
              </w:rPr>
              <w:t>单道移液器</w:t>
            </w:r>
          </w:p>
        </w:tc>
        <w:tc>
          <w:tcPr>
            <w:tcW w:w="3402" w:type="dxa"/>
            <w:vAlign w:val="center"/>
          </w:tcPr>
          <w:p w14:paraId="3CC5FA7B" w14:textId="60EB5242" w:rsidR="00BA3BF0" w:rsidRPr="00EA26DF" w:rsidRDefault="00BA3BF0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 AG</w:t>
            </w:r>
          </w:p>
        </w:tc>
        <w:tc>
          <w:tcPr>
            <w:tcW w:w="3963" w:type="dxa"/>
            <w:vAlign w:val="center"/>
          </w:tcPr>
          <w:p w14:paraId="12271FB2" w14:textId="1E8DF49E" w:rsidR="00BA3BF0" w:rsidRPr="00EA26DF" w:rsidRDefault="00B97CED" w:rsidP="00BA3BF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szCs w:val="21"/>
                <w:lang w:eastAsia="zh-CN"/>
              </w:rPr>
              <w:t>0</w:t>
            </w:r>
            <w:r w:rsidR="008F1EB5">
              <w:rPr>
                <w:rFonts w:cs="Arial"/>
                <w:szCs w:val="21"/>
                <w:lang w:eastAsia="zh-CN"/>
              </w:rPr>
              <w:t>.1</w:t>
            </w:r>
            <w:r w:rsidRPr="00EA26DF">
              <w:rPr>
                <w:rFonts w:cs="Arial"/>
                <w:szCs w:val="21"/>
                <w:lang w:eastAsia="zh-CN"/>
              </w:rPr>
              <w:t>-</w:t>
            </w:r>
            <w:r>
              <w:rPr>
                <w:rFonts w:cs="Arial"/>
                <w:szCs w:val="21"/>
                <w:lang w:eastAsia="zh-CN"/>
              </w:rPr>
              <w:t>2.5</w:t>
            </w:r>
            <w:r w:rsidRPr="00EA26DF">
              <w:rPr>
                <w:rFonts w:cs="Arial"/>
                <w:szCs w:val="21"/>
                <w:lang w:eastAsia="zh-CN"/>
              </w:rPr>
              <w:t>μL</w:t>
            </w:r>
            <w:r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0.5-10μL</w:t>
            </w:r>
            <w:r w:rsidR="00BA3BF0"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Pr="00EA26DF">
              <w:rPr>
                <w:rFonts w:cs="Arial"/>
                <w:szCs w:val="21"/>
                <w:lang w:eastAsia="zh-CN"/>
              </w:rPr>
              <w:t>2-20μL</w:t>
            </w:r>
            <w:r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10-100μL</w:t>
            </w:r>
            <w:r w:rsidR="00BA3BF0"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20-200μL</w:t>
            </w:r>
            <w:r w:rsidR="00BA3BF0" w:rsidRPr="00EA26DF">
              <w:rPr>
                <w:rFonts w:cs="Arial" w:hint="eastAsia"/>
                <w:szCs w:val="21"/>
                <w:lang w:eastAsia="zh-CN"/>
              </w:rPr>
              <w:t>、</w:t>
            </w:r>
            <w:r w:rsidR="00BA3BF0" w:rsidRPr="00EA26DF">
              <w:rPr>
                <w:rFonts w:cs="Arial"/>
                <w:szCs w:val="21"/>
                <w:lang w:eastAsia="zh-CN"/>
              </w:rPr>
              <w:t>100-1000μL</w:t>
            </w:r>
          </w:p>
        </w:tc>
      </w:tr>
    </w:tbl>
    <w:bookmarkEnd w:id="421"/>
    <w:p w14:paraId="658BA6DD" w14:textId="1600DBC4" w:rsidR="00A96372" w:rsidRPr="00EA26DF" w:rsidRDefault="004259F7" w:rsidP="004259F7">
      <w:pPr>
        <w:pStyle w:val="1-2"/>
      </w:pPr>
      <w:r w:rsidRPr="00EA26DF">
        <w:rPr>
          <w:rFonts w:hint="eastAsia"/>
        </w:rPr>
        <w:t>备注：以上设备可使用等效的设备替代。</w:t>
      </w:r>
    </w:p>
    <w:p w14:paraId="39FBAC18" w14:textId="77777777" w:rsidR="004259F7" w:rsidRPr="00EA26DF" w:rsidRDefault="004259F7" w:rsidP="004259F7">
      <w:pPr>
        <w:pStyle w:val="1-2"/>
      </w:pPr>
    </w:p>
    <w:p w14:paraId="28A0342D" w14:textId="573E3821" w:rsidR="00211BBB" w:rsidRPr="00EA26DF" w:rsidRDefault="00CE4FC3" w:rsidP="00211BBB">
      <w:pPr>
        <w:pStyle w:val="11"/>
        <w:ind w:left="422" w:hangingChars="200" w:hanging="422"/>
      </w:pPr>
      <w:bookmarkStart w:id="422" w:name="_Toc198888056"/>
      <w:r w:rsidRPr="00EA26DF">
        <w:rPr>
          <w:rFonts w:hint="eastAsia"/>
        </w:rPr>
        <w:t>试剂及耗材</w:t>
      </w:r>
      <w:r w:rsidR="00642904" w:rsidRPr="00EA26DF">
        <w:rPr>
          <w:color w:val="000000" w:themeColor="text1"/>
        </w:rPr>
        <w:t>Reagents and Consumables</w:t>
      </w:r>
      <w:bookmarkEnd w:id="422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3332"/>
        <w:gridCol w:w="2686"/>
      </w:tblGrid>
      <w:tr w:rsidR="00F625A0" w:rsidRPr="00EA26DF" w14:paraId="3F3CAFB0" w14:textId="77777777" w:rsidTr="006324C6">
        <w:trPr>
          <w:trHeight w:hRule="exact" w:val="454"/>
          <w:tblHeader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D803FCC" w14:textId="77777777" w:rsidR="00E65B28" w:rsidRPr="00EA26DF" w:rsidRDefault="00E65B28" w:rsidP="002F498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名称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C1C44C1" w14:textId="2F159391" w:rsidR="00E65B28" w:rsidRPr="00EA26DF" w:rsidRDefault="00E65B28" w:rsidP="002F498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厂家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386A389" w14:textId="77777777" w:rsidR="00E65B28" w:rsidRPr="00EA26DF" w:rsidRDefault="00E65B28" w:rsidP="002F4987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货号</w:t>
            </w:r>
          </w:p>
        </w:tc>
      </w:tr>
      <w:tr w:rsidR="00F625A0" w:rsidRPr="00EA26DF" w14:paraId="1D36C7B6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C284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CHO</w:t>
            </w:r>
            <w:r w:rsidRPr="00EA26DF">
              <w:rPr>
                <w:rFonts w:cs="Arial" w:hint="eastAsia"/>
                <w:lang w:eastAsia="zh-CN"/>
              </w:rPr>
              <w:t>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检测试剂盒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EF1AF" w14:textId="13202D8C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湖州申科</w:t>
            </w:r>
            <w:r w:rsidR="006324C6" w:rsidRPr="00EA26DF">
              <w:rPr>
                <w:rFonts w:cs="Arial" w:hint="eastAsia"/>
                <w:lang w:eastAsia="zh-CN"/>
              </w:rPr>
              <w:t>生物技术有限公司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A9519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SK030201C100</w:t>
            </w:r>
          </w:p>
        </w:tc>
      </w:tr>
      <w:tr w:rsidR="00F625A0" w:rsidRPr="00EA26DF" w14:paraId="19372878" w14:textId="77777777" w:rsidTr="006324C6">
        <w:trPr>
          <w:trHeight w:hRule="exact" w:val="648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84CAF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2BEEC" w14:textId="4E2205DD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湖州申科</w:t>
            </w:r>
            <w:r w:rsidR="006324C6" w:rsidRPr="00EA26DF">
              <w:rPr>
                <w:rFonts w:cs="Arial" w:hint="eastAsia"/>
                <w:lang w:eastAsia="zh-CN"/>
              </w:rPr>
              <w:t>生物技术有限公司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34C69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SK030203D100</w:t>
            </w:r>
          </w:p>
        </w:tc>
      </w:tr>
      <w:tr w:rsidR="00F625A0" w:rsidRPr="00EA26DF" w14:paraId="7F3B694F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52A4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无水乙醇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74F9E" w14:textId="7992B362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64BEB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F625A0" w:rsidRPr="00EA26DF" w14:paraId="2986C34A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3EDF8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异丙醇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F6B8" w14:textId="79F0ECF1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1D074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F625A0" w:rsidRPr="00EA26DF" w14:paraId="47713CD0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EBCDC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氯化钠（</w:t>
            </w:r>
            <w:r w:rsidRPr="00EA26DF">
              <w:rPr>
                <w:rFonts w:cs="Arial"/>
                <w:lang w:eastAsia="zh-CN"/>
              </w:rPr>
              <w:t>NaCl</w:t>
            </w:r>
            <w:r w:rsidRPr="00EA26DF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08A2" w14:textId="4DB090DE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F7FB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77023C" w:rsidRPr="00EA26DF" w14:paraId="342C485D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52616" w14:textId="1A41A477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氢氧化钠（</w:t>
            </w:r>
            <w:r>
              <w:rPr>
                <w:rFonts w:cs="Arial" w:hint="eastAsia"/>
                <w:lang w:eastAsia="zh-CN"/>
              </w:rPr>
              <w:t>NaOH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D423" w14:textId="6E924F12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11AC2" w14:textId="7DF04EF6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77023C" w:rsidRPr="00EA26DF" w14:paraId="0B3DFE96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966B7" w14:textId="076EACEE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盐酸（</w:t>
            </w:r>
            <w:r>
              <w:rPr>
                <w:rFonts w:cs="Arial" w:hint="eastAsia"/>
                <w:lang w:eastAsia="zh-CN"/>
              </w:rPr>
              <w:t>H</w:t>
            </w:r>
            <w:r>
              <w:rPr>
                <w:rFonts w:cs="Arial"/>
                <w:lang w:eastAsia="zh-CN"/>
              </w:rPr>
              <w:t>C</w:t>
            </w:r>
            <w:r>
              <w:rPr>
                <w:rFonts w:cs="Arial" w:hint="eastAsia"/>
                <w:lang w:eastAsia="zh-CN"/>
              </w:rPr>
              <w:t>l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62E69" w14:textId="07122317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广州化学试剂厂或同等级别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F20E5" w14:textId="5DD8D63C" w:rsidR="0077023C" w:rsidRPr="00EA26DF" w:rsidRDefault="0077023C" w:rsidP="0077023C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N/A</w:t>
            </w:r>
          </w:p>
        </w:tc>
      </w:tr>
      <w:tr w:rsidR="00F625A0" w:rsidRPr="00EA26DF" w14:paraId="0D17B4BC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6CF3A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1×PBS </w:t>
            </w:r>
            <w:r w:rsidRPr="00EA26DF">
              <w:rPr>
                <w:rFonts w:cs="Arial" w:hint="eastAsia"/>
                <w:lang w:eastAsia="zh-CN"/>
              </w:rPr>
              <w:t>缓冲液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8D1D6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proofErr w:type="spellStart"/>
            <w:r w:rsidRPr="00EA26DF">
              <w:rPr>
                <w:rFonts w:cs="Arial"/>
                <w:lang w:eastAsia="zh-CN"/>
              </w:rPr>
              <w:t>Hyclone</w:t>
            </w:r>
            <w:proofErr w:type="spellEnd"/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702EB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SH30256.01</w:t>
            </w:r>
          </w:p>
        </w:tc>
      </w:tr>
      <w:tr w:rsidR="00F625A0" w:rsidRPr="00EA26DF" w14:paraId="30C78D16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D4F16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qPCR </w:t>
            </w:r>
            <w:r w:rsidRPr="00EA26DF">
              <w:rPr>
                <w:rFonts w:cs="Arial" w:hint="eastAsia"/>
                <w:lang w:eastAsia="zh-CN"/>
              </w:rPr>
              <w:t>八连管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FE113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LABTIDE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A66D3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P01-0803E</w:t>
            </w:r>
          </w:p>
        </w:tc>
      </w:tr>
      <w:tr w:rsidR="00F625A0" w:rsidRPr="00EA26DF" w14:paraId="6062B5E8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5610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qPCR </w:t>
            </w:r>
            <w:r w:rsidRPr="00EA26DF">
              <w:rPr>
                <w:rFonts w:cs="Arial" w:hint="eastAsia"/>
                <w:lang w:eastAsia="zh-CN"/>
              </w:rPr>
              <w:t>八连管盖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E922F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LABTIDE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ADDFC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P01-0803B</w:t>
            </w:r>
          </w:p>
        </w:tc>
      </w:tr>
      <w:tr w:rsidR="00F625A0" w:rsidRPr="00EA26DF" w14:paraId="2123EAC9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694F" w14:textId="44CC3F2D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1.5</w:t>
            </w:r>
            <w:r w:rsidR="006324C6" w:rsidRPr="00EA26DF">
              <w:rPr>
                <w:rFonts w:cs="Arial"/>
                <w:lang w:eastAsia="zh-CN"/>
              </w:rPr>
              <w:t>mL</w:t>
            </w:r>
            <w:r w:rsidRPr="00EA26DF">
              <w:rPr>
                <w:rFonts w:cs="Arial"/>
                <w:lang w:eastAsia="zh-CN"/>
              </w:rPr>
              <w:t xml:space="preserve"> </w:t>
            </w:r>
            <w:r w:rsidRPr="00EA26DF">
              <w:rPr>
                <w:rFonts w:cs="Arial" w:hint="eastAsia"/>
                <w:lang w:eastAsia="zh-CN"/>
              </w:rPr>
              <w:t>低吸附离心管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E859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上海生工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6058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F601620-9001</w:t>
            </w:r>
          </w:p>
        </w:tc>
      </w:tr>
      <w:tr w:rsidR="006324C6" w:rsidRPr="00EA26DF" w14:paraId="01492950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DA30" w14:textId="597CDC50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10μL </w:t>
            </w:r>
            <w:r w:rsidRPr="00EA26DF">
              <w:rPr>
                <w:rFonts w:cs="Arial" w:hint="eastAsia"/>
                <w:lang w:eastAsia="zh-CN"/>
              </w:rPr>
              <w:t>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953FA" w14:textId="27D0F37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7976E" w14:textId="1564EE8B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A26DF">
              <w:rPr>
                <w:rFonts w:cs="Arial"/>
                <w:szCs w:val="21"/>
              </w:rPr>
              <w:t>30078500</w:t>
            </w:r>
          </w:p>
        </w:tc>
      </w:tr>
      <w:tr w:rsidR="006324C6" w:rsidRPr="00EA26DF" w14:paraId="42C10C1E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28713" w14:textId="78A31A2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100μL </w:t>
            </w:r>
            <w:r w:rsidRPr="00EA26DF">
              <w:rPr>
                <w:rFonts w:cs="Arial" w:hint="eastAsia"/>
                <w:lang w:eastAsia="zh-CN"/>
              </w:rPr>
              <w:t>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4D9C4" w14:textId="2F8BE486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30EF2" w14:textId="55FF815B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A26DF">
              <w:rPr>
                <w:rFonts w:cs="Arial"/>
                <w:szCs w:val="21"/>
              </w:rPr>
              <w:t>30078659</w:t>
            </w:r>
          </w:p>
        </w:tc>
      </w:tr>
      <w:tr w:rsidR="006324C6" w:rsidRPr="00EA26DF" w14:paraId="1A254312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AA934" w14:textId="1F0388CD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 xml:space="preserve">200μL </w:t>
            </w:r>
            <w:r w:rsidRPr="00EA26DF">
              <w:rPr>
                <w:rFonts w:cs="Arial" w:hint="eastAsia"/>
                <w:lang w:eastAsia="zh-CN"/>
              </w:rPr>
              <w:t>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9DC3F" w14:textId="11C337EC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4B1B" w14:textId="4ABBEAF5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 w:rsidRPr="00EA26DF">
              <w:rPr>
                <w:rFonts w:cs="Arial"/>
                <w:szCs w:val="21"/>
              </w:rPr>
              <w:t>30078667</w:t>
            </w:r>
          </w:p>
        </w:tc>
      </w:tr>
      <w:tr w:rsidR="006324C6" w:rsidRPr="00EA26DF" w14:paraId="6887E43C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D18C" w14:textId="58E184A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1000μL</w:t>
            </w:r>
            <w:r w:rsidRPr="00EA26DF">
              <w:rPr>
                <w:rFonts w:cs="Arial" w:hint="eastAsia"/>
                <w:lang w:eastAsia="zh-CN"/>
              </w:rPr>
              <w:t>加长低吸附滤芯吸头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5B0B1" w14:textId="3A7EF371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Cs w:val="21"/>
                <w:lang w:eastAsia="zh-CN"/>
              </w:rPr>
              <w:t>Eppendorf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83F0F" w14:textId="56C15B4E" w:rsidR="006324C6" w:rsidRPr="00EA26DF" w:rsidRDefault="006324C6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sz w:val="22"/>
                <w:szCs w:val="22"/>
              </w:rPr>
              <w:t>30078683</w:t>
            </w:r>
          </w:p>
        </w:tc>
      </w:tr>
      <w:tr w:rsidR="00F625A0" w:rsidRPr="00EA26DF" w14:paraId="7C6CFFA9" w14:textId="77777777" w:rsidTr="00A0224F">
        <w:trPr>
          <w:trHeight w:hRule="exact" w:val="510"/>
          <w:jc w:val="center"/>
        </w:trPr>
        <w:tc>
          <w:tcPr>
            <w:tcW w:w="1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BBE12" w14:textId="26282181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lastRenderedPageBreak/>
              <w:t>0.22μ</w:t>
            </w:r>
            <w:r w:rsidR="008B0732" w:rsidRPr="00EA26DF">
              <w:rPr>
                <w:rFonts w:cs="Arial"/>
                <w:lang w:eastAsia="zh-CN"/>
              </w:rPr>
              <w:t>m</w:t>
            </w:r>
            <w:r w:rsidR="008B0732" w:rsidRPr="00EA26DF">
              <w:rPr>
                <w:rFonts w:cs="Arial" w:hint="eastAsia"/>
                <w:lang w:eastAsia="zh-CN"/>
              </w:rPr>
              <w:t>过滤膜</w:t>
            </w:r>
          </w:p>
        </w:tc>
        <w:tc>
          <w:tcPr>
            <w:tcW w:w="17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77E13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JET BIOFIL</w:t>
            </w:r>
          </w:p>
        </w:tc>
        <w:tc>
          <w:tcPr>
            <w:tcW w:w="14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C67F5" w14:textId="77777777" w:rsidR="00E65B28" w:rsidRPr="00EA26DF" w:rsidRDefault="00E65B28" w:rsidP="002F4987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FPE-204-030</w:t>
            </w:r>
          </w:p>
        </w:tc>
      </w:tr>
    </w:tbl>
    <w:p w14:paraId="1A0FA90C" w14:textId="20016F41" w:rsidR="00F625A0" w:rsidRDefault="00F625A0" w:rsidP="006C6886">
      <w:pPr>
        <w:pStyle w:val="Table"/>
        <w:spacing w:before="0" w:after="0" w:line="360" w:lineRule="auto"/>
        <w:jc w:val="both"/>
        <w:rPr>
          <w:rFonts w:cs="Arial"/>
          <w:lang w:eastAsia="zh-CN"/>
        </w:rPr>
      </w:pPr>
      <w:r w:rsidRPr="003E174C">
        <w:rPr>
          <w:rFonts w:cs="Arial" w:hint="eastAsia"/>
          <w:color w:val="000000"/>
          <w:lang w:eastAsia="zh-CN"/>
        </w:rPr>
        <w:t>备注：</w:t>
      </w:r>
      <w:r w:rsidRPr="003E174C">
        <w:rPr>
          <w:rFonts w:cs="Arial" w:hint="eastAsia"/>
          <w:lang w:eastAsia="zh-CN"/>
        </w:rPr>
        <w:t>以上试剂</w:t>
      </w:r>
      <w:r w:rsidR="002D04EF">
        <w:rPr>
          <w:rFonts w:cs="Arial" w:hint="eastAsia"/>
          <w:lang w:eastAsia="zh-CN"/>
        </w:rPr>
        <w:t>或耗材，除</w:t>
      </w:r>
      <w:r w:rsidR="006C6886" w:rsidRPr="00EA26DF">
        <w:rPr>
          <w:rFonts w:cs="Arial"/>
          <w:lang w:eastAsia="zh-CN"/>
        </w:rPr>
        <w:t>CHO</w:t>
      </w:r>
      <w:r w:rsidR="006C6886" w:rsidRPr="00EA26DF">
        <w:rPr>
          <w:rFonts w:cs="Arial" w:hint="eastAsia"/>
          <w:lang w:eastAsia="zh-CN"/>
        </w:rPr>
        <w:t>残留</w:t>
      </w:r>
      <w:r w:rsidR="006C6886" w:rsidRPr="00EA26DF">
        <w:rPr>
          <w:rFonts w:cs="Arial"/>
          <w:lang w:eastAsia="zh-CN"/>
        </w:rPr>
        <w:t>DNA</w:t>
      </w:r>
      <w:r w:rsidR="006C6886" w:rsidRPr="00EA26DF">
        <w:rPr>
          <w:rFonts w:cs="Arial" w:hint="eastAsia"/>
          <w:lang w:eastAsia="zh-CN"/>
        </w:rPr>
        <w:t>检测试剂盒及宿主细胞残留</w:t>
      </w:r>
      <w:r w:rsidR="006C6886" w:rsidRPr="00EA26DF">
        <w:rPr>
          <w:rFonts w:cs="Arial"/>
          <w:lang w:eastAsia="zh-CN"/>
        </w:rPr>
        <w:t>DNA</w:t>
      </w:r>
      <w:r w:rsidR="006C6886" w:rsidRPr="00EA26DF">
        <w:rPr>
          <w:rFonts w:cs="Arial" w:hint="eastAsia"/>
          <w:lang w:eastAsia="zh-CN"/>
        </w:rPr>
        <w:t>样本前处理试剂盒</w:t>
      </w:r>
      <w:r w:rsidR="002D04EF">
        <w:rPr>
          <w:rFonts w:cs="Arial" w:hint="eastAsia"/>
          <w:lang w:eastAsia="zh-CN"/>
        </w:rPr>
        <w:t>不可更换，其他可使用等效的产品进行代替</w:t>
      </w:r>
      <w:r w:rsidRPr="003E174C">
        <w:rPr>
          <w:rFonts w:cs="Arial" w:hint="eastAsia"/>
          <w:lang w:eastAsia="zh-CN"/>
        </w:rPr>
        <w:t>。</w:t>
      </w:r>
    </w:p>
    <w:p w14:paraId="7215E488" w14:textId="77777777" w:rsidR="005A04F9" w:rsidRPr="003E174C" w:rsidRDefault="005A04F9" w:rsidP="006C6886">
      <w:pPr>
        <w:pStyle w:val="Table"/>
        <w:spacing w:before="0" w:after="0" w:line="360" w:lineRule="auto"/>
        <w:jc w:val="both"/>
        <w:rPr>
          <w:rFonts w:cs="Arial"/>
          <w:lang w:eastAsia="zh-CN"/>
        </w:rPr>
      </w:pPr>
    </w:p>
    <w:p w14:paraId="01AB5092" w14:textId="7BF7DAC4" w:rsidR="000B3346" w:rsidRDefault="000B3346" w:rsidP="000B3346">
      <w:pPr>
        <w:pStyle w:val="111"/>
      </w:pPr>
      <w:r>
        <w:rPr>
          <w:rFonts w:hint="eastAsia"/>
        </w:rPr>
        <w:t>试剂盒组分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411"/>
        <w:gridCol w:w="1734"/>
        <w:gridCol w:w="2086"/>
      </w:tblGrid>
      <w:tr w:rsidR="000B3346" w:rsidRPr="00EA26DF" w14:paraId="7F19392F" w14:textId="3FBD07EA" w:rsidTr="009363A2">
        <w:trPr>
          <w:trHeight w:hRule="exact" w:val="454"/>
          <w:tblHeader/>
          <w:jc w:val="center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47B236D" w14:textId="4494DE38" w:rsidR="000B3346" w:rsidRPr="00EA26DF" w:rsidRDefault="000B3346" w:rsidP="000B3346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试剂盒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30AF26D" w14:textId="7E701187" w:rsidR="000B3346" w:rsidRPr="00EA26DF" w:rsidRDefault="000B3346" w:rsidP="00515ABD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组分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60313BE" w14:textId="36CA2F9E" w:rsidR="000B3346" w:rsidRPr="00EA26DF" w:rsidRDefault="000B3346" w:rsidP="00515ABD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规格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1E56476" w14:textId="77AC01A7" w:rsidR="000B3346" w:rsidRPr="00EA26DF" w:rsidRDefault="000B3346" w:rsidP="00515ABD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存储</w:t>
            </w:r>
          </w:p>
        </w:tc>
      </w:tr>
      <w:tr w:rsidR="000B3346" w:rsidRPr="00EA26DF" w14:paraId="1EF34EB2" w14:textId="684BF581" w:rsidTr="009363A2">
        <w:trPr>
          <w:trHeight w:hRule="exact" w:val="454"/>
          <w:jc w:val="center"/>
        </w:trPr>
        <w:tc>
          <w:tcPr>
            <w:tcW w:w="16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3C620" w14:textId="43EC6219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CHO</w:t>
            </w:r>
            <w:r w:rsidRPr="00EA26DF">
              <w:rPr>
                <w:rFonts w:cs="Arial" w:hint="eastAsia"/>
                <w:lang w:eastAsia="zh-CN"/>
              </w:rPr>
              <w:t>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检测试剂盒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6B73" w14:textId="5ADB663E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>HO DNA</w:t>
            </w:r>
            <w:r>
              <w:rPr>
                <w:rFonts w:cs="Arial" w:hint="eastAsia"/>
                <w:lang w:eastAsia="zh-CN"/>
              </w:rPr>
              <w:t>定量参考品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12F6" w14:textId="272CD3FF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 w:rsidR="003C42A1" w:rsidRPr="003C42A1">
              <w:rPr>
                <w:rFonts w:cs="Arial"/>
                <w:lang w:eastAsia="zh-CN"/>
              </w:rPr>
              <w:t>μL</w:t>
            </w:r>
            <w:r w:rsidR="003C42A1">
              <w:rPr>
                <w:rFonts w:cs="Arial" w:hint="eastAsia"/>
                <w:lang w:eastAsia="zh-CN"/>
              </w:rPr>
              <w:t>×</w:t>
            </w:r>
            <w:r w:rsidR="003C42A1">
              <w:rPr>
                <w:rFonts w:cs="Arial"/>
                <w:lang w:eastAsia="zh-CN"/>
              </w:rPr>
              <w:t>1</w:t>
            </w:r>
            <w:r w:rsidR="003C42A1"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529E" w14:textId="71FA4179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-</w:t>
            </w:r>
            <w:r>
              <w:rPr>
                <w:rFonts w:cs="Arial"/>
                <w:lang w:eastAsia="zh-CN"/>
              </w:rPr>
              <w:t>18</w:t>
            </w:r>
            <w:r>
              <w:rPr>
                <w:rFonts w:cs="Arial" w:hint="eastAsia"/>
                <w:lang w:eastAsia="zh-CN"/>
              </w:rPr>
              <w:t>℃以下</w:t>
            </w:r>
          </w:p>
        </w:tc>
      </w:tr>
      <w:tr w:rsidR="000B3346" w:rsidRPr="00EA26DF" w14:paraId="29B25C68" w14:textId="046C61CD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1EC8B8" w14:textId="55EC51F9" w:rsidR="000B3346" w:rsidRPr="00EA26DF" w:rsidRDefault="000B3346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734AD" w14:textId="0F23C252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 xml:space="preserve">HO </w:t>
            </w:r>
            <w:r>
              <w:rPr>
                <w:rFonts w:cs="Arial" w:hint="eastAsia"/>
                <w:lang w:eastAsia="zh-CN"/>
              </w:rPr>
              <w:t>q</w:t>
            </w:r>
            <w:r>
              <w:rPr>
                <w:rFonts w:cs="Arial"/>
                <w:lang w:eastAsia="zh-CN"/>
              </w:rPr>
              <w:t>PCR MIX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CB82C" w14:textId="6A261C42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0A640" w14:textId="2F365A5C" w:rsidR="000B3346" w:rsidRPr="00EA26DF" w:rsidRDefault="003C42A1" w:rsidP="00515ABD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-</w:t>
            </w:r>
            <w:r>
              <w:rPr>
                <w:rFonts w:cs="Arial"/>
                <w:lang w:eastAsia="zh-CN"/>
              </w:rPr>
              <w:t>18</w:t>
            </w:r>
            <w:r>
              <w:rPr>
                <w:rFonts w:cs="Arial" w:hint="eastAsia"/>
                <w:lang w:eastAsia="zh-CN"/>
              </w:rPr>
              <w:t>℃以下</w:t>
            </w:r>
            <w:r>
              <w:rPr>
                <w:rFonts w:cs="Arial" w:hint="eastAsia"/>
                <w:lang w:eastAsia="zh-CN"/>
              </w:rPr>
              <w:t>,</w:t>
            </w:r>
            <w:r>
              <w:rPr>
                <w:rFonts w:cs="Arial" w:hint="eastAsia"/>
                <w:lang w:eastAsia="zh-CN"/>
              </w:rPr>
              <w:t>避光</w:t>
            </w:r>
          </w:p>
        </w:tc>
      </w:tr>
      <w:tr w:rsidR="00324552" w:rsidRPr="00EA26DF" w14:paraId="41936CAC" w14:textId="4726C89B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FD554" w14:textId="2A8643D1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7BF4C" w14:textId="602D2B45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D</w:t>
            </w:r>
            <w:r>
              <w:rPr>
                <w:rFonts w:cs="Arial"/>
                <w:lang w:eastAsia="zh-CN"/>
              </w:rPr>
              <w:t>NA</w:t>
            </w:r>
            <w:r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2A0E6" w14:textId="54DBD4F2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1.5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AB69B" w14:textId="1A133B49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-</w:t>
            </w:r>
            <w:r>
              <w:rPr>
                <w:rFonts w:cs="Arial"/>
                <w:lang w:eastAsia="zh-CN"/>
              </w:rPr>
              <w:t>18</w:t>
            </w:r>
            <w:r>
              <w:rPr>
                <w:rFonts w:cs="Arial" w:hint="eastAsia"/>
                <w:lang w:eastAsia="zh-CN"/>
              </w:rPr>
              <w:t>℃以下</w:t>
            </w:r>
          </w:p>
        </w:tc>
      </w:tr>
      <w:tr w:rsidR="00324552" w:rsidRPr="00EA26DF" w14:paraId="31DE84E9" w14:textId="086C190D" w:rsidTr="009363A2">
        <w:trPr>
          <w:trHeight w:hRule="exact" w:val="454"/>
          <w:jc w:val="center"/>
        </w:trPr>
        <w:tc>
          <w:tcPr>
            <w:tcW w:w="16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BCE983" w14:textId="4AB8623C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  <w:r w:rsidRPr="00287215">
              <w:rPr>
                <w:rFonts w:cs="Arial" w:hint="eastAsia"/>
                <w:lang w:eastAsia="zh-CN"/>
              </w:rPr>
              <w:t>（</w:t>
            </w:r>
            <w:r w:rsidRPr="006871E3">
              <w:rPr>
                <w:rFonts w:ascii="微软雅黑" w:eastAsia="微软雅黑" w:hAnsi="微软雅黑" w:cs="微软雅黑" w:hint="eastAsia"/>
                <w:lang w:eastAsia="zh-CN"/>
              </w:rPr>
              <w:t>Ⅰ</w:t>
            </w:r>
            <w:r w:rsidRPr="00287215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71711" w14:textId="73A2DBE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蛋白酶</w:t>
            </w:r>
            <w:r>
              <w:rPr>
                <w:rFonts w:cs="Arial" w:hint="eastAsia"/>
                <w:lang w:eastAsia="zh-CN"/>
              </w:rPr>
              <w:t>K</w:t>
            </w:r>
            <w:r>
              <w:rPr>
                <w:rFonts w:cs="Arial" w:hint="eastAsia"/>
                <w:lang w:eastAsia="zh-CN"/>
              </w:rPr>
              <w:t>缓冲液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C9DCD" w14:textId="039DDA96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09B8CD" w14:textId="59D769A2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室温</w:t>
            </w:r>
          </w:p>
        </w:tc>
      </w:tr>
      <w:tr w:rsidR="00324552" w:rsidRPr="00EA26DF" w14:paraId="3BB2BFC2" w14:textId="2E036957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DA467" w14:textId="3C7AEF3A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8E160" w14:textId="7121BB6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结合液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B178A" w14:textId="5B1E245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20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CF26A" w14:textId="77777777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324552" w:rsidRPr="00EA26DF" w14:paraId="5F06638E" w14:textId="441CB51C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338E9" w14:textId="38AB1A93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EC5" w14:textId="092BF161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洗涤液</w:t>
            </w:r>
            <w:r>
              <w:rPr>
                <w:rFonts w:cs="Arial" w:hint="eastAsia"/>
                <w:lang w:eastAsia="zh-CN"/>
              </w:rPr>
              <w:t>A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DF329" w14:textId="2E6463D6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30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CBC87" w14:textId="77777777" w:rsidR="00324552" w:rsidRPr="00EA26DF" w:rsidRDefault="00324552" w:rsidP="0032455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9363A2" w:rsidRPr="00EA26DF" w14:paraId="415D063F" w14:textId="2CB95A37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261B93" w14:textId="112E014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C99D7" w14:textId="75D7DBD8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洗脱液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692DC" w14:textId="15B4AAD3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6BB48" w14:textId="77777777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9363A2" w:rsidRPr="00EA26DF" w14:paraId="3044D086" w14:textId="2C0BA80D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57056" w14:textId="7099686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357BA" w14:textId="4F0A2237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95529" w14:textId="7AEF7B3A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/>
                <w:lang w:eastAsia="zh-CN"/>
              </w:rPr>
              <w:t>10</w:t>
            </w:r>
            <w:r>
              <w:rPr>
                <w:rFonts w:cs="Arial" w:hint="eastAsia"/>
                <w:lang w:eastAsia="zh-CN"/>
              </w:rPr>
              <w:t>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瓶</w:t>
            </w:r>
          </w:p>
        </w:tc>
        <w:tc>
          <w:tcPr>
            <w:tcW w:w="111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ACDF8" w14:textId="77777777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</w:tr>
      <w:tr w:rsidR="009363A2" w:rsidRPr="00EA26DF" w14:paraId="7288D346" w14:textId="28FC755E" w:rsidTr="009363A2">
        <w:trPr>
          <w:trHeight w:hRule="exact" w:val="598"/>
          <w:jc w:val="center"/>
        </w:trPr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07B38" w14:textId="2D311C66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  <w:r w:rsidRPr="00287215">
              <w:rPr>
                <w:rFonts w:cs="Arial" w:hint="eastAsia"/>
                <w:lang w:eastAsia="zh-CN"/>
              </w:rPr>
              <w:t>（</w:t>
            </w:r>
            <w:r w:rsidRPr="006871E3">
              <w:rPr>
                <w:rFonts w:ascii="微软雅黑" w:eastAsia="微软雅黑" w:hAnsi="微软雅黑" w:cs="微软雅黑" w:hint="eastAsia"/>
                <w:lang w:eastAsia="zh-CN"/>
              </w:rPr>
              <w:t>Ⅱ</w:t>
            </w:r>
            <w:r w:rsidRPr="00287215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40BAE" w14:textId="501B40A8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磁珠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0E11D" w14:textId="0C74278D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1mL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 w:hint="eastAsia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F5B8E" w14:textId="4E6E3B09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2~</w:t>
            </w:r>
            <w:r>
              <w:rPr>
                <w:rFonts w:cs="Arial"/>
                <w:lang w:eastAsia="zh-CN"/>
              </w:rPr>
              <w:t>8</w:t>
            </w:r>
            <w:r>
              <w:rPr>
                <w:rFonts w:cs="Arial" w:hint="eastAsia"/>
                <w:lang w:eastAsia="zh-CN"/>
              </w:rPr>
              <w:t>℃</w:t>
            </w:r>
          </w:p>
        </w:tc>
      </w:tr>
      <w:tr w:rsidR="009363A2" w:rsidRPr="00EA26DF" w14:paraId="0F1A4A98" w14:textId="4BD85092" w:rsidTr="009363A2">
        <w:trPr>
          <w:trHeight w:hRule="exact" w:val="454"/>
          <w:jc w:val="center"/>
        </w:trPr>
        <w:tc>
          <w:tcPr>
            <w:tcW w:w="16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1E180C" w14:textId="13860965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宿主细胞残留</w:t>
            </w:r>
            <w:r w:rsidRPr="00EA26DF">
              <w:rPr>
                <w:rFonts w:cs="Arial"/>
                <w:lang w:eastAsia="zh-CN"/>
              </w:rPr>
              <w:t>DNA</w:t>
            </w:r>
            <w:r w:rsidRPr="00EA26DF">
              <w:rPr>
                <w:rFonts w:cs="Arial" w:hint="eastAsia"/>
                <w:lang w:eastAsia="zh-CN"/>
              </w:rPr>
              <w:t>样本前处理试剂盒</w:t>
            </w:r>
            <w:r w:rsidRPr="00287215">
              <w:rPr>
                <w:rFonts w:cs="Arial" w:hint="eastAsia"/>
                <w:lang w:eastAsia="zh-CN"/>
              </w:rPr>
              <w:t>（</w:t>
            </w:r>
            <w:r w:rsidRPr="006871E3">
              <w:rPr>
                <w:rFonts w:ascii="微软雅黑" w:eastAsia="微软雅黑" w:hAnsi="微软雅黑" w:cs="微软雅黑" w:hint="eastAsia"/>
                <w:lang w:eastAsia="zh-CN"/>
              </w:rPr>
              <w:t>Ⅲ</w:t>
            </w:r>
            <w:r w:rsidRPr="00287215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D4253" w14:textId="1751813A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蛋白酶</w:t>
            </w:r>
            <w:r>
              <w:rPr>
                <w:rFonts w:cs="Arial" w:hint="eastAsia"/>
                <w:lang w:eastAsia="zh-CN"/>
              </w:rPr>
              <w:t>K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4C50" w14:textId="57DCC463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>
              <w:rPr>
                <w:rFonts w:cs="Arial"/>
                <w:lang w:eastAsia="zh-CN"/>
              </w:rPr>
              <w:t>0</w:t>
            </w:r>
            <w:r w:rsidRPr="003C42A1">
              <w:rPr>
                <w:rFonts w:cs="Arial"/>
                <w:lang w:eastAsia="zh-CN"/>
              </w:rPr>
              <w:t>μL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7BFCA" w14:textId="281A9346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</w:rPr>
            </w:pPr>
            <w:r w:rsidRPr="00441E3A">
              <w:rPr>
                <w:rFonts w:cs="Arial" w:hint="eastAsia"/>
                <w:lang w:eastAsia="zh-CN"/>
              </w:rPr>
              <w:t>-</w:t>
            </w:r>
            <w:r w:rsidRPr="00441E3A">
              <w:rPr>
                <w:rFonts w:cs="Arial"/>
                <w:lang w:eastAsia="zh-CN"/>
              </w:rPr>
              <w:t>18</w:t>
            </w:r>
            <w:r w:rsidRPr="00441E3A">
              <w:rPr>
                <w:rFonts w:cs="Arial" w:hint="eastAsia"/>
                <w:lang w:eastAsia="zh-CN"/>
              </w:rPr>
              <w:t>℃以下</w:t>
            </w:r>
          </w:p>
        </w:tc>
      </w:tr>
      <w:tr w:rsidR="009363A2" w:rsidRPr="00EA26DF" w14:paraId="238551A4" w14:textId="0CA57E8E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C5F2A" w14:textId="1A9A1BCA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C612" w14:textId="4B7E263E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糖原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A6519" w14:textId="142AFC22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>
              <w:rPr>
                <w:rFonts w:cs="Arial"/>
                <w:lang w:eastAsia="zh-CN"/>
              </w:rPr>
              <w:t>0</w:t>
            </w:r>
            <w:r w:rsidRPr="003C42A1">
              <w:rPr>
                <w:rFonts w:cs="Arial"/>
                <w:lang w:eastAsia="zh-CN"/>
              </w:rPr>
              <w:t>μL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2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BCB7" w14:textId="1E90B235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</w:rPr>
            </w:pPr>
            <w:r w:rsidRPr="00441E3A">
              <w:rPr>
                <w:rFonts w:cs="Arial" w:hint="eastAsia"/>
                <w:lang w:eastAsia="zh-CN"/>
              </w:rPr>
              <w:t>-</w:t>
            </w:r>
            <w:r w:rsidRPr="00441E3A">
              <w:rPr>
                <w:rFonts w:cs="Arial"/>
                <w:lang w:eastAsia="zh-CN"/>
              </w:rPr>
              <w:t>18</w:t>
            </w:r>
            <w:r w:rsidRPr="00441E3A">
              <w:rPr>
                <w:rFonts w:cs="Arial" w:hint="eastAsia"/>
                <w:lang w:eastAsia="zh-CN"/>
              </w:rPr>
              <w:t>℃以下</w:t>
            </w:r>
          </w:p>
        </w:tc>
      </w:tr>
      <w:tr w:rsidR="009363A2" w:rsidRPr="00EA26DF" w14:paraId="3F1A4360" w14:textId="1EF89BFD" w:rsidTr="009363A2">
        <w:trPr>
          <w:trHeight w:hRule="exact" w:val="454"/>
          <w:jc w:val="center"/>
        </w:trPr>
        <w:tc>
          <w:tcPr>
            <w:tcW w:w="16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9C716" w14:textId="6FBF4AFC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</w:p>
        </w:tc>
        <w:tc>
          <w:tcPr>
            <w:tcW w:w="1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76DE9" w14:textId="7F3E3871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酵母</w:t>
            </w:r>
            <w:r>
              <w:rPr>
                <w:rFonts w:cs="Arial" w:hint="eastAsia"/>
                <w:lang w:eastAsia="zh-CN"/>
              </w:rPr>
              <w:t>tRNA</w:t>
            </w:r>
          </w:p>
        </w:tc>
        <w:tc>
          <w:tcPr>
            <w:tcW w:w="9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05217" w14:textId="5FCE9EE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  <w:lang w:eastAsia="zh-CN"/>
              </w:rPr>
            </w:pPr>
            <w:r>
              <w:rPr>
                <w:rFonts w:cs="Arial" w:hint="eastAsia"/>
                <w:lang w:eastAsia="zh-CN"/>
              </w:rPr>
              <w:t>50</w:t>
            </w:r>
            <w:r w:rsidRPr="003C42A1">
              <w:rPr>
                <w:rFonts w:cs="Arial"/>
                <w:lang w:eastAsia="zh-CN"/>
              </w:rPr>
              <w:t>μL</w:t>
            </w:r>
            <w:r>
              <w:rPr>
                <w:rFonts w:cs="Arial" w:hint="eastAsia"/>
                <w:lang w:eastAsia="zh-CN"/>
              </w:rPr>
              <w:t>×</w:t>
            </w:r>
            <w:r>
              <w:rPr>
                <w:rFonts w:cs="Arial"/>
                <w:lang w:eastAsia="zh-CN"/>
              </w:rPr>
              <w:t>1</w:t>
            </w:r>
            <w:r>
              <w:rPr>
                <w:rFonts w:cs="Arial" w:hint="eastAsia"/>
                <w:lang w:eastAsia="zh-CN"/>
              </w:rPr>
              <w:t>管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F4C7" w14:textId="30116390" w:rsidR="009363A2" w:rsidRPr="00EA26DF" w:rsidRDefault="009363A2" w:rsidP="009363A2">
            <w:pPr>
              <w:pStyle w:val="Table"/>
              <w:spacing w:before="0" w:after="0"/>
              <w:rPr>
                <w:rFonts w:cs="Arial"/>
                <w:szCs w:val="21"/>
              </w:rPr>
            </w:pPr>
            <w:r w:rsidRPr="00441E3A">
              <w:rPr>
                <w:rFonts w:cs="Arial" w:hint="eastAsia"/>
                <w:lang w:eastAsia="zh-CN"/>
              </w:rPr>
              <w:t>-</w:t>
            </w:r>
            <w:r w:rsidRPr="00441E3A">
              <w:rPr>
                <w:rFonts w:cs="Arial"/>
                <w:lang w:eastAsia="zh-CN"/>
              </w:rPr>
              <w:t>18</w:t>
            </w:r>
            <w:r w:rsidRPr="00441E3A">
              <w:rPr>
                <w:rFonts w:cs="Arial" w:hint="eastAsia"/>
                <w:lang w:eastAsia="zh-CN"/>
              </w:rPr>
              <w:t>℃以下</w:t>
            </w:r>
          </w:p>
        </w:tc>
      </w:tr>
    </w:tbl>
    <w:p w14:paraId="6E907F45" w14:textId="77777777" w:rsidR="000B3346" w:rsidRPr="00EA26DF" w:rsidRDefault="000B3346" w:rsidP="000B3346">
      <w:pPr>
        <w:pStyle w:val="111"/>
        <w:numPr>
          <w:ilvl w:val="0"/>
          <w:numId w:val="0"/>
        </w:numPr>
        <w:ind w:left="357"/>
      </w:pPr>
    </w:p>
    <w:p w14:paraId="3FB75842" w14:textId="451A68DC" w:rsidR="00452BB4" w:rsidRPr="00EA26DF" w:rsidRDefault="00CE4FC3" w:rsidP="0001203E">
      <w:pPr>
        <w:pStyle w:val="11"/>
        <w:ind w:left="422" w:hangingChars="200" w:hanging="422"/>
      </w:pPr>
      <w:bookmarkStart w:id="423" w:name="_Toc198888057"/>
      <w:r w:rsidRPr="00EA26DF">
        <w:rPr>
          <w:rFonts w:hint="eastAsia"/>
        </w:rPr>
        <w:t>实验样品</w:t>
      </w:r>
      <w:r w:rsidR="00642904" w:rsidRPr="00EA26DF">
        <w:t>Test Sample</w:t>
      </w:r>
      <w:bookmarkEnd w:id="423"/>
    </w:p>
    <w:p w14:paraId="5DA6B161" w14:textId="0566436B" w:rsidR="00CE4FC3" w:rsidRPr="00EA26DF" w:rsidRDefault="00CE4FC3" w:rsidP="00452BB4">
      <w:pPr>
        <w:pStyle w:val="3-6"/>
        <w:ind w:leftChars="0" w:left="0"/>
        <w:rPr>
          <w:lang w:eastAsia="zh-CN"/>
        </w:rPr>
      </w:pPr>
      <w:r w:rsidRPr="00EA26DF">
        <w:rPr>
          <w:rFonts w:hint="eastAsia"/>
          <w:lang w:eastAsia="zh-CN"/>
        </w:rPr>
        <w:t>取</w:t>
      </w:r>
      <w:r w:rsidR="00486AA4">
        <w:rPr>
          <w:rFonts w:hint="eastAsia"/>
          <w:lang w:eastAsia="zh-CN"/>
        </w:rPr>
        <w:t>原液</w:t>
      </w:r>
      <w:r w:rsidR="006C6886" w:rsidRPr="00EA26DF">
        <w:rPr>
          <w:rFonts w:hint="eastAsia"/>
          <w:lang w:eastAsia="zh-CN"/>
        </w:rPr>
        <w:t>中控或原液</w:t>
      </w:r>
      <w:r w:rsidRPr="00EA26DF">
        <w:rPr>
          <w:rFonts w:hint="eastAsia"/>
          <w:lang w:eastAsia="zh-CN"/>
        </w:rPr>
        <w:t>样品作为供试品。</w:t>
      </w:r>
    </w:p>
    <w:p w14:paraId="5409328E" w14:textId="77777777" w:rsidR="00452BB4" w:rsidRPr="00EA26DF" w:rsidRDefault="00452BB4" w:rsidP="00452BB4">
      <w:pPr>
        <w:pStyle w:val="3-6"/>
        <w:ind w:leftChars="0" w:left="0"/>
        <w:rPr>
          <w:lang w:eastAsia="zh-CN"/>
        </w:rPr>
      </w:pPr>
    </w:p>
    <w:p w14:paraId="3603058A" w14:textId="7C90BE8D" w:rsidR="00452BB4" w:rsidRPr="00EA26DF" w:rsidRDefault="00F524DA" w:rsidP="0001203E">
      <w:pPr>
        <w:pStyle w:val="11"/>
        <w:ind w:left="422" w:hangingChars="200" w:hanging="422"/>
      </w:pPr>
      <w:bookmarkStart w:id="424" w:name="_Toc198888058"/>
      <w:r w:rsidRPr="00EA26DF">
        <w:rPr>
          <w:rFonts w:hint="eastAsia"/>
        </w:rPr>
        <w:t>溶液配制</w:t>
      </w:r>
      <w:r w:rsidR="00642904" w:rsidRPr="00EA26DF">
        <w:t>Solution Preparation</w:t>
      </w:r>
      <w:bookmarkEnd w:id="424"/>
    </w:p>
    <w:p w14:paraId="73B99AAB" w14:textId="29458A8D" w:rsidR="00F524DA" w:rsidRPr="00EA26DF" w:rsidRDefault="00F524DA" w:rsidP="00F524DA">
      <w:pPr>
        <w:pStyle w:val="1-2"/>
      </w:pPr>
      <w:r w:rsidRPr="00EA26DF">
        <w:rPr>
          <w:rFonts w:hint="eastAsia"/>
        </w:rPr>
        <w:t>根据需要，可等比例配制不同的用量</w:t>
      </w:r>
      <w:r w:rsidR="00857949" w:rsidRPr="00EA26DF">
        <w:rPr>
          <w:rFonts w:hint="eastAsia"/>
        </w:rPr>
        <w:t>。</w:t>
      </w:r>
    </w:p>
    <w:p w14:paraId="2D2DB7E9" w14:textId="77777777" w:rsidR="00F524DA" w:rsidRPr="00EA26DF" w:rsidRDefault="00F524DA" w:rsidP="00F524DA">
      <w:pPr>
        <w:pStyle w:val="111"/>
      </w:pPr>
      <w:r w:rsidRPr="00EA26DF">
        <w:t>5M NaCl</w:t>
      </w:r>
      <w:r w:rsidRPr="00EA26DF">
        <w:rPr>
          <w:rFonts w:hint="eastAsia"/>
        </w:rPr>
        <w:t>溶液</w:t>
      </w:r>
    </w:p>
    <w:p w14:paraId="4DF5404F" w14:textId="76F8D1C6" w:rsidR="00F524DA" w:rsidRDefault="00F524DA" w:rsidP="00F524D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称取约</w:t>
      </w:r>
      <w:r w:rsidRPr="00EA26DF">
        <w:rPr>
          <w:lang w:eastAsia="zh-CN"/>
        </w:rPr>
        <w:t xml:space="preserve">1.461g NaCl </w:t>
      </w:r>
      <w:r w:rsidRPr="00EA26DF">
        <w:rPr>
          <w:rFonts w:hint="eastAsia"/>
          <w:lang w:eastAsia="zh-CN"/>
        </w:rPr>
        <w:t>于</w:t>
      </w:r>
      <w:r w:rsidRPr="00EA26DF">
        <w:rPr>
          <w:lang w:eastAsia="zh-CN"/>
        </w:rPr>
        <w:t>50</w:t>
      </w:r>
      <w:r w:rsidR="006324C6" w:rsidRPr="00EA26DF">
        <w:rPr>
          <w:lang w:eastAsia="zh-CN"/>
        </w:rPr>
        <w:t>mL</w:t>
      </w:r>
      <w:r w:rsidRPr="00EA26DF">
        <w:rPr>
          <w:lang w:eastAsia="zh-CN"/>
        </w:rPr>
        <w:t xml:space="preserve"> </w:t>
      </w:r>
      <w:r w:rsidRPr="00EA26DF">
        <w:rPr>
          <w:rFonts w:hint="eastAsia"/>
          <w:lang w:eastAsia="zh-CN"/>
        </w:rPr>
        <w:t>离心管中，加入</w:t>
      </w:r>
      <w:r w:rsidRPr="00EA26DF">
        <w:rPr>
          <w:lang w:eastAsia="zh-CN"/>
        </w:rPr>
        <w:t>5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的超纯水，颠倒混匀，用</w:t>
      </w:r>
      <w:r w:rsidRPr="00EA26DF">
        <w:rPr>
          <w:lang w:eastAsia="zh-CN"/>
        </w:rPr>
        <w:t>0.22μm</w:t>
      </w:r>
      <w:r w:rsidRPr="00EA26DF">
        <w:rPr>
          <w:rFonts w:hint="eastAsia"/>
          <w:lang w:eastAsia="zh-CN"/>
        </w:rPr>
        <w:t>过滤膜过滤备用。适量分装，室温保存，有效期</w:t>
      </w:r>
      <w:r w:rsidRPr="00EA26DF">
        <w:rPr>
          <w:lang w:eastAsia="zh-CN"/>
        </w:rPr>
        <w:t>3</w:t>
      </w:r>
      <w:r w:rsidRPr="00EA26DF">
        <w:rPr>
          <w:rFonts w:hint="eastAsia"/>
          <w:lang w:eastAsia="zh-CN"/>
        </w:rPr>
        <w:t>个月。</w:t>
      </w:r>
    </w:p>
    <w:p w14:paraId="42947FBB" w14:textId="77777777" w:rsidR="0066501F" w:rsidRPr="00EA26DF" w:rsidRDefault="0066501F" w:rsidP="00F524DA">
      <w:pPr>
        <w:pStyle w:val="3-6"/>
        <w:ind w:left="852"/>
        <w:rPr>
          <w:lang w:eastAsia="zh-CN"/>
        </w:rPr>
      </w:pPr>
    </w:p>
    <w:p w14:paraId="30C49C4B" w14:textId="36AAC625" w:rsidR="00EC7A2F" w:rsidRPr="006E4ABE" w:rsidRDefault="00EC7A2F" w:rsidP="00EC7A2F">
      <w:pPr>
        <w:pStyle w:val="111"/>
      </w:pPr>
      <w:bookmarkStart w:id="425" w:name="_Toc90300114"/>
      <w:r w:rsidRPr="006E4ABE">
        <w:rPr>
          <w:rFonts w:hint="eastAsia"/>
        </w:rPr>
        <w:t>1</w:t>
      </w:r>
      <w:r w:rsidRPr="006E4ABE">
        <w:t xml:space="preserve"> </w:t>
      </w:r>
      <w:r w:rsidRPr="006E4ABE">
        <w:rPr>
          <w:rFonts w:hint="eastAsia"/>
        </w:rPr>
        <w:t>M</w:t>
      </w:r>
      <w:r w:rsidRPr="006E4ABE">
        <w:t xml:space="preserve"> </w:t>
      </w:r>
      <w:r w:rsidRPr="006E4ABE">
        <w:rPr>
          <w:rFonts w:hint="eastAsia"/>
        </w:rPr>
        <w:t>NaOH</w:t>
      </w:r>
      <w:bookmarkEnd w:id="425"/>
      <w:r>
        <w:rPr>
          <w:rFonts w:hint="eastAsia"/>
        </w:rPr>
        <w:t>溶液</w:t>
      </w:r>
    </w:p>
    <w:p w14:paraId="01ACB4C7" w14:textId="77777777" w:rsidR="00EC7A2F" w:rsidRPr="006E4ABE" w:rsidRDefault="00EC7A2F" w:rsidP="00EC7A2F">
      <w:pPr>
        <w:pStyle w:val="3-6"/>
        <w:ind w:left="852"/>
        <w:rPr>
          <w:color w:val="000000" w:themeColor="text1"/>
          <w:lang w:eastAsia="zh-CN"/>
        </w:rPr>
      </w:pPr>
      <w:bookmarkStart w:id="426" w:name="_Toc90300115"/>
      <w:r w:rsidRPr="006E4ABE">
        <w:rPr>
          <w:rFonts w:hint="eastAsia"/>
          <w:color w:val="000000" w:themeColor="text1"/>
          <w:lang w:eastAsia="zh-CN"/>
        </w:rPr>
        <w:lastRenderedPageBreak/>
        <w:t>称取</w:t>
      </w:r>
      <w:r w:rsidRPr="006E4ABE">
        <w:rPr>
          <w:rFonts w:hint="eastAsia"/>
          <w:color w:val="000000" w:themeColor="text1"/>
          <w:lang w:eastAsia="zh-CN"/>
        </w:rPr>
        <w:t>0</w:t>
      </w:r>
      <w:r w:rsidRPr="006E4ABE">
        <w:rPr>
          <w:color w:val="000000" w:themeColor="text1"/>
          <w:lang w:eastAsia="zh-CN"/>
        </w:rPr>
        <w:t xml:space="preserve">.4 </w:t>
      </w:r>
      <w:r w:rsidRPr="006E4ABE">
        <w:rPr>
          <w:rFonts w:hint="eastAsia"/>
          <w:color w:val="000000" w:themeColor="text1"/>
          <w:lang w:eastAsia="zh-CN"/>
        </w:rPr>
        <w:t>g</w:t>
      </w:r>
      <w:r w:rsidRPr="006E4ABE">
        <w:rPr>
          <w:color w:val="000000" w:themeColor="text1"/>
          <w:lang w:eastAsia="zh-CN"/>
        </w:rPr>
        <w:t xml:space="preserve"> </w:t>
      </w:r>
      <w:r w:rsidRPr="006E4ABE">
        <w:rPr>
          <w:rFonts w:hint="eastAsia"/>
          <w:color w:val="000000" w:themeColor="text1"/>
          <w:lang w:eastAsia="zh-CN"/>
        </w:rPr>
        <w:t>NaOH</w:t>
      </w:r>
      <w:r w:rsidRPr="006E4ABE">
        <w:rPr>
          <w:rFonts w:hint="eastAsia"/>
          <w:color w:val="000000" w:themeColor="text1"/>
          <w:lang w:eastAsia="zh-CN"/>
        </w:rPr>
        <w:t>，溶解到</w:t>
      </w:r>
      <w:r w:rsidRPr="006E4ABE">
        <w:rPr>
          <w:color w:val="000000" w:themeColor="text1"/>
          <w:lang w:eastAsia="zh-CN"/>
        </w:rPr>
        <w:t>10 mL</w:t>
      </w:r>
      <w:r w:rsidRPr="006E4ABE">
        <w:rPr>
          <w:rFonts w:hint="eastAsia"/>
          <w:color w:val="000000" w:themeColor="text1"/>
          <w:lang w:eastAsia="zh-CN"/>
        </w:rPr>
        <w:t>超纯水</w:t>
      </w:r>
      <w:r w:rsidRPr="006E4ABE">
        <w:rPr>
          <w:color w:val="000000" w:themeColor="text1"/>
          <w:lang w:eastAsia="zh-CN"/>
        </w:rPr>
        <w:t>中，</w:t>
      </w:r>
      <w:r w:rsidRPr="006E4ABE">
        <w:rPr>
          <w:rFonts w:hint="eastAsia"/>
          <w:color w:val="000000" w:themeColor="text1"/>
          <w:lang w:eastAsia="zh-CN"/>
        </w:rPr>
        <w:t>混匀，用</w:t>
      </w:r>
      <w:r w:rsidRPr="006E4ABE">
        <w:rPr>
          <w:rFonts w:hint="eastAsia"/>
          <w:color w:val="000000" w:themeColor="text1"/>
          <w:lang w:eastAsia="zh-CN"/>
        </w:rPr>
        <w:t>0</w:t>
      </w:r>
      <w:r w:rsidRPr="006E4ABE">
        <w:rPr>
          <w:color w:val="000000" w:themeColor="text1"/>
          <w:lang w:eastAsia="zh-CN"/>
        </w:rPr>
        <w:t xml:space="preserve">.22 </w:t>
      </w:r>
      <w:proofErr w:type="spellStart"/>
      <w:r w:rsidRPr="006E4ABE">
        <w:rPr>
          <w:color w:val="000000" w:themeColor="text1"/>
        </w:rPr>
        <w:t>μ</w:t>
      </w:r>
      <w:r w:rsidRPr="006E4ABE">
        <w:rPr>
          <w:rFonts w:hint="eastAsia"/>
          <w:color w:val="000000" w:themeColor="text1"/>
          <w:lang w:eastAsia="zh-CN"/>
        </w:rPr>
        <w:t>m</w:t>
      </w:r>
      <w:proofErr w:type="spellEnd"/>
      <w:r w:rsidRPr="006E4ABE">
        <w:rPr>
          <w:rFonts w:hint="eastAsia"/>
          <w:color w:val="000000" w:themeColor="text1"/>
          <w:lang w:eastAsia="zh-CN"/>
        </w:rPr>
        <w:t>滤膜过滤，室温保存，有效期为</w:t>
      </w:r>
      <w:r>
        <w:rPr>
          <w:color w:val="000000" w:themeColor="text1"/>
          <w:lang w:eastAsia="zh-CN"/>
        </w:rPr>
        <w:t>3</w:t>
      </w:r>
      <w:r w:rsidRPr="006E4ABE">
        <w:rPr>
          <w:rFonts w:hint="eastAsia"/>
          <w:color w:val="000000" w:themeColor="text1"/>
          <w:lang w:eastAsia="zh-CN"/>
        </w:rPr>
        <w:t>个月。</w:t>
      </w:r>
      <w:bookmarkEnd w:id="426"/>
    </w:p>
    <w:p w14:paraId="599FED5D" w14:textId="77777777" w:rsidR="00EC7A2F" w:rsidRPr="00A1491F" w:rsidRDefault="00EC7A2F" w:rsidP="00EC7A2F">
      <w:pPr>
        <w:pStyle w:val="111"/>
        <w:numPr>
          <w:ilvl w:val="0"/>
          <w:numId w:val="0"/>
        </w:numPr>
        <w:ind w:left="357"/>
        <w:rPr>
          <w:color w:val="FF0000"/>
        </w:rPr>
      </w:pPr>
    </w:p>
    <w:p w14:paraId="6761F608" w14:textId="50803A2E" w:rsidR="00EC7A2F" w:rsidRPr="006E4ABE" w:rsidRDefault="00EC7A2F" w:rsidP="00EC7A2F">
      <w:pPr>
        <w:pStyle w:val="111"/>
      </w:pPr>
      <w:bookmarkStart w:id="427" w:name="_Toc90300116"/>
      <w:r w:rsidRPr="006E4ABE">
        <w:t xml:space="preserve">1 </w:t>
      </w:r>
      <w:r w:rsidRPr="006E4ABE">
        <w:rPr>
          <w:rFonts w:hint="eastAsia"/>
        </w:rPr>
        <w:t>M</w:t>
      </w:r>
      <w:r w:rsidRPr="006E4ABE">
        <w:t xml:space="preserve"> </w:t>
      </w:r>
      <w:r w:rsidRPr="006E4ABE">
        <w:rPr>
          <w:rFonts w:hint="eastAsia"/>
        </w:rPr>
        <w:t>HCl</w:t>
      </w:r>
      <w:bookmarkEnd w:id="427"/>
      <w:r>
        <w:rPr>
          <w:rFonts w:hint="eastAsia"/>
        </w:rPr>
        <w:t>溶液</w:t>
      </w:r>
    </w:p>
    <w:p w14:paraId="34287B4E" w14:textId="77777777" w:rsidR="00EC7A2F" w:rsidRPr="006E4ABE" w:rsidRDefault="00EC7A2F" w:rsidP="00EC7A2F">
      <w:pPr>
        <w:pStyle w:val="3-6"/>
        <w:ind w:left="852"/>
        <w:rPr>
          <w:color w:val="000000" w:themeColor="text1"/>
          <w:lang w:eastAsia="zh-CN"/>
        </w:rPr>
      </w:pPr>
      <w:bookmarkStart w:id="428" w:name="_Toc90300117"/>
      <w:r w:rsidRPr="006E4ABE">
        <w:rPr>
          <w:rFonts w:hint="eastAsia"/>
          <w:color w:val="000000" w:themeColor="text1"/>
          <w:lang w:eastAsia="zh-CN"/>
        </w:rPr>
        <w:t>量取</w:t>
      </w:r>
      <w:r w:rsidRPr="006E4ABE">
        <w:rPr>
          <w:rFonts w:hint="eastAsia"/>
          <w:color w:val="000000" w:themeColor="text1"/>
          <w:lang w:eastAsia="zh-CN"/>
        </w:rPr>
        <w:t>1 mL</w:t>
      </w:r>
      <w:r w:rsidRPr="006E4ABE">
        <w:rPr>
          <w:rFonts w:hint="eastAsia"/>
          <w:color w:val="000000" w:themeColor="text1"/>
          <w:lang w:eastAsia="zh-CN"/>
        </w:rPr>
        <w:t>浓盐酸，加入</w:t>
      </w:r>
      <w:r w:rsidRPr="006E4ABE">
        <w:rPr>
          <w:rFonts w:hint="eastAsia"/>
          <w:color w:val="000000" w:themeColor="text1"/>
          <w:lang w:eastAsia="zh-CN"/>
        </w:rPr>
        <w:t>11 mL</w:t>
      </w:r>
      <w:r w:rsidRPr="006E4ABE">
        <w:rPr>
          <w:rFonts w:hint="eastAsia"/>
          <w:color w:val="000000" w:themeColor="text1"/>
          <w:lang w:eastAsia="zh-CN"/>
        </w:rPr>
        <w:t>超纯水中，混匀，用</w:t>
      </w:r>
      <w:r w:rsidRPr="006E4ABE">
        <w:rPr>
          <w:rFonts w:hint="eastAsia"/>
          <w:color w:val="000000" w:themeColor="text1"/>
          <w:lang w:eastAsia="zh-CN"/>
        </w:rPr>
        <w:t xml:space="preserve">0.22 </w:t>
      </w:r>
      <w:proofErr w:type="spellStart"/>
      <w:r w:rsidRPr="006E4ABE">
        <w:rPr>
          <w:color w:val="000000" w:themeColor="text1"/>
        </w:rPr>
        <w:t>μ</w:t>
      </w:r>
      <w:r w:rsidRPr="006E4ABE">
        <w:rPr>
          <w:color w:val="000000" w:themeColor="text1"/>
          <w:lang w:eastAsia="zh-CN"/>
        </w:rPr>
        <w:t>m</w:t>
      </w:r>
      <w:proofErr w:type="spellEnd"/>
      <w:r w:rsidRPr="006E4ABE">
        <w:rPr>
          <w:rFonts w:hint="eastAsia"/>
          <w:color w:val="000000" w:themeColor="text1"/>
          <w:lang w:eastAsia="zh-CN"/>
        </w:rPr>
        <w:t>滤膜过滤，室温保存，有效期为</w:t>
      </w:r>
      <w:r>
        <w:rPr>
          <w:color w:val="000000" w:themeColor="text1"/>
          <w:lang w:eastAsia="zh-CN"/>
        </w:rPr>
        <w:t>3</w:t>
      </w:r>
      <w:r w:rsidRPr="006E4ABE">
        <w:rPr>
          <w:rFonts w:hint="eastAsia"/>
          <w:color w:val="000000" w:themeColor="text1"/>
          <w:lang w:eastAsia="zh-CN"/>
        </w:rPr>
        <w:t>个月。</w:t>
      </w:r>
      <w:bookmarkEnd w:id="428"/>
    </w:p>
    <w:p w14:paraId="147ED3BA" w14:textId="77777777" w:rsidR="00EC7A2F" w:rsidRDefault="00EC7A2F" w:rsidP="004E3DD5">
      <w:pPr>
        <w:pStyle w:val="111"/>
        <w:numPr>
          <w:ilvl w:val="0"/>
          <w:numId w:val="0"/>
        </w:numPr>
        <w:ind w:left="357"/>
      </w:pPr>
    </w:p>
    <w:p w14:paraId="5D68493B" w14:textId="532A2FF6" w:rsidR="00F524DA" w:rsidRPr="00EA26DF" w:rsidRDefault="00F524DA" w:rsidP="00F524DA">
      <w:pPr>
        <w:pStyle w:val="111"/>
      </w:pPr>
      <w:r w:rsidRPr="00EA26DF">
        <w:rPr>
          <w:rFonts w:hint="eastAsia"/>
        </w:rPr>
        <w:t>洗涤液</w:t>
      </w:r>
      <w:r w:rsidRPr="00EA26DF">
        <w:t>A</w:t>
      </w:r>
    </w:p>
    <w:p w14:paraId="04CE3860" w14:textId="1A0C516B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在新开启的前处理试剂盒中，在洗涤液</w:t>
      </w:r>
      <w:r w:rsidRPr="00EA26DF">
        <w:rPr>
          <w:lang w:eastAsia="zh-CN"/>
        </w:rPr>
        <w:t xml:space="preserve">A </w:t>
      </w:r>
      <w:r w:rsidRPr="00EA26DF">
        <w:rPr>
          <w:rFonts w:hint="eastAsia"/>
          <w:lang w:eastAsia="zh-CN"/>
        </w:rPr>
        <w:t>中加入</w:t>
      </w:r>
      <w:r w:rsidRPr="00EA26DF">
        <w:rPr>
          <w:lang w:eastAsia="zh-CN"/>
        </w:rPr>
        <w:t>40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的无水乙醇，混匀，室温保存，有效期</w:t>
      </w:r>
      <w:r w:rsidRPr="00EA26DF">
        <w:rPr>
          <w:lang w:eastAsia="zh-CN"/>
        </w:rPr>
        <w:t>1</w:t>
      </w:r>
      <w:r w:rsidRPr="00EA26DF">
        <w:rPr>
          <w:rFonts w:hint="eastAsia"/>
          <w:lang w:eastAsia="zh-CN"/>
        </w:rPr>
        <w:t>年，每次使用后，将瓶盖扭紧，防止乙醇</w:t>
      </w:r>
      <w:r w:rsidR="00211BBB" w:rsidRPr="00EA26DF">
        <w:rPr>
          <w:rFonts w:hint="eastAsia"/>
          <w:lang w:eastAsia="zh-CN"/>
        </w:rPr>
        <w:t>挥</w:t>
      </w:r>
      <w:r w:rsidRPr="00EA26DF">
        <w:rPr>
          <w:rFonts w:hint="eastAsia"/>
          <w:lang w:eastAsia="zh-CN"/>
        </w:rPr>
        <w:t>发。</w:t>
      </w:r>
    </w:p>
    <w:p w14:paraId="71CB9691" w14:textId="77777777" w:rsidR="00621C19" w:rsidRPr="00EA26DF" w:rsidRDefault="00621C19" w:rsidP="00A96372">
      <w:pPr>
        <w:pStyle w:val="3-6"/>
        <w:ind w:left="852"/>
        <w:rPr>
          <w:lang w:eastAsia="zh-CN"/>
        </w:rPr>
      </w:pPr>
    </w:p>
    <w:p w14:paraId="06D0A967" w14:textId="77777777" w:rsidR="00F524DA" w:rsidRPr="00EA26DF" w:rsidRDefault="00F524DA" w:rsidP="00043AFF">
      <w:pPr>
        <w:pStyle w:val="111"/>
      </w:pPr>
      <w:r w:rsidRPr="00EA26DF">
        <w:rPr>
          <w:rFonts w:hint="eastAsia"/>
        </w:rPr>
        <w:t>洗涤液</w:t>
      </w:r>
      <w:r w:rsidRPr="00EA26DF">
        <w:t>B</w:t>
      </w:r>
    </w:p>
    <w:p w14:paraId="0DFF8DAB" w14:textId="2BAE9487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在</w:t>
      </w:r>
      <w:r w:rsidRPr="00EA26DF">
        <w:rPr>
          <w:lang w:eastAsia="zh-CN"/>
        </w:rPr>
        <w:t>50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离心管中加入</w:t>
      </w:r>
      <w:r w:rsidRPr="00EA26DF">
        <w:rPr>
          <w:lang w:eastAsia="zh-CN"/>
        </w:rPr>
        <w:t>35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的无水乙醇以及</w:t>
      </w:r>
      <w:r w:rsidRPr="00EA26DF">
        <w:rPr>
          <w:lang w:eastAsia="zh-CN"/>
        </w:rPr>
        <w:t>15</w:t>
      </w:r>
      <w:r w:rsidR="006324C6" w:rsidRPr="00EA26DF">
        <w:rPr>
          <w:lang w:eastAsia="zh-CN"/>
        </w:rPr>
        <w:t>mL</w:t>
      </w:r>
      <w:r w:rsidRPr="00EA26DF">
        <w:rPr>
          <w:rFonts w:hint="eastAsia"/>
          <w:lang w:eastAsia="zh-CN"/>
        </w:rPr>
        <w:t>的</w:t>
      </w:r>
      <w:r w:rsidR="0066501F">
        <w:rPr>
          <w:rFonts w:hint="eastAsia"/>
          <w:lang w:eastAsia="zh-CN"/>
        </w:rPr>
        <w:t>无菌水</w:t>
      </w:r>
      <w:r w:rsidRPr="00EA26DF">
        <w:rPr>
          <w:rFonts w:hint="eastAsia"/>
          <w:lang w:eastAsia="zh-CN"/>
        </w:rPr>
        <w:t>，配制成</w:t>
      </w:r>
      <w:r w:rsidRPr="00EA26DF">
        <w:rPr>
          <w:lang w:eastAsia="zh-CN"/>
        </w:rPr>
        <w:t>70%</w:t>
      </w:r>
      <w:r w:rsidRPr="00EA26DF">
        <w:rPr>
          <w:rFonts w:hint="eastAsia"/>
          <w:lang w:eastAsia="zh-CN"/>
        </w:rPr>
        <w:t>乙醇溶液，标记为洗涤液</w:t>
      </w:r>
      <w:r w:rsidRPr="00EA26DF">
        <w:rPr>
          <w:lang w:eastAsia="zh-CN"/>
        </w:rPr>
        <w:t>B</w:t>
      </w:r>
      <w:r w:rsidRPr="00EA26DF">
        <w:rPr>
          <w:rFonts w:hint="eastAsia"/>
          <w:lang w:eastAsia="zh-CN"/>
        </w:rPr>
        <w:t>，室温保存，有效期</w:t>
      </w:r>
      <w:r w:rsidRPr="00EA26DF">
        <w:rPr>
          <w:lang w:eastAsia="zh-CN"/>
        </w:rPr>
        <w:t>14</w:t>
      </w:r>
      <w:r w:rsidRPr="00EA26DF">
        <w:rPr>
          <w:rFonts w:hint="eastAsia"/>
          <w:lang w:eastAsia="zh-CN"/>
        </w:rPr>
        <w:t>天，每次使用后，将瓶盖扭紧，防止乙醇</w:t>
      </w:r>
      <w:r w:rsidR="00211BBB" w:rsidRPr="00EA26DF">
        <w:rPr>
          <w:rFonts w:hint="eastAsia"/>
          <w:lang w:eastAsia="zh-CN"/>
        </w:rPr>
        <w:t>挥</w:t>
      </w:r>
      <w:r w:rsidRPr="00EA26DF">
        <w:rPr>
          <w:rFonts w:hint="eastAsia"/>
          <w:lang w:eastAsia="zh-CN"/>
        </w:rPr>
        <w:t>发。</w:t>
      </w:r>
    </w:p>
    <w:p w14:paraId="4DD1B873" w14:textId="77777777" w:rsidR="00F524DA" w:rsidRPr="00EA26DF" w:rsidRDefault="00F524DA" w:rsidP="00F524DA">
      <w:pPr>
        <w:pStyle w:val="3-6"/>
        <w:ind w:left="852"/>
        <w:rPr>
          <w:lang w:eastAsia="zh-CN"/>
        </w:rPr>
      </w:pPr>
    </w:p>
    <w:p w14:paraId="3F18ED4E" w14:textId="36217827" w:rsidR="00F524DA" w:rsidRPr="00EA26DF" w:rsidRDefault="003620A5" w:rsidP="00F524DA">
      <w:pPr>
        <w:pStyle w:val="11"/>
      </w:pPr>
      <w:r w:rsidRPr="00EA26DF">
        <w:rPr>
          <w:webHidden/>
        </w:rPr>
        <w:tab/>
      </w:r>
      <w:bookmarkStart w:id="429" w:name="_Toc198888059"/>
      <w:r w:rsidR="00F524DA" w:rsidRPr="00EA26DF">
        <w:rPr>
          <w:rFonts w:hint="eastAsia"/>
        </w:rPr>
        <w:t>操作步骤</w:t>
      </w:r>
      <w:bookmarkStart w:id="430" w:name="_Hlk97843389"/>
      <w:r w:rsidR="00642904" w:rsidRPr="00EA26DF">
        <w:t>Operation Steps</w:t>
      </w:r>
      <w:bookmarkEnd w:id="429"/>
      <w:bookmarkEnd w:id="430"/>
    </w:p>
    <w:p w14:paraId="3A549A09" w14:textId="77777777" w:rsidR="00F524DA" w:rsidRPr="00EA26DF" w:rsidRDefault="00F524DA" w:rsidP="00F524DA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实验前准备</w:t>
      </w:r>
    </w:p>
    <w:p w14:paraId="5AA616CC" w14:textId="77777777" w:rsidR="00F524DA" w:rsidRPr="00EA26DF" w:rsidRDefault="00F524DA" w:rsidP="00F524DA">
      <w:pPr>
        <w:pStyle w:val="1111"/>
        <w:ind w:left="840" w:hanging="840"/>
      </w:pPr>
      <w:r w:rsidRPr="00EA26DF">
        <w:rPr>
          <w:rFonts w:hint="eastAsia"/>
        </w:rPr>
        <w:t>水浴锅预热</w:t>
      </w:r>
      <w:r w:rsidRPr="00EA26DF">
        <w:t>3</w:t>
      </w:r>
      <w:r w:rsidRPr="00EA26DF">
        <w:rPr>
          <w:rFonts w:hint="eastAsia"/>
        </w:rPr>
        <w:t>个温度：</w:t>
      </w:r>
      <w:r w:rsidRPr="00EA26DF">
        <w:t>37</w:t>
      </w:r>
      <w:r w:rsidRPr="003E174C">
        <w:rPr>
          <w:rFonts w:ascii="微软雅黑" w:eastAsia="微软雅黑" w:hAnsi="微软雅黑" w:cs="微软雅黑" w:hint="eastAsia"/>
        </w:rPr>
        <w:t>℃</w:t>
      </w:r>
      <w:r w:rsidRPr="00EA26DF">
        <w:rPr>
          <w:rFonts w:hint="eastAsia"/>
        </w:rPr>
        <w:t>、</w:t>
      </w:r>
      <w:r w:rsidRPr="00EA26DF">
        <w:t>55</w:t>
      </w:r>
      <w:r w:rsidRPr="003E174C">
        <w:rPr>
          <w:rFonts w:ascii="微软雅黑" w:eastAsia="微软雅黑" w:hAnsi="微软雅黑" w:cs="微软雅黑" w:hint="eastAsia"/>
        </w:rPr>
        <w:t>℃</w:t>
      </w:r>
      <w:r w:rsidRPr="00EA26DF">
        <w:rPr>
          <w:rFonts w:hint="eastAsia"/>
        </w:rPr>
        <w:t>、</w:t>
      </w:r>
      <w:r w:rsidRPr="00EA26DF">
        <w:t>70</w:t>
      </w:r>
      <w:r w:rsidRPr="003E174C">
        <w:rPr>
          <w:rFonts w:ascii="微软雅黑" w:eastAsia="微软雅黑" w:hAnsi="微软雅黑" w:cs="微软雅黑" w:hint="eastAsia"/>
        </w:rPr>
        <w:t>℃</w:t>
      </w:r>
      <w:r w:rsidRPr="00EA26DF">
        <w:rPr>
          <w:rFonts w:hint="eastAsia"/>
        </w:rPr>
        <w:t>。</w:t>
      </w:r>
    </w:p>
    <w:p w14:paraId="30C56D8C" w14:textId="77777777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</w:p>
    <w:p w14:paraId="21085ABE" w14:textId="2CB01D8B" w:rsidR="00F524DA" w:rsidRPr="00EA26DF" w:rsidRDefault="00F524DA" w:rsidP="00242240">
      <w:pPr>
        <w:pStyle w:val="1111"/>
        <w:ind w:left="840" w:hanging="840"/>
      </w:pPr>
      <w:r w:rsidRPr="00EA26DF">
        <w:rPr>
          <w:rFonts w:hint="eastAsia"/>
        </w:rPr>
        <w:t>单个样品所需的蛋白酶</w:t>
      </w:r>
      <w:r w:rsidRPr="00EA26DF">
        <w:t>K</w:t>
      </w:r>
      <w:r w:rsidRPr="00EA26DF">
        <w:rPr>
          <w:rFonts w:hint="eastAsia"/>
        </w:rPr>
        <w:t>消化液的准备</w:t>
      </w:r>
    </w:p>
    <w:p w14:paraId="588DFE6B" w14:textId="2094DE6A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lang w:eastAsia="zh-CN"/>
        </w:rPr>
        <w:t>10</w:t>
      </w:r>
      <w:r w:rsidR="003F0995">
        <w:rPr>
          <w:lang w:eastAsia="zh-CN"/>
        </w:rPr>
        <w:t>0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蛋白酶</w:t>
      </w:r>
      <w:r w:rsidRPr="00EA26DF">
        <w:rPr>
          <w:lang w:eastAsia="zh-CN"/>
        </w:rPr>
        <w:t>K</w:t>
      </w:r>
      <w:r w:rsidR="003F0995">
        <w:rPr>
          <w:rFonts w:hint="eastAsia"/>
          <w:lang w:eastAsia="zh-CN"/>
        </w:rPr>
        <w:t>缓冲液</w:t>
      </w:r>
      <w:r w:rsidRPr="00EA26DF">
        <w:rPr>
          <w:lang w:eastAsia="zh-CN"/>
        </w:rPr>
        <w:t>+10</w:t>
      </w:r>
      <w:r w:rsidR="00242240" w:rsidRPr="00EA26DF">
        <w:rPr>
          <w:lang w:eastAsia="zh-CN"/>
        </w:rPr>
        <w:t>μL</w:t>
      </w:r>
      <w:bookmarkStart w:id="431" w:name="_Hlk116376900"/>
      <w:r w:rsidR="00296575">
        <w:rPr>
          <w:rFonts w:hint="eastAsia"/>
          <w:lang w:eastAsia="zh-CN"/>
        </w:rPr>
        <w:t>或</w:t>
      </w:r>
      <w:r w:rsidR="00296575">
        <w:rPr>
          <w:rFonts w:hint="eastAsia"/>
          <w:lang w:eastAsia="zh-CN"/>
        </w:rPr>
        <w:t>2</w:t>
      </w:r>
      <w:r w:rsidR="00296575" w:rsidRPr="00EA26DF">
        <w:rPr>
          <w:lang w:eastAsia="zh-CN"/>
        </w:rPr>
        <w:t>0μL</w:t>
      </w:r>
      <w:bookmarkEnd w:id="431"/>
      <w:r w:rsidRPr="00EA26DF">
        <w:rPr>
          <w:rFonts w:hint="eastAsia"/>
          <w:lang w:eastAsia="zh-CN"/>
        </w:rPr>
        <w:t>蛋白酶</w:t>
      </w:r>
      <w:r w:rsidRPr="00EA26DF">
        <w:rPr>
          <w:lang w:eastAsia="zh-CN"/>
        </w:rPr>
        <w:t>K</w:t>
      </w:r>
      <w:r w:rsidRPr="00EA26DF">
        <w:rPr>
          <w:rFonts w:hint="eastAsia"/>
          <w:lang w:eastAsia="zh-CN"/>
        </w:rPr>
        <w:t>；按照所需处理样品</w:t>
      </w:r>
      <w:r w:rsidR="00116827">
        <w:rPr>
          <w:rFonts w:hint="eastAsia"/>
          <w:lang w:eastAsia="zh-CN"/>
        </w:rPr>
        <w:t>+1</w:t>
      </w:r>
      <w:r w:rsidRPr="00EA26DF">
        <w:rPr>
          <w:rFonts w:hint="eastAsia"/>
          <w:lang w:eastAsia="zh-CN"/>
        </w:rPr>
        <w:t>的数量，计算和配制本次实验所需的蛋白酶</w:t>
      </w:r>
      <w:r w:rsidRPr="00EA26DF">
        <w:rPr>
          <w:lang w:eastAsia="zh-CN"/>
        </w:rPr>
        <w:t>K</w:t>
      </w:r>
      <w:r w:rsidRPr="00EA26DF">
        <w:rPr>
          <w:rFonts w:hint="eastAsia"/>
          <w:lang w:eastAsia="zh-CN"/>
        </w:rPr>
        <w:t>消化液总体积。</w:t>
      </w:r>
    </w:p>
    <w:p w14:paraId="766ABAC4" w14:textId="77777777" w:rsidR="00C250A4" w:rsidRDefault="005E094A" w:rsidP="005E094A">
      <w:pPr>
        <w:pStyle w:val="3-6"/>
        <w:ind w:left="852"/>
        <w:rPr>
          <w:b/>
          <w:bCs w:val="0"/>
          <w:lang w:eastAsia="zh-CN"/>
        </w:rPr>
      </w:pPr>
      <w:bookmarkStart w:id="432" w:name="_Hlk116376936"/>
      <w:r w:rsidRPr="00C250A4">
        <w:rPr>
          <w:rFonts w:hint="eastAsia"/>
          <w:b/>
          <w:bCs w:val="0"/>
          <w:lang w:eastAsia="zh-CN"/>
        </w:rPr>
        <w:t>注意：</w:t>
      </w:r>
    </w:p>
    <w:p w14:paraId="7817C65C" w14:textId="2823A63B" w:rsidR="00F524DA" w:rsidRDefault="00C250A4" w:rsidP="005E094A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bookmarkStart w:id="433" w:name="_Hlk111974153"/>
      <w:r w:rsidR="005E094A">
        <w:rPr>
          <w:rFonts w:hint="eastAsia"/>
          <w:lang w:eastAsia="zh-CN"/>
        </w:rPr>
        <w:t>使用前若发现蛋白酶</w:t>
      </w:r>
      <w:r w:rsidR="005E094A">
        <w:rPr>
          <w:rFonts w:hint="eastAsia"/>
          <w:lang w:eastAsia="zh-CN"/>
        </w:rPr>
        <w:t>K</w:t>
      </w:r>
      <w:r w:rsidR="005E094A">
        <w:rPr>
          <w:rFonts w:hint="eastAsia"/>
          <w:lang w:eastAsia="zh-CN"/>
        </w:rPr>
        <w:t>缓冲液出现结晶或沉淀，应在</w:t>
      </w:r>
      <w:r w:rsidR="005E094A">
        <w:rPr>
          <w:rFonts w:hint="eastAsia"/>
          <w:lang w:eastAsia="zh-CN"/>
        </w:rPr>
        <w:t>3</w:t>
      </w:r>
      <w:r w:rsidR="005E094A">
        <w:rPr>
          <w:lang w:eastAsia="zh-CN"/>
        </w:rPr>
        <w:t>7</w:t>
      </w:r>
      <w:r w:rsidR="005E094A">
        <w:rPr>
          <w:rFonts w:hint="eastAsia"/>
          <w:lang w:eastAsia="zh-CN"/>
        </w:rPr>
        <w:t>℃水浴，待完全溶解后，震荡混匀</w:t>
      </w:r>
      <w:r w:rsidR="00950E92">
        <w:rPr>
          <w:rFonts w:hint="eastAsia"/>
          <w:lang w:eastAsia="zh-CN"/>
        </w:rPr>
        <w:t>。</w:t>
      </w:r>
    </w:p>
    <w:bookmarkEnd w:id="433"/>
    <w:p w14:paraId="592B5B2C" w14:textId="5E526E34" w:rsidR="00C250A4" w:rsidRDefault="00C250A4" w:rsidP="005E094A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）蛋白酶</w:t>
      </w:r>
      <w:r>
        <w:rPr>
          <w:rFonts w:hint="eastAsia"/>
          <w:lang w:eastAsia="zh-CN"/>
        </w:rPr>
        <w:t>K</w:t>
      </w:r>
      <w:r>
        <w:rPr>
          <w:rFonts w:hint="eastAsia"/>
          <w:lang w:eastAsia="zh-CN"/>
        </w:rPr>
        <w:t>使用量参照下表，根据蛋白浓度可酌情增加。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3"/>
        <w:gridCol w:w="4172"/>
      </w:tblGrid>
      <w:tr w:rsidR="00C250A4" w:rsidRPr="00EA26DF" w14:paraId="6450B560" w14:textId="77777777" w:rsidTr="00747914">
        <w:trPr>
          <w:trHeight w:hRule="exact" w:val="454"/>
          <w:tblHeader/>
          <w:jc w:val="center"/>
        </w:trPr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6E83DA1" w14:textId="0279DF1A" w:rsidR="00C250A4" w:rsidRPr="00EA26DF" w:rsidRDefault="00C250A4" w:rsidP="00C250A4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样品蛋白浓度</w:t>
            </w:r>
          </w:p>
        </w:tc>
        <w:tc>
          <w:tcPr>
            <w:tcW w:w="2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69103EE" w14:textId="5ED8ED45" w:rsidR="00C250A4" w:rsidRPr="00EA26DF" w:rsidRDefault="00C250A4" w:rsidP="00C250A4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蛋白酶</w:t>
            </w:r>
            <w:r>
              <w:rPr>
                <w:rFonts w:cs="Arial" w:hint="eastAsia"/>
                <w:lang w:eastAsia="zh-CN"/>
              </w:rPr>
              <w:t>K</w:t>
            </w:r>
            <w:r>
              <w:rPr>
                <w:rFonts w:cs="Arial" w:hint="eastAsia"/>
                <w:lang w:eastAsia="zh-CN"/>
              </w:rPr>
              <w:t>使用量</w:t>
            </w:r>
            <w:r w:rsidR="00747914" w:rsidRPr="00747914">
              <w:rPr>
                <w:rFonts w:cs="Arial"/>
                <w:lang w:eastAsia="zh-CN"/>
              </w:rPr>
              <w:t>（</w:t>
            </w:r>
            <w:proofErr w:type="spellStart"/>
            <w:r w:rsidR="00747914" w:rsidRPr="00747914">
              <w:rPr>
                <w:rFonts w:cs="Arial"/>
                <w:lang w:eastAsia="zh-CN"/>
              </w:rPr>
              <w:t>μL</w:t>
            </w:r>
            <w:proofErr w:type="spellEnd"/>
            <w:r w:rsidR="00747914" w:rsidRPr="00747914">
              <w:rPr>
                <w:rFonts w:cs="Arial"/>
                <w:lang w:eastAsia="zh-CN"/>
              </w:rPr>
              <w:t>/</w:t>
            </w:r>
            <w:r w:rsidR="00747914" w:rsidRPr="00747914">
              <w:rPr>
                <w:rFonts w:cs="Arial"/>
                <w:lang w:eastAsia="zh-CN"/>
              </w:rPr>
              <w:t>样品）</w:t>
            </w:r>
          </w:p>
        </w:tc>
      </w:tr>
      <w:tr w:rsidR="00C250A4" w:rsidRPr="00EA26DF" w14:paraId="3F63D7F9" w14:textId="77777777" w:rsidTr="00747914">
        <w:trPr>
          <w:trHeight w:hRule="exact" w:val="454"/>
          <w:jc w:val="center"/>
        </w:trPr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4748" w14:textId="12C8E39E" w:rsidR="00C250A4" w:rsidRPr="00EA26DF" w:rsidRDefault="00747914" w:rsidP="00F4042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0-100mg/mL</w:t>
            </w:r>
          </w:p>
        </w:tc>
        <w:tc>
          <w:tcPr>
            <w:tcW w:w="2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72AA" w14:textId="5D01F0BA" w:rsidR="00C250A4" w:rsidRPr="00EA26DF" w:rsidRDefault="00747914" w:rsidP="00F4042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10</w:t>
            </w:r>
          </w:p>
        </w:tc>
      </w:tr>
      <w:tr w:rsidR="00C250A4" w:rsidRPr="00EA26DF" w14:paraId="76D5A95D" w14:textId="77777777" w:rsidTr="00747914">
        <w:trPr>
          <w:trHeight w:hRule="exact" w:val="454"/>
          <w:jc w:val="center"/>
        </w:trPr>
        <w:tc>
          <w:tcPr>
            <w:tcW w:w="27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6F884" w14:textId="2B1A1043" w:rsidR="00C250A4" w:rsidRPr="00EA26DF" w:rsidRDefault="00747914" w:rsidP="00F4042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100-200mg/m</w:t>
            </w:r>
            <w:r>
              <w:rPr>
                <w:rFonts w:cs="Arial"/>
                <w:lang w:eastAsia="zh-CN"/>
              </w:rPr>
              <w:t>L</w:t>
            </w:r>
          </w:p>
        </w:tc>
        <w:tc>
          <w:tcPr>
            <w:tcW w:w="2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8BF09" w14:textId="0901F399" w:rsidR="00C250A4" w:rsidRPr="00EA26DF" w:rsidRDefault="00747914" w:rsidP="00F4042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20</w:t>
            </w:r>
          </w:p>
        </w:tc>
      </w:tr>
    </w:tbl>
    <w:p w14:paraId="2731706C" w14:textId="77777777" w:rsidR="00C250A4" w:rsidRDefault="00C250A4" w:rsidP="005E094A">
      <w:pPr>
        <w:pStyle w:val="3-6"/>
        <w:ind w:left="852"/>
        <w:rPr>
          <w:lang w:eastAsia="zh-CN"/>
        </w:rPr>
      </w:pPr>
    </w:p>
    <w:bookmarkEnd w:id="432"/>
    <w:p w14:paraId="4321A2DF" w14:textId="45566F1A" w:rsidR="00F524DA" w:rsidRPr="00EA26DF" w:rsidRDefault="00F524DA" w:rsidP="00242240">
      <w:pPr>
        <w:pStyle w:val="1111"/>
        <w:ind w:left="840" w:hanging="840"/>
      </w:pPr>
      <w:r w:rsidRPr="00EA26DF">
        <w:rPr>
          <w:rFonts w:hint="eastAsia"/>
        </w:rPr>
        <w:t>单个样品的工作结合液的准备</w:t>
      </w:r>
    </w:p>
    <w:p w14:paraId="7C720AC4" w14:textId="33EA2B1C" w:rsidR="00F524DA" w:rsidRPr="00EA26DF" w:rsidRDefault="00F524DA" w:rsidP="00F524DA">
      <w:pPr>
        <w:pStyle w:val="3-6"/>
        <w:ind w:left="852"/>
        <w:rPr>
          <w:lang w:eastAsia="zh-CN"/>
        </w:rPr>
      </w:pPr>
      <w:r w:rsidRPr="00EA26DF">
        <w:rPr>
          <w:lang w:eastAsia="zh-CN"/>
        </w:rPr>
        <w:lastRenderedPageBreak/>
        <w:t>200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结合液</w:t>
      </w:r>
      <w:r w:rsidRPr="00EA26DF">
        <w:rPr>
          <w:lang w:eastAsia="zh-CN"/>
        </w:rPr>
        <w:t>+0.2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酵母</w:t>
      </w:r>
      <w:r w:rsidRPr="00EA26DF">
        <w:rPr>
          <w:lang w:eastAsia="zh-CN"/>
        </w:rPr>
        <w:t>tRNA+9</w:t>
      </w:r>
      <w:r w:rsidR="00242240" w:rsidRPr="00EA26DF">
        <w:rPr>
          <w:lang w:eastAsia="zh-CN"/>
        </w:rPr>
        <w:t>μL</w:t>
      </w:r>
      <w:r w:rsidRPr="00EA26DF">
        <w:rPr>
          <w:rFonts w:hint="eastAsia"/>
          <w:lang w:eastAsia="zh-CN"/>
        </w:rPr>
        <w:t>糖原；按照所需处理样</w:t>
      </w:r>
      <w:r w:rsidR="00F918B3">
        <w:rPr>
          <w:rFonts w:hint="eastAsia"/>
          <w:lang w:eastAsia="zh-CN"/>
        </w:rPr>
        <w:t>品</w:t>
      </w:r>
      <w:r w:rsidR="00116827">
        <w:rPr>
          <w:rFonts w:hint="eastAsia"/>
          <w:lang w:eastAsia="zh-CN"/>
        </w:rPr>
        <w:t>+1</w:t>
      </w:r>
      <w:r w:rsidRPr="00EA26DF">
        <w:rPr>
          <w:rFonts w:hint="eastAsia"/>
          <w:lang w:eastAsia="zh-CN"/>
        </w:rPr>
        <w:t>的数量，计算和配制本次实验所需的工作结合液总体积。</w:t>
      </w:r>
    </w:p>
    <w:p w14:paraId="6951A0AE" w14:textId="2F14E0F2" w:rsidR="00950E92" w:rsidRDefault="00950E92" w:rsidP="00950E92">
      <w:pPr>
        <w:pStyle w:val="3-6"/>
        <w:ind w:left="852"/>
        <w:rPr>
          <w:lang w:eastAsia="zh-CN"/>
        </w:rPr>
      </w:pPr>
      <w:r w:rsidRPr="00E40F6C">
        <w:rPr>
          <w:rFonts w:hint="eastAsia"/>
          <w:b/>
          <w:bCs w:val="0"/>
          <w:lang w:eastAsia="zh-CN"/>
        </w:rPr>
        <w:t>注意：</w:t>
      </w:r>
      <w:bookmarkStart w:id="434" w:name="_Hlk116376977"/>
      <w:r>
        <w:rPr>
          <w:rFonts w:hint="eastAsia"/>
          <w:lang w:eastAsia="zh-CN"/>
        </w:rPr>
        <w:t>使用前若发现结合液出现结晶或沉淀，应在</w:t>
      </w:r>
      <w:r>
        <w:rPr>
          <w:rFonts w:hint="eastAsia"/>
          <w:lang w:eastAsia="zh-CN"/>
        </w:rPr>
        <w:t>3</w:t>
      </w:r>
      <w:r>
        <w:rPr>
          <w:lang w:eastAsia="zh-CN"/>
        </w:rPr>
        <w:t>7</w:t>
      </w:r>
      <w:r>
        <w:rPr>
          <w:rFonts w:hint="eastAsia"/>
          <w:lang w:eastAsia="zh-CN"/>
        </w:rPr>
        <w:t>℃水浴，待完全溶解后，震荡混匀</w:t>
      </w:r>
      <w:bookmarkEnd w:id="434"/>
      <w:r>
        <w:rPr>
          <w:rFonts w:hint="eastAsia"/>
          <w:lang w:eastAsia="zh-CN"/>
        </w:rPr>
        <w:t>。</w:t>
      </w:r>
    </w:p>
    <w:p w14:paraId="3E140587" w14:textId="77777777" w:rsidR="00F524DA" w:rsidRPr="00EA26DF" w:rsidRDefault="00F524DA" w:rsidP="00F524DA">
      <w:pPr>
        <w:pStyle w:val="3-6"/>
        <w:ind w:left="852"/>
        <w:rPr>
          <w:lang w:eastAsia="zh-CN"/>
        </w:rPr>
      </w:pPr>
    </w:p>
    <w:p w14:paraId="48549191" w14:textId="7FB2748E" w:rsidR="00F524DA" w:rsidRPr="001C36F5" w:rsidRDefault="001C36F5" w:rsidP="00242240">
      <w:pPr>
        <w:pStyle w:val="111"/>
        <w:rPr>
          <w:lang w:val="en-GB"/>
        </w:rPr>
      </w:pPr>
      <w:r>
        <w:rPr>
          <w:rFonts w:hint="eastAsia"/>
          <w:lang w:val="en-GB"/>
        </w:rPr>
        <w:t>定量</w:t>
      </w:r>
      <w:r w:rsidR="00F524DA" w:rsidRPr="001C36F5">
        <w:rPr>
          <w:rFonts w:hint="eastAsia"/>
          <w:lang w:val="en-GB"/>
        </w:rPr>
        <w:t>参考品</w:t>
      </w:r>
      <w:r>
        <w:rPr>
          <w:rFonts w:hint="eastAsia"/>
          <w:lang w:val="en-GB"/>
        </w:rPr>
        <w:t>的</w:t>
      </w:r>
      <w:r w:rsidR="00F524DA" w:rsidRPr="001C36F5">
        <w:rPr>
          <w:rFonts w:hint="eastAsia"/>
          <w:lang w:val="en-GB"/>
        </w:rPr>
        <w:t>稀释和标准曲线</w:t>
      </w:r>
      <w:r>
        <w:rPr>
          <w:rFonts w:hint="eastAsia"/>
          <w:lang w:val="en-GB"/>
        </w:rPr>
        <w:t>的</w:t>
      </w:r>
      <w:r w:rsidR="00F524DA" w:rsidRPr="001C36F5">
        <w:rPr>
          <w:rFonts w:hint="eastAsia"/>
          <w:lang w:val="en-GB"/>
        </w:rPr>
        <w:t>制备</w:t>
      </w:r>
    </w:p>
    <w:p w14:paraId="4EEFBBB9" w14:textId="0B1E5203" w:rsidR="001C36F5" w:rsidRDefault="00F524DA" w:rsidP="001C36F5">
      <w:pPr>
        <w:pStyle w:val="3-6"/>
        <w:ind w:left="852"/>
        <w:rPr>
          <w:lang w:eastAsia="zh-CN"/>
        </w:rPr>
      </w:pPr>
      <w:r w:rsidRPr="001C36F5">
        <w:rPr>
          <w:rFonts w:hint="eastAsia"/>
          <w:lang w:eastAsia="zh-CN"/>
        </w:rPr>
        <w:t>用试剂盒中的</w:t>
      </w:r>
      <w:r w:rsidRPr="001C36F5">
        <w:rPr>
          <w:lang w:eastAsia="zh-CN"/>
        </w:rPr>
        <w:t>DNA</w:t>
      </w:r>
      <w:r w:rsidRPr="001C36F5">
        <w:rPr>
          <w:rFonts w:hint="eastAsia"/>
          <w:lang w:eastAsia="zh-CN"/>
        </w:rPr>
        <w:t>稀释液将</w:t>
      </w:r>
      <w:r w:rsidRPr="001C36F5">
        <w:rPr>
          <w:lang w:eastAsia="zh-CN"/>
        </w:rPr>
        <w:t>CHO DNA</w:t>
      </w:r>
      <w:r w:rsidR="001C36F5">
        <w:rPr>
          <w:rFonts w:hint="eastAsia"/>
          <w:lang w:eastAsia="zh-CN"/>
        </w:rPr>
        <w:t>定量</w:t>
      </w:r>
      <w:r w:rsidRPr="001C36F5">
        <w:rPr>
          <w:rFonts w:hint="eastAsia"/>
          <w:lang w:eastAsia="zh-CN"/>
        </w:rPr>
        <w:t>参考品</w:t>
      </w:r>
      <w:r w:rsidR="00861343">
        <w:rPr>
          <w:rFonts w:hint="eastAsia"/>
          <w:lang w:eastAsia="zh-CN"/>
        </w:rPr>
        <w:t>（浓度标注于管壁标签上）</w:t>
      </w:r>
      <w:r w:rsidRPr="001C36F5">
        <w:rPr>
          <w:rFonts w:hint="eastAsia"/>
          <w:lang w:eastAsia="zh-CN"/>
        </w:rPr>
        <w:t>进行梯度稀释，稀释浓度依次为</w:t>
      </w:r>
      <w:r w:rsidRPr="001C36F5">
        <w:rPr>
          <w:lang w:eastAsia="zh-CN"/>
        </w:rPr>
        <w:t>3000pg/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300pg/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30pg/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0.3pg/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0.03pg/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、</w:t>
      </w:r>
      <w:r w:rsidRPr="001C36F5">
        <w:rPr>
          <w:lang w:eastAsia="zh-CN"/>
        </w:rPr>
        <w:t>0.003pg/</w:t>
      </w:r>
      <w:proofErr w:type="spellStart"/>
      <w:r w:rsidR="00242240" w:rsidRPr="001C36F5">
        <w:rPr>
          <w:lang w:eastAsia="zh-CN"/>
        </w:rPr>
        <w:t>μL</w:t>
      </w:r>
      <w:proofErr w:type="spellEnd"/>
      <w:r w:rsidRPr="001C36F5">
        <w:rPr>
          <w:rFonts w:hint="eastAsia"/>
          <w:lang w:eastAsia="zh-CN"/>
        </w:rPr>
        <w:t>。</w:t>
      </w:r>
      <w:r w:rsidR="001C36F5">
        <w:rPr>
          <w:rFonts w:hint="eastAsia"/>
          <w:lang w:eastAsia="zh-CN"/>
        </w:rPr>
        <w:t>具体操作如下。</w:t>
      </w:r>
    </w:p>
    <w:p w14:paraId="3805AFC8" w14:textId="10CDE636" w:rsidR="001C36F5" w:rsidRPr="001C36F5" w:rsidRDefault="001C36F5" w:rsidP="000F1381">
      <w:pPr>
        <w:pStyle w:val="1111"/>
        <w:ind w:left="840" w:hangingChars="400" w:hanging="840"/>
      </w:pPr>
      <w:r>
        <w:rPr>
          <w:rFonts w:hint="eastAsia"/>
        </w:rPr>
        <w:t>将试剂盒中的</w:t>
      </w:r>
      <w:r>
        <w:rPr>
          <w:rFonts w:hint="eastAsia"/>
        </w:rPr>
        <w:t>C</w:t>
      </w:r>
      <w:r>
        <w:t>HO DNA</w:t>
      </w:r>
      <w:r>
        <w:rPr>
          <w:rFonts w:hint="eastAsia"/>
        </w:rPr>
        <w:t>定量参考品和</w:t>
      </w:r>
      <w:r>
        <w:rPr>
          <w:rFonts w:hint="eastAsia"/>
        </w:rPr>
        <w:t>D</w:t>
      </w:r>
      <w:r>
        <w:t>NA</w:t>
      </w:r>
      <w:r>
        <w:rPr>
          <w:rFonts w:hint="eastAsia"/>
        </w:rPr>
        <w:t>稀释液置于冰盒上融化，待完全融化后，轻微振荡混匀</w:t>
      </w:r>
      <w:r w:rsidR="000F1381">
        <w:rPr>
          <w:rFonts w:hint="eastAsia"/>
        </w:rPr>
        <w:t>，快速离心</w:t>
      </w:r>
      <w:r w:rsidR="000F1381">
        <w:rPr>
          <w:rFonts w:hint="eastAsia"/>
        </w:rPr>
        <w:t>5s</w:t>
      </w:r>
      <w:r w:rsidR="000F1381">
        <w:rPr>
          <w:rFonts w:hint="eastAsia"/>
        </w:rPr>
        <w:t>。</w:t>
      </w:r>
    </w:p>
    <w:p w14:paraId="7ED3B0E0" w14:textId="77777777" w:rsidR="00F524DA" w:rsidRPr="001C36F5" w:rsidRDefault="00F524DA" w:rsidP="00F524DA">
      <w:pPr>
        <w:pStyle w:val="3-6"/>
        <w:ind w:left="852"/>
        <w:rPr>
          <w:lang w:eastAsia="zh-CN"/>
        </w:rPr>
      </w:pPr>
    </w:p>
    <w:p w14:paraId="2F556952" w14:textId="4A75C91B" w:rsidR="00F524DA" w:rsidRPr="001C36F5" w:rsidRDefault="00F524DA" w:rsidP="00242240">
      <w:pPr>
        <w:pStyle w:val="1111"/>
        <w:ind w:left="840" w:hanging="840"/>
      </w:pPr>
      <w:r w:rsidRPr="001C36F5">
        <w:rPr>
          <w:rFonts w:hint="eastAsia"/>
        </w:rPr>
        <w:t>取</w:t>
      </w:r>
      <w:r w:rsidRPr="001C36F5">
        <w:t>7</w:t>
      </w:r>
      <w:r w:rsidRPr="001C36F5">
        <w:rPr>
          <w:rFonts w:hint="eastAsia"/>
        </w:rPr>
        <w:t>支干净的</w:t>
      </w:r>
      <w:r w:rsidRPr="001C36F5">
        <w:t>1.5</w:t>
      </w:r>
      <w:r w:rsidR="006324C6" w:rsidRPr="001C36F5">
        <w:t>mL</w:t>
      </w:r>
      <w:r w:rsidRPr="001C36F5">
        <w:rPr>
          <w:rFonts w:hint="eastAsia"/>
        </w:rPr>
        <w:t>离心管，分别标记为</w:t>
      </w:r>
      <w:r w:rsidRPr="001C36F5">
        <w:t>ST0</w:t>
      </w:r>
      <w:r w:rsidRPr="001C36F5">
        <w:rPr>
          <w:rFonts w:hint="eastAsia"/>
        </w:rPr>
        <w:t>，</w:t>
      </w:r>
      <w:r w:rsidRPr="001C36F5">
        <w:t>ST1</w:t>
      </w:r>
      <w:r w:rsidRPr="001C36F5">
        <w:rPr>
          <w:rFonts w:hint="eastAsia"/>
        </w:rPr>
        <w:t>，</w:t>
      </w:r>
      <w:r w:rsidRPr="001C36F5">
        <w:t>ST2</w:t>
      </w:r>
      <w:r w:rsidRPr="001C36F5">
        <w:rPr>
          <w:rFonts w:hint="eastAsia"/>
        </w:rPr>
        <w:t>，</w:t>
      </w:r>
      <w:r w:rsidRPr="001C36F5">
        <w:t>ST3</w:t>
      </w:r>
      <w:r w:rsidRPr="001C36F5">
        <w:rPr>
          <w:rFonts w:hint="eastAsia"/>
        </w:rPr>
        <w:t>，</w:t>
      </w:r>
      <w:r w:rsidRPr="001C36F5">
        <w:t>ST4</w:t>
      </w:r>
      <w:r w:rsidRPr="001C36F5">
        <w:rPr>
          <w:rFonts w:hint="eastAsia"/>
        </w:rPr>
        <w:t>，</w:t>
      </w:r>
      <w:r w:rsidRPr="001C36F5">
        <w:t>ST5</w:t>
      </w:r>
      <w:r w:rsidR="000F1381">
        <w:rPr>
          <w:rFonts w:hint="eastAsia"/>
        </w:rPr>
        <w:t>，</w:t>
      </w:r>
      <w:r w:rsidRPr="001C36F5">
        <w:t>ST6</w:t>
      </w:r>
      <w:r w:rsidRPr="001C36F5">
        <w:rPr>
          <w:rFonts w:hint="eastAsia"/>
        </w:rPr>
        <w:t>。</w:t>
      </w:r>
    </w:p>
    <w:p w14:paraId="7AB6384A" w14:textId="77777777" w:rsidR="00F524DA" w:rsidRPr="001C36F5" w:rsidRDefault="00F524DA" w:rsidP="00F524DA">
      <w:pPr>
        <w:pStyle w:val="11111"/>
        <w:numPr>
          <w:ilvl w:val="0"/>
          <w:numId w:val="0"/>
        </w:numPr>
        <w:rPr>
          <w:rFonts w:cs="Arial"/>
          <w:sz w:val="22"/>
          <w:szCs w:val="22"/>
        </w:rPr>
      </w:pPr>
    </w:p>
    <w:p w14:paraId="56685739" w14:textId="40797BD5" w:rsidR="00A6047A" w:rsidRDefault="008C3DD0" w:rsidP="00242240">
      <w:pPr>
        <w:pStyle w:val="1111"/>
        <w:ind w:left="840" w:hanging="84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t>T0</w:t>
      </w:r>
      <w:r>
        <w:rPr>
          <w:rFonts w:hint="eastAsia"/>
        </w:rPr>
        <w:t>管</w:t>
      </w:r>
      <w:r w:rsidR="00A6047A" w:rsidRPr="001C36F5">
        <w:rPr>
          <w:rFonts w:hint="eastAsia"/>
        </w:rPr>
        <w:t>用</w:t>
      </w:r>
      <w:r w:rsidR="00A6047A" w:rsidRPr="001C36F5">
        <w:t>DNA</w:t>
      </w:r>
      <w:r w:rsidR="00A6047A" w:rsidRPr="001C36F5">
        <w:rPr>
          <w:rFonts w:hint="eastAsia"/>
        </w:rPr>
        <w:t>稀释液将</w:t>
      </w:r>
      <w:r w:rsidR="00A6047A" w:rsidRPr="001C36F5">
        <w:t>CHO DNA</w:t>
      </w:r>
      <w:r w:rsidR="00A6047A">
        <w:rPr>
          <w:rFonts w:hint="eastAsia"/>
        </w:rPr>
        <w:t>定量</w:t>
      </w:r>
      <w:r w:rsidR="00A6047A" w:rsidRPr="001C36F5">
        <w:rPr>
          <w:rFonts w:hint="eastAsia"/>
        </w:rPr>
        <w:t>参考品</w:t>
      </w:r>
      <w:r w:rsidR="00A6047A">
        <w:rPr>
          <w:rFonts w:hint="eastAsia"/>
        </w:rPr>
        <w:t>稀释至</w:t>
      </w:r>
      <w:r w:rsidR="00A6047A">
        <w:rPr>
          <w:rFonts w:hint="eastAsia"/>
        </w:rPr>
        <w:t>3n</w:t>
      </w:r>
      <w:r w:rsidR="00A6047A" w:rsidRPr="00A6047A">
        <w:t>g/</w:t>
      </w:r>
      <w:proofErr w:type="spellStart"/>
      <w:r w:rsidR="00A6047A" w:rsidRPr="00A6047A">
        <w:t>μL</w:t>
      </w:r>
      <w:proofErr w:type="spellEnd"/>
      <w:r w:rsidR="00D54A77">
        <w:rPr>
          <w:rFonts w:hint="eastAsia"/>
        </w:rPr>
        <w:t>，</w:t>
      </w:r>
      <w:r w:rsidR="00D54A77" w:rsidRPr="00D54A77">
        <w:rPr>
          <w:rFonts w:hint="eastAsia"/>
        </w:rPr>
        <w:t>瞬时振荡混匀后快速离心</w:t>
      </w:r>
      <w:r w:rsidR="00D54A77" w:rsidRPr="00D54A77">
        <w:rPr>
          <w:rFonts w:hint="eastAsia"/>
        </w:rPr>
        <w:t>5s</w:t>
      </w:r>
      <w:r w:rsidR="00D54A77" w:rsidRPr="00D54A77">
        <w:rPr>
          <w:rFonts w:hint="eastAsia"/>
        </w:rPr>
        <w:t>，重复</w:t>
      </w:r>
      <w:r w:rsidR="00D54A77" w:rsidRPr="00D54A77">
        <w:rPr>
          <w:rFonts w:hint="eastAsia"/>
        </w:rPr>
        <w:t>3</w:t>
      </w:r>
      <w:r w:rsidR="00D54A77" w:rsidRPr="00D54A77">
        <w:rPr>
          <w:rFonts w:hint="eastAsia"/>
        </w:rPr>
        <w:t>次以确保定量参考品与</w:t>
      </w:r>
      <w:r w:rsidR="00D54A77" w:rsidRPr="00D54A77">
        <w:rPr>
          <w:rFonts w:hint="eastAsia"/>
        </w:rPr>
        <w:t>DNA</w:t>
      </w:r>
      <w:r w:rsidR="00D54A77" w:rsidRPr="00D54A77">
        <w:rPr>
          <w:rFonts w:hint="eastAsia"/>
        </w:rPr>
        <w:t>稀释液充分的混匀。</w:t>
      </w:r>
    </w:p>
    <w:p w14:paraId="7BE707A3" w14:textId="77777777" w:rsidR="00A6047A" w:rsidRDefault="00A6047A" w:rsidP="004A2A96">
      <w:pPr>
        <w:pStyle w:val="affff3"/>
        <w:ind w:firstLine="480"/>
        <w:rPr>
          <w:lang w:eastAsia="zh-CN"/>
        </w:rPr>
      </w:pPr>
    </w:p>
    <w:p w14:paraId="2AC8D618" w14:textId="31D18950" w:rsidR="000F1381" w:rsidRDefault="00D54A77">
      <w:pPr>
        <w:pStyle w:val="1111"/>
        <w:ind w:left="840" w:hanging="840"/>
      </w:pPr>
      <w:r>
        <w:rPr>
          <w:rFonts w:hint="eastAsia"/>
        </w:rPr>
        <w:t>在</w:t>
      </w:r>
      <w:r>
        <w:rPr>
          <w:rFonts w:hint="eastAsia"/>
        </w:rPr>
        <w:t>S</w:t>
      </w:r>
      <w:r>
        <w:t>T1-ST6</w:t>
      </w:r>
      <w:r w:rsidR="000F1381">
        <w:rPr>
          <w:rFonts w:hint="eastAsia"/>
        </w:rPr>
        <w:t>管</w:t>
      </w:r>
      <w:r w:rsidR="00B609F8">
        <w:rPr>
          <w:rFonts w:hint="eastAsia"/>
        </w:rPr>
        <w:t>中</w:t>
      </w:r>
      <w:r w:rsidR="000F1381">
        <w:rPr>
          <w:rFonts w:hint="eastAsia"/>
        </w:rPr>
        <w:t>分别加入</w:t>
      </w:r>
      <w:r w:rsidR="000F1381">
        <w:rPr>
          <w:rFonts w:hint="eastAsia"/>
        </w:rPr>
        <w:t>9</w:t>
      </w:r>
      <w:r w:rsidR="000F1381">
        <w:t>0</w:t>
      </w:r>
      <w:r w:rsidR="000F1381" w:rsidRPr="001C36F5">
        <w:t>μL</w:t>
      </w:r>
      <w:r w:rsidR="000F1381">
        <w:t xml:space="preserve"> DNA</w:t>
      </w:r>
      <w:r w:rsidR="000F1381">
        <w:rPr>
          <w:rFonts w:hint="eastAsia"/>
        </w:rPr>
        <w:t>稀释液。</w:t>
      </w:r>
    </w:p>
    <w:p w14:paraId="75CA1761" w14:textId="77777777" w:rsidR="000F1381" w:rsidRDefault="000F1381" w:rsidP="000F1381">
      <w:pPr>
        <w:pStyle w:val="affff3"/>
        <w:ind w:firstLine="480"/>
        <w:rPr>
          <w:lang w:eastAsia="zh-CN"/>
        </w:rPr>
      </w:pPr>
    </w:p>
    <w:p w14:paraId="3B9A765B" w14:textId="4E8D91A3" w:rsidR="00F524DA" w:rsidRPr="001C36F5" w:rsidRDefault="00F603DB" w:rsidP="00242240">
      <w:pPr>
        <w:pStyle w:val="1111"/>
        <w:ind w:left="840" w:hanging="840"/>
      </w:pPr>
      <w:r>
        <w:rPr>
          <w:rFonts w:hint="eastAsia"/>
        </w:rPr>
        <w:t>按下表依次进行</w:t>
      </w:r>
      <w:r>
        <w:rPr>
          <w:rFonts w:hint="eastAsia"/>
        </w:rPr>
        <w:t>6</w:t>
      </w:r>
      <w:r>
        <w:rPr>
          <w:rFonts w:hint="eastAsia"/>
        </w:rPr>
        <w:t>次稀释操作，稀释步骤同</w:t>
      </w:r>
      <w:r>
        <w:rPr>
          <w:rFonts w:hint="eastAsia"/>
        </w:rPr>
        <w:t>4</w:t>
      </w:r>
      <w:r>
        <w:t>.</w:t>
      </w:r>
      <w:r w:rsidR="0066501F">
        <w:t>6</w:t>
      </w:r>
      <w:r>
        <w:t>.2.</w:t>
      </w:r>
      <w:r w:rsidR="00B609F8">
        <w:t>3</w:t>
      </w:r>
      <w:r w:rsidR="00F524DA" w:rsidRPr="001C36F5">
        <w:rPr>
          <w:rFonts w:hint="eastAsia"/>
        </w:rPr>
        <w:t>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5372"/>
        <w:gridCol w:w="2704"/>
      </w:tblGrid>
      <w:tr w:rsidR="00E1615B" w:rsidRPr="001C36F5" w14:paraId="6CCC7473" w14:textId="7E5A99D1" w:rsidTr="00E1615B">
        <w:trPr>
          <w:trHeight w:hRule="exact" w:val="454"/>
          <w:tblHeader/>
          <w:jc w:val="center"/>
        </w:trPr>
        <w:tc>
          <w:tcPr>
            <w:tcW w:w="679" w:type="pct"/>
            <w:shd w:val="clear" w:color="auto" w:fill="C6D9F1" w:themeFill="text2" w:themeFillTint="33"/>
            <w:vAlign w:val="center"/>
          </w:tcPr>
          <w:p w14:paraId="2FBB441F" w14:textId="55EF1ACE" w:rsidR="00E1615B" w:rsidRPr="001C36F5" w:rsidRDefault="00635A3E" w:rsidP="00F07323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稀释</w:t>
            </w:r>
            <w:r w:rsidR="00E1615B" w:rsidRPr="001C36F5">
              <w:rPr>
                <w:rFonts w:cs="Arial" w:hint="eastAsia"/>
                <w:lang w:eastAsia="zh-CN"/>
              </w:rPr>
              <w:t>管号</w:t>
            </w:r>
          </w:p>
        </w:tc>
        <w:tc>
          <w:tcPr>
            <w:tcW w:w="2874" w:type="pct"/>
            <w:shd w:val="clear" w:color="auto" w:fill="C6D9F1" w:themeFill="text2" w:themeFillTint="33"/>
            <w:vAlign w:val="center"/>
          </w:tcPr>
          <w:p w14:paraId="3E31228B" w14:textId="000B82DD" w:rsidR="00E1615B" w:rsidRPr="001C36F5" w:rsidRDefault="00E1615B" w:rsidP="00F07323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1C36F5">
              <w:rPr>
                <w:rFonts w:cs="Arial" w:hint="eastAsia"/>
                <w:lang w:eastAsia="zh-CN"/>
              </w:rPr>
              <w:t>稀释过程</w:t>
            </w:r>
          </w:p>
        </w:tc>
        <w:tc>
          <w:tcPr>
            <w:tcW w:w="1447" w:type="pct"/>
            <w:shd w:val="clear" w:color="auto" w:fill="C6D9F1" w:themeFill="text2" w:themeFillTint="33"/>
            <w:vAlign w:val="center"/>
          </w:tcPr>
          <w:p w14:paraId="7E06FAB2" w14:textId="3259B2EB" w:rsidR="00E1615B" w:rsidRPr="00635A3E" w:rsidRDefault="00635A3E" w:rsidP="00F07323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635A3E">
              <w:rPr>
                <w:rFonts w:cs="Arial"/>
                <w:szCs w:val="21"/>
                <w:lang w:eastAsia="zh-CN"/>
              </w:rPr>
              <w:t>浓度（</w:t>
            </w:r>
            <w:proofErr w:type="spellStart"/>
            <w:r w:rsidRPr="00635A3E">
              <w:rPr>
                <w:rFonts w:cs="Arial"/>
                <w:szCs w:val="21"/>
                <w:lang w:eastAsia="zh-CN"/>
              </w:rPr>
              <w:t>pg</w:t>
            </w:r>
            <w:proofErr w:type="spellEnd"/>
            <w:r w:rsidRPr="00635A3E">
              <w:rPr>
                <w:rFonts w:cs="Arial"/>
                <w:szCs w:val="21"/>
                <w:lang w:eastAsia="zh-CN"/>
              </w:rPr>
              <w:t>/</w:t>
            </w:r>
            <w:proofErr w:type="spellStart"/>
            <w:r w:rsidR="00E1615B" w:rsidRPr="00635A3E">
              <w:rPr>
                <w:rFonts w:cs="Arial"/>
                <w:szCs w:val="21"/>
              </w:rPr>
              <w:t>μL</w:t>
            </w:r>
            <w:proofErr w:type="spellEnd"/>
            <w:r w:rsidRPr="00635A3E">
              <w:rPr>
                <w:rFonts w:cs="Arial"/>
                <w:szCs w:val="21"/>
                <w:lang w:eastAsia="zh-CN"/>
              </w:rPr>
              <w:t>）</w:t>
            </w:r>
          </w:p>
        </w:tc>
      </w:tr>
      <w:tr w:rsidR="00E1615B" w:rsidRPr="001C36F5" w14:paraId="6BEA1B47" w14:textId="62B5F15F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7EC8D69F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ST1</w:t>
            </w:r>
          </w:p>
        </w:tc>
        <w:tc>
          <w:tcPr>
            <w:tcW w:w="2874" w:type="pct"/>
            <w:vAlign w:val="center"/>
          </w:tcPr>
          <w:p w14:paraId="79DE9E06" w14:textId="7CBC3173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10μL ST0+ 90μL DNA 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6C614D94" w14:textId="0AE519F1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300 </w:t>
            </w:r>
          </w:p>
        </w:tc>
      </w:tr>
      <w:tr w:rsidR="00E1615B" w:rsidRPr="001C36F5" w14:paraId="72BB63B2" w14:textId="20ED4C77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0F255E05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ST2</w:t>
            </w:r>
          </w:p>
        </w:tc>
        <w:tc>
          <w:tcPr>
            <w:tcW w:w="2874" w:type="pct"/>
            <w:vAlign w:val="center"/>
          </w:tcPr>
          <w:p w14:paraId="27949699" w14:textId="1C64C30F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10μL ST1+ 90μL DNA 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0A622894" w14:textId="1125C33D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30 </w:t>
            </w:r>
          </w:p>
        </w:tc>
      </w:tr>
      <w:tr w:rsidR="00E1615B" w:rsidRPr="001C36F5" w14:paraId="5EEEEB02" w14:textId="41095551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19EC8AC5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ST3</w:t>
            </w:r>
          </w:p>
        </w:tc>
        <w:tc>
          <w:tcPr>
            <w:tcW w:w="2874" w:type="pct"/>
            <w:vAlign w:val="center"/>
          </w:tcPr>
          <w:p w14:paraId="229458A6" w14:textId="42EE7EFD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10μL ST2+ 90μL DNA 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30198ACF" w14:textId="053C6DA6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3 </w:t>
            </w:r>
          </w:p>
        </w:tc>
      </w:tr>
      <w:tr w:rsidR="00E1615B" w:rsidRPr="001C36F5" w14:paraId="4467D761" w14:textId="07F5E691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0EBA9454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ST4</w:t>
            </w:r>
          </w:p>
        </w:tc>
        <w:tc>
          <w:tcPr>
            <w:tcW w:w="2874" w:type="pct"/>
            <w:vAlign w:val="center"/>
          </w:tcPr>
          <w:p w14:paraId="26D923DF" w14:textId="066B671F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10μL ST3+90μL DNA 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7341F52E" w14:textId="176B47E2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0.3 </w:t>
            </w:r>
          </w:p>
        </w:tc>
      </w:tr>
      <w:tr w:rsidR="00E1615B" w:rsidRPr="001C36F5" w14:paraId="6651435A" w14:textId="7A9115C4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5EBE6CD8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ST5</w:t>
            </w:r>
          </w:p>
        </w:tc>
        <w:tc>
          <w:tcPr>
            <w:tcW w:w="2874" w:type="pct"/>
            <w:vAlign w:val="center"/>
          </w:tcPr>
          <w:p w14:paraId="4A6274AF" w14:textId="31C373C8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10μL ST4+ 90μL DNA 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3E232BBA" w14:textId="75D758D0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0.03 </w:t>
            </w:r>
          </w:p>
        </w:tc>
      </w:tr>
      <w:tr w:rsidR="00E1615B" w:rsidRPr="001C36F5" w14:paraId="366354BC" w14:textId="434B1277" w:rsidTr="007E672C">
        <w:trPr>
          <w:trHeight w:hRule="exact" w:val="510"/>
          <w:jc w:val="center"/>
        </w:trPr>
        <w:tc>
          <w:tcPr>
            <w:tcW w:w="679" w:type="pct"/>
            <w:vAlign w:val="center"/>
          </w:tcPr>
          <w:p w14:paraId="5691CA28" w14:textId="77777777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ST6</w:t>
            </w:r>
          </w:p>
        </w:tc>
        <w:tc>
          <w:tcPr>
            <w:tcW w:w="2874" w:type="pct"/>
            <w:vAlign w:val="center"/>
          </w:tcPr>
          <w:p w14:paraId="3205410A" w14:textId="235E3440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 xml:space="preserve">10μL ST5+ 90μL DNA </w:t>
            </w:r>
            <w:r w:rsidRPr="001C36F5">
              <w:rPr>
                <w:rFonts w:cs="Arial" w:hint="eastAsia"/>
                <w:lang w:eastAsia="zh-CN"/>
              </w:rPr>
              <w:t>稀释液</w:t>
            </w:r>
          </w:p>
        </w:tc>
        <w:tc>
          <w:tcPr>
            <w:tcW w:w="1447" w:type="pct"/>
            <w:vAlign w:val="center"/>
          </w:tcPr>
          <w:p w14:paraId="0E9CF4AD" w14:textId="2FE0C7C4" w:rsidR="00E1615B" w:rsidRPr="001C36F5" w:rsidRDefault="00E1615B" w:rsidP="00F0732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1C36F5">
              <w:rPr>
                <w:rFonts w:cs="Arial"/>
                <w:lang w:eastAsia="zh-CN"/>
              </w:rPr>
              <w:t>0.003</w:t>
            </w:r>
          </w:p>
        </w:tc>
      </w:tr>
    </w:tbl>
    <w:p w14:paraId="07A6BF23" w14:textId="3C10CFEE" w:rsidR="00583C87" w:rsidRPr="00BA3512" w:rsidRDefault="00BA3512" w:rsidP="00922B34">
      <w:pPr>
        <w:pStyle w:val="Text"/>
        <w:tabs>
          <w:tab w:val="left" w:pos="357"/>
        </w:tabs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  <w:r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备注：</w:t>
      </w:r>
      <w:r w:rsidR="003A316B" w:rsidRPr="001C36F5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可根据实验需求，等比调整稀释体积</w:t>
      </w:r>
      <w:r w:rsidR="00635A3E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；已融化使用的</w:t>
      </w:r>
      <w:r w:rsidR="00635A3E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D</w:t>
      </w:r>
      <w:r w:rsidR="00635A3E">
        <w:rPr>
          <w:rFonts w:ascii="Arial" w:eastAsia="楷体" w:hAnsi="Arial" w:cs="Arial"/>
          <w:bCs/>
          <w:sz w:val="21"/>
          <w:szCs w:val="21"/>
          <w:lang w:val="en-GB" w:eastAsia="zh-CN"/>
        </w:rPr>
        <w:t>NA</w:t>
      </w:r>
      <w:r w:rsidR="00635A3E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稀释液</w:t>
      </w:r>
      <w:r w:rsidR="00136E1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应</w:t>
      </w:r>
      <w:r w:rsidR="00583C8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保存于</w:t>
      </w:r>
      <w:r w:rsidR="00583C8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2~</w:t>
      </w:r>
      <w:r w:rsidR="00583C87">
        <w:rPr>
          <w:rFonts w:ascii="Arial" w:eastAsia="楷体" w:hAnsi="Arial" w:cs="Arial"/>
          <w:bCs/>
          <w:sz w:val="21"/>
          <w:szCs w:val="21"/>
          <w:lang w:val="en-GB" w:eastAsia="zh-CN"/>
        </w:rPr>
        <w:t>8</w:t>
      </w:r>
      <w:r w:rsidR="00583C87">
        <w:rPr>
          <w:rFonts w:ascii="Arial" w:eastAsia="楷体" w:hAnsi="Arial" w:cs="Arial" w:hint="eastAsia"/>
          <w:bCs/>
          <w:sz w:val="21"/>
          <w:szCs w:val="21"/>
          <w:lang w:val="en-GB" w:eastAsia="zh-CN"/>
        </w:rPr>
        <w:t>℃。</w:t>
      </w:r>
      <w:r w:rsidR="00922B34" w:rsidRPr="00BA3512">
        <w:rPr>
          <w:rFonts w:ascii="Arial" w:eastAsia="楷体" w:hAnsi="Arial" w:cs="Arial"/>
          <w:sz w:val="21"/>
          <w:szCs w:val="21"/>
          <w:lang w:val="en-GB" w:eastAsia="zh-CN"/>
        </w:rPr>
        <w:t>参考品的稀释和标准曲线的制备好后应于</w:t>
      </w:r>
      <w:r w:rsidR="00922B34" w:rsidRPr="00BA3512">
        <w:rPr>
          <w:rFonts w:ascii="Arial" w:eastAsia="楷体" w:hAnsi="Arial" w:cs="Arial"/>
          <w:sz w:val="21"/>
          <w:szCs w:val="21"/>
          <w:lang w:val="en-GB" w:eastAsia="zh-CN"/>
        </w:rPr>
        <w:t>2~8</w:t>
      </w:r>
      <w:r w:rsidR="00922B34" w:rsidRPr="00D15023">
        <w:rPr>
          <w:rFonts w:ascii="楷体" w:eastAsia="楷体" w:hAnsi="楷体" w:cs="宋体" w:hint="eastAsia"/>
          <w:sz w:val="21"/>
          <w:szCs w:val="21"/>
          <w:lang w:val="en-GB" w:eastAsia="zh-CN"/>
        </w:rPr>
        <w:t>℃</w:t>
      </w:r>
      <w:r w:rsidR="00922B34" w:rsidRPr="00BA3512">
        <w:rPr>
          <w:rFonts w:ascii="Arial" w:eastAsia="楷体" w:hAnsi="Arial" w:cs="Arial"/>
          <w:sz w:val="21"/>
          <w:szCs w:val="21"/>
          <w:lang w:val="en-GB" w:eastAsia="zh-CN"/>
        </w:rPr>
        <w:t>暂存</w:t>
      </w:r>
      <w:r w:rsidR="00CE6BB0">
        <w:rPr>
          <w:rFonts w:ascii="Arial" w:eastAsia="楷体" w:hAnsi="Arial" w:cs="Arial" w:hint="eastAsia"/>
          <w:sz w:val="21"/>
          <w:szCs w:val="21"/>
          <w:lang w:val="en-GB" w:eastAsia="zh-CN"/>
        </w:rPr>
        <w:t>。</w:t>
      </w:r>
    </w:p>
    <w:p w14:paraId="43E43BEF" w14:textId="42315FD1" w:rsidR="003A316B" w:rsidRDefault="003A316B" w:rsidP="00F524DA">
      <w:pPr>
        <w:pStyle w:val="Text"/>
        <w:tabs>
          <w:tab w:val="left" w:pos="357"/>
        </w:tabs>
        <w:adjustRightInd w:val="0"/>
        <w:snapToGrid w:val="0"/>
        <w:rPr>
          <w:rFonts w:ascii="Arial" w:eastAsia="楷体" w:hAnsi="Arial" w:cs="Arial"/>
          <w:bCs/>
          <w:sz w:val="22"/>
          <w:szCs w:val="22"/>
          <w:lang w:val="en-GB" w:eastAsia="zh-CN"/>
        </w:rPr>
      </w:pPr>
    </w:p>
    <w:p w14:paraId="5F1B85E7" w14:textId="77777777" w:rsidR="004E3DD5" w:rsidRPr="00693DB2" w:rsidRDefault="004E3DD5" w:rsidP="004E3DD5">
      <w:pPr>
        <w:pStyle w:val="111"/>
        <w:rPr>
          <w:lang w:val="en-GB"/>
        </w:rPr>
      </w:pPr>
      <w:bookmarkStart w:id="435" w:name="_Hlk113405079"/>
      <w:r w:rsidRPr="00693DB2">
        <w:rPr>
          <w:lang w:val="en-GB"/>
        </w:rPr>
        <w:t>待测样品</w:t>
      </w:r>
      <w:r w:rsidRPr="00693DB2">
        <w:rPr>
          <w:lang w:val="en-GB"/>
        </w:rPr>
        <w:t>pH</w:t>
      </w:r>
      <w:r w:rsidRPr="00693DB2">
        <w:rPr>
          <w:lang w:val="en-GB"/>
        </w:rPr>
        <w:t>值确定并调节</w:t>
      </w:r>
    </w:p>
    <w:p w14:paraId="48E95368" w14:textId="1DA376D9" w:rsidR="004E3DD5" w:rsidRPr="00693DB2" w:rsidRDefault="004E3DD5" w:rsidP="008F1EB5">
      <w:pPr>
        <w:pStyle w:val="3-6"/>
        <w:ind w:left="852"/>
        <w:rPr>
          <w:lang w:eastAsia="zh-CN"/>
        </w:rPr>
      </w:pPr>
      <w:r w:rsidRPr="00693DB2">
        <w:rPr>
          <w:lang w:eastAsia="zh-CN"/>
        </w:rPr>
        <w:t>一般情况下纯化过程中间样品的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值均为中性，若样品的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＜</w:t>
      </w:r>
      <w:r w:rsidRPr="00693DB2">
        <w:rPr>
          <w:lang w:eastAsia="zh-CN"/>
        </w:rPr>
        <w:t>5</w:t>
      </w:r>
      <w:r w:rsidRPr="00693DB2">
        <w:rPr>
          <w:lang w:eastAsia="zh-CN"/>
        </w:rPr>
        <w:t>或</w:t>
      </w:r>
      <w:r w:rsidRPr="00693DB2">
        <w:rPr>
          <w:lang w:eastAsia="zh-CN"/>
        </w:rPr>
        <w:t>pH</w:t>
      </w:r>
      <w:r w:rsidRPr="00693DB2">
        <w:rPr>
          <w:lang w:eastAsia="zh-CN"/>
        </w:rPr>
        <w:t>＞</w:t>
      </w:r>
      <w:r w:rsidRPr="00693DB2">
        <w:rPr>
          <w:lang w:eastAsia="zh-CN"/>
        </w:rPr>
        <w:t>9</w:t>
      </w:r>
      <w:r w:rsidRPr="00693DB2">
        <w:rPr>
          <w:lang w:eastAsia="zh-CN"/>
        </w:rPr>
        <w:t>，会影响样品的纯化效果，因此在样品处理前先测试一下样品的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值，并可用</w:t>
      </w:r>
      <w:r w:rsidRPr="00693DB2">
        <w:rPr>
          <w:lang w:eastAsia="zh-CN"/>
        </w:rPr>
        <w:t>1M</w:t>
      </w:r>
      <w:r w:rsidR="00AA1B23">
        <w:rPr>
          <w:rFonts w:hint="eastAsia"/>
          <w:lang w:eastAsia="zh-CN"/>
        </w:rPr>
        <w:t>的</w:t>
      </w:r>
      <w:r w:rsidR="004D64BF">
        <w:rPr>
          <w:lang w:eastAsia="zh-CN"/>
        </w:rPr>
        <w:t xml:space="preserve"> </w:t>
      </w:r>
      <w:r w:rsidR="008F1EB5">
        <w:rPr>
          <w:rFonts w:hint="eastAsia"/>
          <w:lang w:eastAsia="zh-CN"/>
        </w:rPr>
        <w:t>H</w:t>
      </w:r>
      <w:r w:rsidR="008F1EB5">
        <w:rPr>
          <w:lang w:eastAsia="zh-CN"/>
        </w:rPr>
        <w:t>Cl</w:t>
      </w:r>
      <w:r w:rsidR="008F1EB5">
        <w:rPr>
          <w:rFonts w:hint="eastAsia"/>
          <w:lang w:eastAsia="zh-CN"/>
        </w:rPr>
        <w:t>溶液</w:t>
      </w:r>
      <w:r w:rsidRPr="00693DB2">
        <w:rPr>
          <w:lang w:eastAsia="zh-CN"/>
        </w:rPr>
        <w:t>或</w:t>
      </w:r>
      <w:bookmarkStart w:id="436" w:name="_Hlk116377082"/>
      <w:r w:rsidRPr="00693DB2">
        <w:rPr>
          <w:lang w:eastAsia="zh-CN"/>
        </w:rPr>
        <w:t>1M</w:t>
      </w:r>
      <w:r w:rsidR="00AA1B23">
        <w:rPr>
          <w:rFonts w:hint="eastAsia"/>
          <w:lang w:eastAsia="zh-CN"/>
        </w:rPr>
        <w:t>的</w:t>
      </w:r>
      <w:r w:rsidR="004D64BF">
        <w:rPr>
          <w:lang w:eastAsia="zh-CN"/>
        </w:rPr>
        <w:t xml:space="preserve"> </w:t>
      </w:r>
      <w:r w:rsidR="00F822DD">
        <w:rPr>
          <w:lang w:eastAsia="zh-CN"/>
        </w:rPr>
        <w:lastRenderedPageBreak/>
        <w:t>N</w:t>
      </w:r>
      <w:r w:rsidR="00F822DD">
        <w:rPr>
          <w:rFonts w:hint="eastAsia"/>
          <w:lang w:eastAsia="zh-CN"/>
        </w:rPr>
        <w:t>aOH</w:t>
      </w:r>
      <w:r w:rsidR="00F822DD">
        <w:rPr>
          <w:rFonts w:hint="eastAsia"/>
          <w:lang w:eastAsia="zh-CN"/>
        </w:rPr>
        <w:t>溶液</w:t>
      </w:r>
      <w:bookmarkEnd w:id="436"/>
      <w:r w:rsidRPr="00693DB2">
        <w:rPr>
          <w:lang w:eastAsia="zh-CN"/>
        </w:rPr>
        <w:t>调整样品的</w:t>
      </w:r>
      <w:r w:rsidRPr="00693DB2">
        <w:rPr>
          <w:lang w:eastAsia="zh-CN"/>
        </w:rPr>
        <w:t>pH</w:t>
      </w:r>
      <w:r w:rsidRPr="00693DB2">
        <w:rPr>
          <w:lang w:eastAsia="zh-CN"/>
        </w:rPr>
        <w:t>值至中性后（</w:t>
      </w:r>
      <w:r w:rsidRPr="00693DB2">
        <w:rPr>
          <w:lang w:eastAsia="zh-CN"/>
        </w:rPr>
        <w:t>pH6.0~8.0</w:t>
      </w:r>
      <w:r w:rsidRPr="00693DB2">
        <w:rPr>
          <w:lang w:eastAsia="zh-CN"/>
        </w:rPr>
        <w:t>）再进行纯化操作。</w:t>
      </w:r>
      <w:r w:rsidRPr="00693DB2">
        <w:t>（</w:t>
      </w:r>
      <w:proofErr w:type="spellStart"/>
      <w:r w:rsidRPr="00693DB2">
        <w:t>备注：可以用</w:t>
      </w:r>
      <w:proofErr w:type="spellEnd"/>
      <w:r w:rsidRPr="00693DB2">
        <w:t>pH</w:t>
      </w:r>
      <w:proofErr w:type="spellStart"/>
      <w:r w:rsidRPr="00693DB2">
        <w:t>试纸测定</w:t>
      </w:r>
      <w:proofErr w:type="spellEnd"/>
      <w:r w:rsidRPr="00693DB2">
        <w:t>。</w:t>
      </w:r>
      <w:r w:rsidRPr="00693DB2">
        <w:rPr>
          <w:lang w:eastAsia="zh-CN"/>
        </w:rPr>
        <w:t>）</w:t>
      </w:r>
    </w:p>
    <w:bookmarkEnd w:id="435"/>
    <w:p w14:paraId="4A01076F" w14:textId="77777777" w:rsidR="004E3DD5" w:rsidRDefault="004E3DD5" w:rsidP="004E3DD5">
      <w:pPr>
        <w:pStyle w:val="3-6"/>
        <w:ind w:left="852"/>
      </w:pPr>
    </w:p>
    <w:p w14:paraId="42600F19" w14:textId="06496661" w:rsidR="00F524DA" w:rsidRPr="00EA26DF" w:rsidRDefault="004F792E" w:rsidP="003A316B">
      <w:pPr>
        <w:pStyle w:val="111"/>
        <w:rPr>
          <w:lang w:val="en-GB"/>
        </w:rPr>
      </w:pPr>
      <w:r>
        <w:rPr>
          <w:rFonts w:hint="eastAsia"/>
          <w:lang w:val="en-GB"/>
        </w:rPr>
        <w:t>待测</w:t>
      </w:r>
      <w:r w:rsidR="00F524DA" w:rsidRPr="00EA26DF">
        <w:rPr>
          <w:rFonts w:hint="eastAsia"/>
          <w:lang w:val="en-GB"/>
        </w:rPr>
        <w:t>样品</w:t>
      </w:r>
      <w:r>
        <w:rPr>
          <w:rFonts w:hint="eastAsia"/>
          <w:lang w:val="en-GB"/>
        </w:rPr>
        <w:t>的稀释</w:t>
      </w:r>
    </w:p>
    <w:p w14:paraId="1D52F037" w14:textId="3288F561" w:rsidR="00397551" w:rsidRDefault="00DE03E2" w:rsidP="00846D71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对于待测样品是</w:t>
      </w:r>
      <w:r w:rsidR="00486AA4">
        <w:rPr>
          <w:rFonts w:hint="eastAsia"/>
          <w:lang w:eastAsia="zh-CN"/>
        </w:rPr>
        <w:t>原液中控</w:t>
      </w:r>
      <w:r>
        <w:rPr>
          <w:rFonts w:hint="eastAsia"/>
          <w:lang w:eastAsia="zh-CN"/>
        </w:rPr>
        <w:t>样品，</w:t>
      </w:r>
      <w:r w:rsidRPr="00EA26DF">
        <w:rPr>
          <w:rFonts w:hint="eastAsia"/>
          <w:lang w:eastAsia="zh-CN"/>
        </w:rPr>
        <w:t>可</w:t>
      </w:r>
      <w:r>
        <w:rPr>
          <w:rFonts w:hint="eastAsia"/>
          <w:lang w:eastAsia="zh-CN"/>
        </w:rPr>
        <w:t>用</w:t>
      </w:r>
      <w:bookmarkStart w:id="437" w:name="_Hlk113284758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×</w:t>
      </w:r>
      <w:r>
        <w:rPr>
          <w:lang w:eastAsia="zh-CN"/>
        </w:rPr>
        <w:t>PBS</w:t>
      </w:r>
      <w:r>
        <w:rPr>
          <w:rFonts w:hint="eastAsia"/>
          <w:lang w:eastAsia="zh-CN"/>
        </w:rPr>
        <w:t>缓冲液</w:t>
      </w:r>
      <w:bookmarkStart w:id="438" w:name="_Hlk113405099"/>
      <w:r w:rsidR="004E3DD5">
        <w:rPr>
          <w:rFonts w:hint="eastAsia"/>
          <w:lang w:eastAsia="zh-CN"/>
        </w:rPr>
        <w:t>（不含镁和钙）</w:t>
      </w:r>
      <w:bookmarkEnd w:id="438"/>
      <w:r w:rsidRPr="00EA26DF">
        <w:rPr>
          <w:rFonts w:hint="eastAsia"/>
          <w:lang w:eastAsia="zh-CN"/>
        </w:rPr>
        <w:t>对样品进行适宜</w:t>
      </w:r>
      <w:r>
        <w:rPr>
          <w:rFonts w:hint="eastAsia"/>
          <w:lang w:eastAsia="zh-CN"/>
        </w:rPr>
        <w:t>倍数的稀释</w:t>
      </w:r>
      <w:bookmarkEnd w:id="437"/>
      <w:r>
        <w:rPr>
          <w:rFonts w:hint="eastAsia"/>
          <w:lang w:eastAsia="zh-CN"/>
        </w:rPr>
        <w:t>（一般可考虑将高</w:t>
      </w:r>
      <w:r>
        <w:rPr>
          <w:rFonts w:hint="eastAsia"/>
          <w:lang w:eastAsia="zh-CN"/>
        </w:rPr>
        <w:t>D</w:t>
      </w:r>
      <w:r>
        <w:rPr>
          <w:lang w:eastAsia="zh-CN"/>
        </w:rPr>
        <w:t>NA</w:t>
      </w:r>
      <w:r>
        <w:rPr>
          <w:rFonts w:hint="eastAsia"/>
          <w:lang w:eastAsia="zh-CN"/>
        </w:rPr>
        <w:t>含量样品稀释</w:t>
      </w:r>
      <w:r>
        <w:rPr>
          <w:rFonts w:hint="eastAsia"/>
          <w:lang w:eastAsia="zh-CN"/>
        </w:rPr>
        <w:t>1</w:t>
      </w:r>
      <w:r>
        <w:rPr>
          <w:lang w:eastAsia="zh-CN"/>
        </w:rPr>
        <w:t>00</w:t>
      </w:r>
      <w:r>
        <w:rPr>
          <w:rFonts w:hint="eastAsia"/>
          <w:lang w:eastAsia="zh-CN"/>
        </w:rPr>
        <w:t>倍或</w:t>
      </w:r>
      <w:r>
        <w:rPr>
          <w:rFonts w:hint="eastAsia"/>
          <w:lang w:eastAsia="zh-CN"/>
        </w:rPr>
        <w:t>1</w:t>
      </w:r>
      <w:r>
        <w:rPr>
          <w:lang w:eastAsia="zh-CN"/>
        </w:rPr>
        <w:t>00</w:t>
      </w:r>
      <w:r w:rsidR="00D15023">
        <w:rPr>
          <w:rFonts w:hint="eastAsia"/>
          <w:lang w:eastAsia="zh-CN"/>
        </w:rPr>
        <w:t>0</w:t>
      </w:r>
      <w:r>
        <w:rPr>
          <w:lang w:eastAsia="zh-CN"/>
        </w:rPr>
        <w:t>0</w:t>
      </w:r>
      <w:r>
        <w:rPr>
          <w:rFonts w:hint="eastAsia"/>
          <w:lang w:eastAsia="zh-CN"/>
        </w:rPr>
        <w:t>倍），每一步稀释倍数应不大于</w:t>
      </w:r>
      <w:r>
        <w:rPr>
          <w:rFonts w:hint="eastAsia"/>
          <w:lang w:eastAsia="zh-CN"/>
        </w:rPr>
        <w:t>1</w:t>
      </w:r>
      <w:r>
        <w:rPr>
          <w:lang w:eastAsia="zh-CN"/>
        </w:rPr>
        <w:t>0</w:t>
      </w:r>
      <w:r w:rsidR="00D15023">
        <w:rPr>
          <w:rFonts w:hint="eastAsia"/>
          <w:lang w:eastAsia="zh-CN"/>
        </w:rPr>
        <w:t>倍进行稀释。对于待测样品是原液，用</w:t>
      </w:r>
      <w:r w:rsidR="00D15023">
        <w:rPr>
          <w:rFonts w:hint="eastAsia"/>
          <w:lang w:eastAsia="zh-CN"/>
        </w:rPr>
        <w:t>1</w:t>
      </w:r>
      <w:r w:rsidR="00D15023">
        <w:rPr>
          <w:rFonts w:hint="eastAsia"/>
          <w:lang w:eastAsia="zh-CN"/>
        </w:rPr>
        <w:t>×</w:t>
      </w:r>
      <w:r w:rsidR="00D15023">
        <w:rPr>
          <w:rFonts w:hint="eastAsia"/>
          <w:lang w:eastAsia="zh-CN"/>
        </w:rPr>
        <w:t>P</w:t>
      </w:r>
      <w:r w:rsidR="00D15023">
        <w:rPr>
          <w:lang w:eastAsia="zh-CN"/>
        </w:rPr>
        <w:t>BS</w:t>
      </w:r>
      <w:r w:rsidR="00D15023">
        <w:rPr>
          <w:rFonts w:hint="eastAsia"/>
          <w:lang w:eastAsia="zh-CN"/>
        </w:rPr>
        <w:t>缓冲液（不含镁和钙）对样品进行</w:t>
      </w:r>
      <w:r w:rsidR="00D15023">
        <w:rPr>
          <w:rFonts w:hint="eastAsia"/>
          <w:lang w:eastAsia="zh-CN"/>
        </w:rPr>
        <w:t>10</w:t>
      </w:r>
      <w:r w:rsidR="00D15023">
        <w:rPr>
          <w:rFonts w:hint="eastAsia"/>
          <w:lang w:eastAsia="zh-CN"/>
        </w:rPr>
        <w:t>倍稀释。</w:t>
      </w:r>
      <w:r>
        <w:rPr>
          <w:rFonts w:hint="eastAsia"/>
          <w:lang w:eastAsia="zh-CN"/>
        </w:rPr>
        <w:t>具体步骤如下</w:t>
      </w:r>
      <w:r w:rsidR="00D15023">
        <w:rPr>
          <w:rFonts w:hint="eastAsia"/>
          <w:lang w:eastAsia="zh-CN"/>
        </w:rPr>
        <w:t>：</w:t>
      </w:r>
    </w:p>
    <w:p w14:paraId="65C5BF2C" w14:textId="64F85C52" w:rsidR="0078373C" w:rsidRPr="001C36F5" w:rsidRDefault="0078373C" w:rsidP="0078373C">
      <w:pPr>
        <w:pStyle w:val="1111"/>
        <w:ind w:left="840" w:hangingChars="400" w:hanging="840"/>
      </w:pPr>
      <w:r>
        <w:rPr>
          <w:rFonts w:hint="eastAsia"/>
        </w:rPr>
        <w:t>将</w:t>
      </w:r>
      <w:r w:rsidR="004B7037">
        <w:rPr>
          <w:rFonts w:hint="eastAsia"/>
        </w:rPr>
        <w:t>待测</w:t>
      </w:r>
      <w:r>
        <w:rPr>
          <w:rFonts w:hint="eastAsia"/>
        </w:rPr>
        <w:t>样品置于冰盒上融化，待完全融化后，轻微振荡混匀，快速离心</w:t>
      </w:r>
      <w:r>
        <w:rPr>
          <w:rFonts w:hint="eastAsia"/>
        </w:rPr>
        <w:t>5s</w:t>
      </w:r>
      <w:r>
        <w:rPr>
          <w:rFonts w:hint="eastAsia"/>
        </w:rPr>
        <w:t>。</w:t>
      </w:r>
    </w:p>
    <w:p w14:paraId="6E43E169" w14:textId="77777777" w:rsidR="0078373C" w:rsidRPr="001C36F5" w:rsidRDefault="0078373C" w:rsidP="0078373C">
      <w:pPr>
        <w:pStyle w:val="3-6"/>
        <w:ind w:left="852"/>
        <w:rPr>
          <w:lang w:eastAsia="zh-CN"/>
        </w:rPr>
      </w:pPr>
    </w:p>
    <w:p w14:paraId="3D2B5E99" w14:textId="66C30C04" w:rsidR="0078373C" w:rsidRPr="001C36F5" w:rsidRDefault="0078373C" w:rsidP="0078373C">
      <w:pPr>
        <w:pStyle w:val="1111"/>
        <w:ind w:left="840" w:hanging="840"/>
      </w:pPr>
      <w:r w:rsidRPr="001C36F5">
        <w:rPr>
          <w:rFonts w:hint="eastAsia"/>
        </w:rPr>
        <w:t>取</w:t>
      </w:r>
      <w:r w:rsidR="004F792E">
        <w:rPr>
          <w:rFonts w:hint="eastAsia"/>
        </w:rPr>
        <w:t>n</w:t>
      </w:r>
      <w:r w:rsidR="00224F88">
        <w:rPr>
          <w:rFonts w:hint="eastAsia"/>
        </w:rPr>
        <w:t>支</w:t>
      </w:r>
      <w:r w:rsidRPr="001C36F5">
        <w:rPr>
          <w:rFonts w:hint="eastAsia"/>
        </w:rPr>
        <w:t>干净的</w:t>
      </w:r>
      <w:r w:rsidRPr="001C36F5">
        <w:t>1.5mL</w:t>
      </w:r>
      <w:r w:rsidRPr="001C36F5">
        <w:rPr>
          <w:rFonts w:hint="eastAsia"/>
        </w:rPr>
        <w:t>离心管。</w:t>
      </w:r>
    </w:p>
    <w:p w14:paraId="43D8EB53" w14:textId="77777777" w:rsidR="0078373C" w:rsidRPr="001C36F5" w:rsidRDefault="0078373C" w:rsidP="0078373C">
      <w:pPr>
        <w:pStyle w:val="11111"/>
        <w:numPr>
          <w:ilvl w:val="0"/>
          <w:numId w:val="0"/>
        </w:numPr>
        <w:rPr>
          <w:rFonts w:cs="Arial"/>
          <w:sz w:val="22"/>
          <w:szCs w:val="22"/>
        </w:rPr>
      </w:pPr>
    </w:p>
    <w:p w14:paraId="177F530D" w14:textId="53E11EE9" w:rsidR="007E64D1" w:rsidRDefault="004F792E" w:rsidP="00D15023">
      <w:pPr>
        <w:pStyle w:val="1111"/>
        <w:ind w:left="840" w:hanging="840"/>
      </w:pPr>
      <w:r>
        <w:rPr>
          <w:rFonts w:hint="eastAsia"/>
        </w:rPr>
        <w:t>根据实验设计</w:t>
      </w:r>
      <w:r w:rsidR="005F6D46">
        <w:rPr>
          <w:rFonts w:hint="eastAsia"/>
        </w:rPr>
        <w:t>的稀</w:t>
      </w:r>
      <w:r>
        <w:rPr>
          <w:rFonts w:hint="eastAsia"/>
        </w:rPr>
        <w:t>释倍数，每管</w:t>
      </w:r>
      <w:r w:rsidR="005F6D46">
        <w:rPr>
          <w:rFonts w:hint="eastAsia"/>
        </w:rPr>
        <w:t>先加入</w:t>
      </w:r>
      <w:r w:rsidR="007E64D1">
        <w:rPr>
          <w:rFonts w:hint="eastAsia"/>
        </w:rPr>
        <w:t>适量的</w:t>
      </w:r>
      <w:r w:rsidR="004E3DD5">
        <w:rPr>
          <w:rFonts w:hint="eastAsia"/>
        </w:rPr>
        <w:t>1</w:t>
      </w:r>
      <w:r w:rsidR="004E3DD5">
        <w:rPr>
          <w:rFonts w:hint="eastAsia"/>
        </w:rPr>
        <w:t>×</w:t>
      </w:r>
      <w:r w:rsidR="004E3DD5">
        <w:t>PBS</w:t>
      </w:r>
      <w:r w:rsidR="004E3DD5">
        <w:rPr>
          <w:rFonts w:hint="eastAsia"/>
        </w:rPr>
        <w:t>缓冲液</w:t>
      </w:r>
      <w:r w:rsidR="005F6D46">
        <w:rPr>
          <w:rFonts w:hint="eastAsia"/>
        </w:rPr>
        <w:t>，再取相应的</w:t>
      </w:r>
      <w:r w:rsidR="007E64D1">
        <w:rPr>
          <w:rFonts w:hint="eastAsia"/>
        </w:rPr>
        <w:t>待测</w:t>
      </w:r>
      <w:r w:rsidR="005F6D46">
        <w:rPr>
          <w:rFonts w:hint="eastAsia"/>
        </w:rPr>
        <w:t>样品量</w:t>
      </w:r>
      <w:r w:rsidR="0004121E">
        <w:rPr>
          <w:rFonts w:hint="eastAsia"/>
        </w:rPr>
        <w:t>，混匀</w:t>
      </w:r>
      <w:r w:rsidR="005F6D46">
        <w:rPr>
          <w:rFonts w:hint="eastAsia"/>
        </w:rPr>
        <w:t>。</w:t>
      </w:r>
    </w:p>
    <w:p w14:paraId="438FE6C1" w14:textId="77777777" w:rsidR="008D3DE6" w:rsidRDefault="008D3DE6" w:rsidP="00D15023">
      <w:pPr>
        <w:rPr>
          <w:lang w:eastAsia="zh-CN"/>
        </w:rPr>
      </w:pPr>
    </w:p>
    <w:p w14:paraId="57B39590" w14:textId="7A681C12" w:rsidR="00CD0FCB" w:rsidRDefault="00CD0FCB" w:rsidP="008D3DE6">
      <w:pPr>
        <w:pStyle w:val="111"/>
      </w:pPr>
      <w:bookmarkStart w:id="439" w:name="_Hlk110768734"/>
      <w:r>
        <w:rPr>
          <w:rFonts w:hint="eastAsia"/>
        </w:rPr>
        <w:t>未加标样品的制备</w:t>
      </w:r>
    </w:p>
    <w:p w14:paraId="580319C9" w14:textId="683DF617" w:rsidR="00EA4D40" w:rsidRDefault="00EA4D40" w:rsidP="007E64DC">
      <w:pPr>
        <w:pStyle w:val="1111"/>
      </w:pPr>
      <w:r w:rsidRPr="001C36F5">
        <w:rPr>
          <w:rFonts w:hint="eastAsia"/>
        </w:rPr>
        <w:t>取</w:t>
      </w:r>
      <w:r>
        <w:rPr>
          <w:rFonts w:hint="eastAsia"/>
        </w:rPr>
        <w:t>n</w:t>
      </w:r>
      <w:r w:rsidRPr="001C36F5">
        <w:rPr>
          <w:rFonts w:hint="eastAsia"/>
        </w:rPr>
        <w:t>支干净的</w:t>
      </w:r>
      <w:r w:rsidRPr="001C36F5">
        <w:t>1.5mL</w:t>
      </w:r>
      <w:r w:rsidRPr="001C36F5">
        <w:rPr>
          <w:rFonts w:hint="eastAsia"/>
        </w:rPr>
        <w:t>离心管</w:t>
      </w:r>
      <w:r>
        <w:rPr>
          <w:rFonts w:hint="eastAsia"/>
        </w:rPr>
        <w:t>，分别标记为</w:t>
      </w:r>
      <w:r>
        <w:rPr>
          <w:rFonts w:hint="eastAsia"/>
        </w:rPr>
        <w:t>S</w:t>
      </w:r>
      <w:r>
        <w:t>M1…</w:t>
      </w:r>
      <w:r>
        <w:rPr>
          <w:rFonts w:hint="eastAsia"/>
        </w:rPr>
        <w:t>n</w:t>
      </w:r>
      <w:r>
        <w:rPr>
          <w:rFonts w:hint="eastAsia"/>
        </w:rPr>
        <w:t>。</w:t>
      </w:r>
    </w:p>
    <w:p w14:paraId="2C16B4C3" w14:textId="77777777" w:rsidR="00EA4D40" w:rsidRDefault="00EA4D40" w:rsidP="00EA4D40">
      <w:pPr>
        <w:pStyle w:val="1111"/>
        <w:numPr>
          <w:ilvl w:val="0"/>
          <w:numId w:val="0"/>
        </w:numPr>
        <w:ind w:left="357"/>
      </w:pPr>
    </w:p>
    <w:p w14:paraId="3D6673FB" w14:textId="18D393D0" w:rsidR="007E64DC" w:rsidRDefault="00EA4D40" w:rsidP="00EA4D40">
      <w:pPr>
        <w:pStyle w:val="1111"/>
        <w:ind w:left="840" w:hanging="840"/>
      </w:pPr>
      <w:r>
        <w:rPr>
          <w:rFonts w:hint="eastAsia"/>
        </w:rPr>
        <w:t>每管分别加入</w:t>
      </w:r>
      <w:r>
        <w:t>100</w:t>
      </w:r>
      <w:r w:rsidRPr="001C36F5">
        <w:t>μL</w:t>
      </w:r>
      <w:r w:rsidR="00360271">
        <w:rPr>
          <w:rFonts w:hint="eastAsia"/>
        </w:rPr>
        <w:t>待测</w:t>
      </w:r>
      <w:r w:rsidR="007E64DC">
        <w:rPr>
          <w:rFonts w:hint="eastAsia"/>
        </w:rPr>
        <w:t>样品（</w:t>
      </w:r>
      <w:r w:rsidR="007E64DC">
        <w:rPr>
          <w:rFonts w:hint="eastAsia"/>
        </w:rPr>
        <w:t>4</w:t>
      </w:r>
      <w:r w:rsidR="007E64DC">
        <w:t>.</w:t>
      </w:r>
      <w:r w:rsidR="009811B1">
        <w:t>6</w:t>
      </w:r>
      <w:r w:rsidR="007E64DC">
        <w:t>.</w:t>
      </w:r>
      <w:r w:rsidR="004E3DD5">
        <w:t>4</w:t>
      </w:r>
      <w:r w:rsidR="007E64DC">
        <w:rPr>
          <w:rFonts w:hint="eastAsia"/>
        </w:rPr>
        <w:t>步骤处理后的样品）</w:t>
      </w:r>
      <w:r w:rsidR="00A34D28">
        <w:rPr>
          <w:rFonts w:hint="eastAsia"/>
        </w:rPr>
        <w:t>。</w:t>
      </w:r>
    </w:p>
    <w:p w14:paraId="1541CC71" w14:textId="77777777" w:rsidR="00CF7ABC" w:rsidRDefault="00CF7ABC" w:rsidP="00CF7ABC">
      <w:pPr>
        <w:pStyle w:val="affff3"/>
        <w:ind w:firstLine="480"/>
        <w:rPr>
          <w:lang w:eastAsia="zh-CN"/>
        </w:rPr>
      </w:pPr>
    </w:p>
    <w:p w14:paraId="4E43BCD7" w14:textId="00BFC69C" w:rsidR="00CF7ABC" w:rsidRDefault="00CF7ABC" w:rsidP="00EA4D40">
      <w:pPr>
        <w:pStyle w:val="1111"/>
        <w:ind w:left="840" w:hanging="840"/>
      </w:pPr>
      <w:r>
        <w:rPr>
          <w:rFonts w:hint="eastAsia"/>
        </w:rPr>
        <w:t>再每管分别加入</w:t>
      </w:r>
      <w:r>
        <w:rPr>
          <w:rFonts w:hint="eastAsia"/>
        </w:rPr>
        <w:t>1</w:t>
      </w:r>
      <w:r>
        <w:t>0</w:t>
      </w:r>
      <w:r w:rsidRPr="001C36F5">
        <w:t>μL</w:t>
      </w:r>
      <w:r>
        <w:rPr>
          <w:rFonts w:hint="eastAsia"/>
        </w:rPr>
        <w:t>的</w:t>
      </w:r>
      <w:r>
        <w:t>DNA</w:t>
      </w:r>
      <w:r>
        <w:rPr>
          <w:rFonts w:hint="eastAsia"/>
        </w:rPr>
        <w:t>稀释液</w:t>
      </w:r>
      <w:r>
        <w:t xml:space="preserve"> </w:t>
      </w:r>
      <w:r>
        <w:rPr>
          <w:rFonts w:hint="eastAsia"/>
        </w:rPr>
        <w:t>，轻微混匀，瞬时离心</w:t>
      </w:r>
      <w:r w:rsidR="001A4598">
        <w:rPr>
          <w:rFonts w:hint="eastAsia"/>
        </w:rPr>
        <w:t>。</w:t>
      </w:r>
    </w:p>
    <w:p w14:paraId="3196D2A4" w14:textId="77777777" w:rsidR="00A34D28" w:rsidRDefault="00A34D28" w:rsidP="00A34D28">
      <w:pPr>
        <w:pStyle w:val="affff3"/>
        <w:ind w:firstLine="480"/>
        <w:rPr>
          <w:lang w:eastAsia="zh-CN"/>
        </w:rPr>
      </w:pPr>
    </w:p>
    <w:p w14:paraId="78C91E89" w14:textId="3BFE3BC2" w:rsidR="00A34D28" w:rsidRDefault="00A34D28" w:rsidP="008D3DE6">
      <w:pPr>
        <w:pStyle w:val="111"/>
      </w:pPr>
      <w:r>
        <w:rPr>
          <w:rFonts w:hint="eastAsia"/>
        </w:rPr>
        <w:t>加标样品的制备</w:t>
      </w:r>
    </w:p>
    <w:p w14:paraId="1E39C623" w14:textId="47CD2144" w:rsidR="00334249" w:rsidRDefault="00334249" w:rsidP="00334249">
      <w:pPr>
        <w:pStyle w:val="1111"/>
      </w:pPr>
      <w:r w:rsidRPr="001C36F5">
        <w:rPr>
          <w:rFonts w:hint="eastAsia"/>
        </w:rPr>
        <w:t>取</w:t>
      </w:r>
      <w:r>
        <w:rPr>
          <w:rFonts w:hint="eastAsia"/>
        </w:rPr>
        <w:t>n</w:t>
      </w:r>
      <w:r w:rsidRPr="001C36F5">
        <w:rPr>
          <w:rFonts w:hint="eastAsia"/>
        </w:rPr>
        <w:t>支干净的</w:t>
      </w:r>
      <w:r w:rsidRPr="001C36F5">
        <w:t>1.5mL</w:t>
      </w:r>
      <w:r w:rsidRPr="001C36F5">
        <w:rPr>
          <w:rFonts w:hint="eastAsia"/>
        </w:rPr>
        <w:t>离心管</w:t>
      </w:r>
      <w:r>
        <w:rPr>
          <w:rFonts w:hint="eastAsia"/>
        </w:rPr>
        <w:t>，分别标记为</w:t>
      </w:r>
      <w:r w:rsidR="00383001">
        <w:t>ERC</w:t>
      </w:r>
      <w:r>
        <w:t>1…</w:t>
      </w:r>
      <w:r>
        <w:rPr>
          <w:rFonts w:hint="eastAsia"/>
        </w:rPr>
        <w:t>n</w:t>
      </w:r>
      <w:r w:rsidR="00383001">
        <w:rPr>
          <w:rFonts w:hint="eastAsia"/>
        </w:rPr>
        <w:t>（编号顺序与待测样品一致）</w:t>
      </w:r>
      <w:r>
        <w:rPr>
          <w:rFonts w:hint="eastAsia"/>
        </w:rPr>
        <w:t>。</w:t>
      </w:r>
    </w:p>
    <w:p w14:paraId="2972F8FE" w14:textId="77777777" w:rsidR="00334249" w:rsidRDefault="00334249" w:rsidP="00334249">
      <w:pPr>
        <w:pStyle w:val="1111"/>
        <w:numPr>
          <w:ilvl w:val="0"/>
          <w:numId w:val="0"/>
        </w:numPr>
        <w:ind w:left="357"/>
      </w:pPr>
    </w:p>
    <w:p w14:paraId="3AC6FEAB" w14:textId="5DB4C8AC" w:rsidR="00334249" w:rsidRDefault="00334249" w:rsidP="00334249">
      <w:pPr>
        <w:pStyle w:val="1111"/>
        <w:ind w:left="840" w:hanging="840"/>
      </w:pPr>
      <w:r>
        <w:rPr>
          <w:rFonts w:hint="eastAsia"/>
        </w:rPr>
        <w:t>每管分别加入</w:t>
      </w:r>
      <w:r>
        <w:t>100</w:t>
      </w:r>
      <w:r w:rsidRPr="001C36F5">
        <w:t>μL</w:t>
      </w:r>
      <w:r w:rsidR="00360271">
        <w:rPr>
          <w:rFonts w:hint="eastAsia"/>
        </w:rPr>
        <w:t>待测</w:t>
      </w:r>
      <w:r>
        <w:rPr>
          <w:rFonts w:hint="eastAsia"/>
        </w:rPr>
        <w:t>样品（</w:t>
      </w:r>
      <w:r>
        <w:rPr>
          <w:rFonts w:hint="eastAsia"/>
        </w:rPr>
        <w:t>4</w:t>
      </w:r>
      <w:r>
        <w:t>.</w:t>
      </w:r>
      <w:r w:rsidR="009811B1">
        <w:t>6</w:t>
      </w:r>
      <w:r>
        <w:t>.</w:t>
      </w:r>
      <w:r w:rsidR="004E3DD5">
        <w:t>4</w:t>
      </w:r>
      <w:r>
        <w:rPr>
          <w:rFonts w:hint="eastAsia"/>
        </w:rPr>
        <w:t>步骤处理后的样品）。</w:t>
      </w:r>
    </w:p>
    <w:p w14:paraId="4F83E15D" w14:textId="77777777" w:rsidR="00383001" w:rsidRDefault="00383001" w:rsidP="00383001">
      <w:pPr>
        <w:pStyle w:val="affff3"/>
        <w:ind w:firstLine="480"/>
        <w:rPr>
          <w:lang w:eastAsia="zh-CN"/>
        </w:rPr>
      </w:pPr>
    </w:p>
    <w:p w14:paraId="012A28C3" w14:textId="322ECDB6" w:rsidR="0004121E" w:rsidRDefault="0004121E" w:rsidP="00334249">
      <w:pPr>
        <w:pStyle w:val="1111"/>
        <w:ind w:left="840" w:hanging="840"/>
      </w:pPr>
      <w:r>
        <w:rPr>
          <w:rFonts w:hint="eastAsia"/>
        </w:rPr>
        <w:t>再每管分别加入</w:t>
      </w:r>
      <w:r w:rsidR="00383001">
        <w:rPr>
          <w:rFonts w:hint="eastAsia"/>
        </w:rPr>
        <w:t>1</w:t>
      </w:r>
      <w:r w:rsidR="00383001">
        <w:t>0</w:t>
      </w:r>
      <w:r w:rsidR="00383001" w:rsidRPr="001C36F5">
        <w:t>μL</w:t>
      </w:r>
      <w:r w:rsidR="00383001">
        <w:rPr>
          <w:rFonts w:hint="eastAsia"/>
        </w:rPr>
        <w:t>的</w:t>
      </w:r>
      <w:r w:rsidR="00383001">
        <w:rPr>
          <w:rFonts w:hint="eastAsia"/>
        </w:rPr>
        <w:t>S</w:t>
      </w:r>
      <w:r w:rsidR="00383001">
        <w:t xml:space="preserve">T3 </w:t>
      </w:r>
      <w:r w:rsidR="00383001">
        <w:rPr>
          <w:rFonts w:hint="eastAsia"/>
        </w:rPr>
        <w:t>，</w:t>
      </w:r>
      <w:r>
        <w:rPr>
          <w:rFonts w:hint="eastAsia"/>
        </w:rPr>
        <w:t>混匀</w:t>
      </w:r>
      <w:r w:rsidR="0035665F">
        <w:rPr>
          <w:rFonts w:hint="eastAsia"/>
        </w:rPr>
        <w:t>，</w:t>
      </w:r>
      <w:r w:rsidR="00171406">
        <w:rPr>
          <w:rFonts w:hint="eastAsia"/>
        </w:rPr>
        <w:t>瞬时</w:t>
      </w:r>
      <w:r w:rsidR="0035665F">
        <w:rPr>
          <w:rFonts w:hint="eastAsia"/>
        </w:rPr>
        <w:t>离心</w:t>
      </w:r>
      <w:r w:rsidR="00851DAF">
        <w:rPr>
          <w:rFonts w:hint="eastAsia"/>
        </w:rPr>
        <w:t>，</w:t>
      </w:r>
      <w:bookmarkStart w:id="440" w:name="_Hlk112970183"/>
      <w:r w:rsidR="00CF7ABC">
        <w:rPr>
          <w:rFonts w:hint="eastAsia"/>
        </w:rPr>
        <w:t>使加标理论浓度为</w:t>
      </w:r>
      <w:r w:rsidR="00CF7ABC" w:rsidRPr="00434636">
        <w:t>0.2727pg/</w:t>
      </w:r>
      <w:proofErr w:type="spellStart"/>
      <w:r w:rsidR="00CF7ABC" w:rsidRPr="00434636">
        <w:t>μL</w:t>
      </w:r>
      <w:bookmarkEnd w:id="440"/>
      <w:proofErr w:type="spellEnd"/>
      <w:r>
        <w:rPr>
          <w:rFonts w:hint="eastAsia"/>
        </w:rPr>
        <w:t>。</w:t>
      </w:r>
    </w:p>
    <w:p w14:paraId="496A60C2" w14:textId="77777777" w:rsidR="0004121E" w:rsidRDefault="0004121E" w:rsidP="0004121E">
      <w:pPr>
        <w:pStyle w:val="affff3"/>
        <w:ind w:firstLine="480"/>
        <w:rPr>
          <w:lang w:eastAsia="zh-CN"/>
        </w:rPr>
      </w:pPr>
    </w:p>
    <w:p w14:paraId="0AA1D5AB" w14:textId="1732A3D0" w:rsidR="007E64D1" w:rsidRDefault="008D3DE6" w:rsidP="008D3DE6">
      <w:pPr>
        <w:pStyle w:val="111"/>
      </w:pPr>
      <w:r>
        <w:rPr>
          <w:rFonts w:hint="eastAsia"/>
        </w:rPr>
        <w:t>阴性对照样品的制备</w:t>
      </w:r>
    </w:p>
    <w:p w14:paraId="4B2CE406" w14:textId="77777777" w:rsidR="00846D71" w:rsidRDefault="00DE03E2" w:rsidP="00F822DD">
      <w:pPr>
        <w:pStyle w:val="3-6"/>
        <w:ind w:left="852"/>
        <w:rPr>
          <w:lang w:eastAsia="zh-CN"/>
        </w:rPr>
      </w:pPr>
      <w:bookmarkStart w:id="441" w:name="_Hlk113016879"/>
      <w:r>
        <w:rPr>
          <w:rFonts w:hint="eastAsia"/>
          <w:lang w:eastAsia="zh-CN"/>
        </w:rPr>
        <w:t>取</w:t>
      </w:r>
      <w:r>
        <w:rPr>
          <w:lang w:eastAsia="zh-CN"/>
        </w:rPr>
        <w:t>100</w:t>
      </w:r>
      <w:r w:rsidRPr="001C36F5">
        <w:t>μ</w:t>
      </w:r>
      <w:r w:rsidRPr="001C36F5">
        <w:rPr>
          <w:lang w:eastAsia="zh-CN"/>
        </w:rPr>
        <w:t>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D</w:t>
      </w:r>
      <w:r>
        <w:rPr>
          <w:lang w:eastAsia="zh-CN"/>
        </w:rPr>
        <w:t>NA</w:t>
      </w:r>
      <w:r>
        <w:rPr>
          <w:rFonts w:hint="eastAsia"/>
          <w:lang w:eastAsia="zh-CN"/>
        </w:rPr>
        <w:t>稀释液加入干净的离心管中，作为阴性对照样品，标记为</w:t>
      </w:r>
      <w:r>
        <w:rPr>
          <w:rFonts w:hint="eastAsia"/>
          <w:lang w:eastAsia="zh-CN"/>
        </w:rPr>
        <w:t>N</w:t>
      </w:r>
      <w:r>
        <w:rPr>
          <w:lang w:eastAsia="zh-CN"/>
        </w:rPr>
        <w:t>CS</w:t>
      </w:r>
      <w:r>
        <w:rPr>
          <w:rFonts w:hint="eastAsia"/>
          <w:lang w:eastAsia="zh-CN"/>
        </w:rPr>
        <w:t>。</w:t>
      </w:r>
    </w:p>
    <w:p w14:paraId="48DEFDBA" w14:textId="14819B3B" w:rsidR="00CC220F" w:rsidRDefault="00DE03E2" w:rsidP="00F822DD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取</w:t>
      </w:r>
      <w:r>
        <w:rPr>
          <w:lang w:eastAsia="zh-CN"/>
        </w:rPr>
        <w:t>100</w:t>
      </w:r>
      <w:r w:rsidRPr="001C36F5">
        <w:t>μ</w:t>
      </w:r>
      <w:r w:rsidRPr="001C36F5">
        <w:rPr>
          <w:lang w:eastAsia="zh-CN"/>
        </w:rPr>
        <w:t>L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×</w:t>
      </w:r>
      <w:r>
        <w:rPr>
          <w:lang w:eastAsia="zh-CN"/>
        </w:rPr>
        <w:t>PBS</w:t>
      </w:r>
      <w:r>
        <w:rPr>
          <w:rFonts w:hint="eastAsia"/>
          <w:lang w:eastAsia="zh-CN"/>
        </w:rPr>
        <w:t>缓冲液加入干净的离心管中，作为阴性对照样品，标记为</w:t>
      </w:r>
      <w:r>
        <w:rPr>
          <w:rFonts w:hint="eastAsia"/>
          <w:lang w:eastAsia="zh-CN"/>
        </w:rPr>
        <w:t>N</w:t>
      </w:r>
      <w:r>
        <w:rPr>
          <w:lang w:eastAsia="zh-CN"/>
        </w:rPr>
        <w:t>CS2</w:t>
      </w:r>
      <w:bookmarkEnd w:id="441"/>
      <w:r w:rsidR="00E27BD2">
        <w:rPr>
          <w:rFonts w:hint="eastAsia"/>
          <w:lang w:eastAsia="zh-CN"/>
        </w:rPr>
        <w:t>。</w:t>
      </w:r>
    </w:p>
    <w:p w14:paraId="23684123" w14:textId="3E39A31E" w:rsidR="001F28B0" w:rsidRPr="00B4150C" w:rsidRDefault="001F28B0" w:rsidP="001F28B0">
      <w:pPr>
        <w:pStyle w:val="1111"/>
        <w:numPr>
          <w:ilvl w:val="0"/>
          <w:numId w:val="0"/>
        </w:numPr>
        <w:ind w:left="357" w:hanging="357"/>
        <w:rPr>
          <w:b/>
          <w:bCs w:val="0"/>
        </w:rPr>
      </w:pPr>
      <w:bookmarkStart w:id="442" w:name="_Hlk109393822"/>
      <w:bookmarkEnd w:id="439"/>
      <w:r w:rsidRPr="00B4150C">
        <w:rPr>
          <w:rFonts w:hint="eastAsia"/>
          <w:b/>
          <w:bCs w:val="0"/>
        </w:rPr>
        <w:t>未加标样品、</w:t>
      </w:r>
      <w:r w:rsidR="002F5C42" w:rsidRPr="00B4150C">
        <w:rPr>
          <w:rFonts w:hint="eastAsia"/>
          <w:b/>
          <w:bCs w:val="0"/>
        </w:rPr>
        <w:t>加标样品及阴性对照样品的制备</w:t>
      </w:r>
      <w:bookmarkEnd w:id="442"/>
      <w:r w:rsidR="002F5C42" w:rsidRPr="00B4150C">
        <w:rPr>
          <w:rFonts w:hint="eastAsia"/>
          <w:b/>
          <w:bCs w:val="0"/>
        </w:rPr>
        <w:t>示例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1"/>
        <w:gridCol w:w="1411"/>
        <w:gridCol w:w="875"/>
        <w:gridCol w:w="875"/>
        <w:gridCol w:w="987"/>
        <w:gridCol w:w="1327"/>
        <w:gridCol w:w="1269"/>
        <w:gridCol w:w="1200"/>
      </w:tblGrid>
      <w:tr w:rsidR="00DE03E2" w:rsidRPr="00EA26DF" w14:paraId="5D43B279" w14:textId="77777777" w:rsidTr="0077023C">
        <w:trPr>
          <w:tblHeader/>
          <w:jc w:val="center"/>
        </w:trPr>
        <w:tc>
          <w:tcPr>
            <w:tcW w:w="750" w:type="pct"/>
            <w:shd w:val="clear" w:color="auto" w:fill="C6D9F1" w:themeFill="text2" w:themeFillTint="33"/>
            <w:vAlign w:val="center"/>
          </w:tcPr>
          <w:p w14:paraId="1C3A6965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lastRenderedPageBreak/>
              <w:t>样品类型</w:t>
            </w:r>
          </w:p>
        </w:tc>
        <w:tc>
          <w:tcPr>
            <w:tcW w:w="755" w:type="pct"/>
            <w:shd w:val="clear" w:color="auto" w:fill="C6D9F1" w:themeFill="text2" w:themeFillTint="33"/>
            <w:vAlign w:val="center"/>
          </w:tcPr>
          <w:p w14:paraId="07EA0656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t>原样品或稀释后的样品体积（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468" w:type="pct"/>
            <w:shd w:val="clear" w:color="auto" w:fill="C6D9F1" w:themeFill="text2" w:themeFillTint="33"/>
            <w:vAlign w:val="center"/>
          </w:tcPr>
          <w:p w14:paraId="3801BF06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t>DNA</w:t>
            </w:r>
            <w:r w:rsidRPr="00EA26DF">
              <w:rPr>
                <w:rFonts w:hint="eastAsia"/>
              </w:rPr>
              <w:t>稀释液（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468" w:type="pct"/>
            <w:shd w:val="clear" w:color="auto" w:fill="C6D9F1" w:themeFill="text2" w:themeFillTint="33"/>
            <w:vAlign w:val="center"/>
          </w:tcPr>
          <w:p w14:paraId="360A2258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×</w:t>
            </w:r>
            <w:r>
              <w:t>PBS</w:t>
            </w:r>
            <w:r>
              <w:rPr>
                <w:rFonts w:hint="eastAsia"/>
              </w:rPr>
              <w:t>缓冲液</w:t>
            </w:r>
            <w:r w:rsidRPr="00EA26DF">
              <w:rPr>
                <w:rFonts w:hint="eastAsia"/>
              </w:rPr>
              <w:t>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528" w:type="pct"/>
            <w:shd w:val="clear" w:color="auto" w:fill="C6D9F1" w:themeFill="text2" w:themeFillTint="33"/>
            <w:vAlign w:val="center"/>
          </w:tcPr>
          <w:p w14:paraId="3DD469A7" w14:textId="23B0DF8F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t>用于加标</w:t>
            </w:r>
            <w:r w:rsidR="00F822DD">
              <w:rPr>
                <w:rFonts w:hint="eastAsia"/>
              </w:rPr>
              <w:t>的</w:t>
            </w:r>
            <w:r w:rsidRPr="00EA26DF">
              <w:t>DNA</w:t>
            </w:r>
            <w:r w:rsidRPr="00EA26DF">
              <w:rPr>
                <w:rFonts w:hint="eastAsia"/>
              </w:rPr>
              <w:t>参考品管号</w:t>
            </w:r>
          </w:p>
        </w:tc>
        <w:tc>
          <w:tcPr>
            <w:tcW w:w="710" w:type="pct"/>
            <w:shd w:val="clear" w:color="auto" w:fill="C6D9F1" w:themeFill="text2" w:themeFillTint="33"/>
            <w:vAlign w:val="center"/>
          </w:tcPr>
          <w:p w14:paraId="18E603C9" w14:textId="04B9CEF4" w:rsidR="00DE03E2" w:rsidRPr="00EA26DF" w:rsidRDefault="00DE03E2" w:rsidP="0077023C">
            <w:pPr>
              <w:pStyle w:val="1-2"/>
              <w:spacing w:line="240" w:lineRule="auto"/>
              <w:jc w:val="center"/>
            </w:pPr>
            <w:r w:rsidRPr="00EA26DF">
              <w:rPr>
                <w:rFonts w:hint="eastAsia"/>
              </w:rPr>
              <w:t>用于加标</w:t>
            </w:r>
            <w:r w:rsidR="00F822DD">
              <w:rPr>
                <w:rFonts w:hint="eastAsia"/>
              </w:rPr>
              <w:t>的</w:t>
            </w:r>
            <w:r w:rsidRPr="00EA26DF">
              <w:t>DNA</w:t>
            </w:r>
            <w:r w:rsidRPr="00EA26DF">
              <w:rPr>
                <w:rFonts w:hint="eastAsia"/>
              </w:rPr>
              <w:t>参考品体积（</w:t>
            </w:r>
            <w:proofErr w:type="spellStart"/>
            <w:r w:rsidRPr="00EA26DF">
              <w:t>μL</w:t>
            </w:r>
            <w:proofErr w:type="spellEnd"/>
            <w:r w:rsidRPr="00EA26DF">
              <w:rPr>
                <w:rFonts w:hint="eastAsia"/>
              </w:rPr>
              <w:t>）</w:t>
            </w:r>
          </w:p>
        </w:tc>
        <w:tc>
          <w:tcPr>
            <w:tcW w:w="679" w:type="pct"/>
            <w:shd w:val="clear" w:color="auto" w:fill="C6D9F1" w:themeFill="text2" w:themeFillTint="33"/>
            <w:vAlign w:val="center"/>
          </w:tcPr>
          <w:p w14:paraId="4B2C00DF" w14:textId="77777777" w:rsidR="00DE03E2" w:rsidRPr="00EA26DF" w:rsidRDefault="00DE03E2" w:rsidP="0077023C">
            <w:pPr>
              <w:pStyle w:val="1-2"/>
              <w:spacing w:line="240" w:lineRule="auto"/>
              <w:jc w:val="center"/>
            </w:pPr>
            <w:r>
              <w:rPr>
                <w:rFonts w:hint="eastAsia"/>
              </w:rPr>
              <w:t>加标理论浓度（</w:t>
            </w:r>
            <w:proofErr w:type="spellStart"/>
            <w:r w:rsidRPr="00434636">
              <w:t>pg</w:t>
            </w:r>
            <w:proofErr w:type="spellEnd"/>
            <w:r w:rsidRPr="00434636">
              <w:t>/</w:t>
            </w:r>
            <w:proofErr w:type="spellStart"/>
            <w:r w:rsidRPr="00434636">
              <w:t>μL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643" w:type="pct"/>
            <w:shd w:val="clear" w:color="auto" w:fill="C6D9F1" w:themeFill="text2" w:themeFillTint="33"/>
            <w:vAlign w:val="center"/>
          </w:tcPr>
          <w:p w14:paraId="722A5675" w14:textId="77777777" w:rsidR="00DE03E2" w:rsidRDefault="00DE03E2" w:rsidP="0077023C">
            <w:pPr>
              <w:pStyle w:val="1-2"/>
              <w:spacing w:line="240" w:lineRule="auto"/>
              <w:jc w:val="center"/>
            </w:pPr>
            <w:r>
              <w:rPr>
                <w:rFonts w:hint="eastAsia"/>
              </w:rPr>
              <w:t>标记管号</w:t>
            </w:r>
          </w:p>
        </w:tc>
      </w:tr>
      <w:tr w:rsidR="00DE03E2" w:rsidRPr="00EA26DF" w14:paraId="1B44107F" w14:textId="77777777" w:rsidTr="0077023C">
        <w:trPr>
          <w:trHeight w:hRule="exact" w:val="454"/>
          <w:jc w:val="center"/>
        </w:trPr>
        <w:tc>
          <w:tcPr>
            <w:tcW w:w="750" w:type="pct"/>
            <w:vMerge w:val="restart"/>
            <w:vAlign w:val="center"/>
          </w:tcPr>
          <w:p w14:paraId="0922C26C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rPr>
                <w:rFonts w:hint="eastAsia"/>
              </w:rPr>
              <w:t>阴性对照</w:t>
            </w:r>
          </w:p>
        </w:tc>
        <w:tc>
          <w:tcPr>
            <w:tcW w:w="755" w:type="pct"/>
            <w:vAlign w:val="center"/>
          </w:tcPr>
          <w:p w14:paraId="15896362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68" w:type="pct"/>
            <w:vAlign w:val="center"/>
          </w:tcPr>
          <w:p w14:paraId="52B65847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100</w:t>
            </w:r>
          </w:p>
        </w:tc>
        <w:tc>
          <w:tcPr>
            <w:tcW w:w="468" w:type="pct"/>
            <w:vAlign w:val="center"/>
          </w:tcPr>
          <w:p w14:paraId="3865860B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528" w:type="pct"/>
            <w:vAlign w:val="center"/>
          </w:tcPr>
          <w:p w14:paraId="29D41D34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N/A</w:t>
            </w:r>
          </w:p>
        </w:tc>
        <w:tc>
          <w:tcPr>
            <w:tcW w:w="710" w:type="pct"/>
            <w:vAlign w:val="center"/>
          </w:tcPr>
          <w:p w14:paraId="4971192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79" w:type="pct"/>
            <w:vAlign w:val="center"/>
          </w:tcPr>
          <w:p w14:paraId="12DDB42C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vAlign w:val="center"/>
          </w:tcPr>
          <w:p w14:paraId="5E55C3C4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N</w:t>
            </w:r>
            <w:r>
              <w:t>CS</w:t>
            </w:r>
          </w:p>
        </w:tc>
      </w:tr>
      <w:tr w:rsidR="00DE03E2" w:rsidRPr="00EA26DF" w14:paraId="5906E6CA" w14:textId="77777777" w:rsidTr="0077023C">
        <w:trPr>
          <w:trHeight w:hRule="exact" w:val="454"/>
          <w:jc w:val="center"/>
        </w:trPr>
        <w:tc>
          <w:tcPr>
            <w:tcW w:w="750" w:type="pct"/>
            <w:vMerge/>
            <w:vAlign w:val="center"/>
          </w:tcPr>
          <w:p w14:paraId="1D3986E5" w14:textId="77777777" w:rsidR="00DE03E2" w:rsidRPr="00EA26DF" w:rsidRDefault="00DE03E2" w:rsidP="0077023C">
            <w:pPr>
              <w:pStyle w:val="1-2"/>
              <w:spacing w:line="240" w:lineRule="auto"/>
            </w:pPr>
          </w:p>
        </w:tc>
        <w:tc>
          <w:tcPr>
            <w:tcW w:w="755" w:type="pct"/>
            <w:vAlign w:val="center"/>
          </w:tcPr>
          <w:p w14:paraId="42F8BFDB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68" w:type="pct"/>
            <w:vAlign w:val="center"/>
          </w:tcPr>
          <w:p w14:paraId="5BE50508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468" w:type="pct"/>
            <w:vAlign w:val="center"/>
          </w:tcPr>
          <w:p w14:paraId="7BFEE0E4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28" w:type="pct"/>
            <w:vAlign w:val="center"/>
          </w:tcPr>
          <w:p w14:paraId="7C0674A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N/A</w:t>
            </w:r>
          </w:p>
        </w:tc>
        <w:tc>
          <w:tcPr>
            <w:tcW w:w="710" w:type="pct"/>
            <w:vAlign w:val="center"/>
          </w:tcPr>
          <w:p w14:paraId="1EB50A4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79" w:type="pct"/>
            <w:vAlign w:val="center"/>
          </w:tcPr>
          <w:p w14:paraId="2256F0ED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vAlign w:val="center"/>
          </w:tcPr>
          <w:p w14:paraId="7C6565FF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N</w:t>
            </w:r>
            <w:r>
              <w:t>CS2</w:t>
            </w:r>
          </w:p>
        </w:tc>
      </w:tr>
      <w:tr w:rsidR="00DE03E2" w:rsidRPr="00EA26DF" w14:paraId="61602AB4" w14:textId="77777777" w:rsidTr="0077023C">
        <w:trPr>
          <w:trHeight w:hRule="exact" w:val="454"/>
          <w:jc w:val="center"/>
        </w:trPr>
        <w:tc>
          <w:tcPr>
            <w:tcW w:w="750" w:type="pct"/>
            <w:vAlign w:val="center"/>
          </w:tcPr>
          <w:p w14:paraId="78D0B6A9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rPr>
                <w:rFonts w:hint="eastAsia"/>
              </w:rPr>
              <w:t>未加标样品</w:t>
            </w:r>
          </w:p>
        </w:tc>
        <w:tc>
          <w:tcPr>
            <w:tcW w:w="755" w:type="pct"/>
            <w:vAlign w:val="center"/>
          </w:tcPr>
          <w:p w14:paraId="79FC6515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100</w:t>
            </w:r>
          </w:p>
        </w:tc>
        <w:tc>
          <w:tcPr>
            <w:tcW w:w="468" w:type="pct"/>
            <w:vAlign w:val="center"/>
          </w:tcPr>
          <w:p w14:paraId="62BEC1D9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t>10</w:t>
            </w:r>
          </w:p>
        </w:tc>
        <w:tc>
          <w:tcPr>
            <w:tcW w:w="468" w:type="pct"/>
            <w:vAlign w:val="center"/>
          </w:tcPr>
          <w:p w14:paraId="4B1F9F56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528" w:type="pct"/>
            <w:vAlign w:val="center"/>
          </w:tcPr>
          <w:p w14:paraId="1730899A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N/A</w:t>
            </w:r>
          </w:p>
        </w:tc>
        <w:tc>
          <w:tcPr>
            <w:tcW w:w="710" w:type="pct"/>
            <w:vAlign w:val="center"/>
          </w:tcPr>
          <w:p w14:paraId="3C1B86E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679" w:type="pct"/>
            <w:vAlign w:val="center"/>
          </w:tcPr>
          <w:p w14:paraId="0712267B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0</w:t>
            </w:r>
          </w:p>
        </w:tc>
        <w:tc>
          <w:tcPr>
            <w:tcW w:w="643" w:type="pct"/>
            <w:vAlign w:val="center"/>
          </w:tcPr>
          <w:p w14:paraId="5E5AEDC3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S</w:t>
            </w:r>
            <w:r>
              <w:t>M1</w:t>
            </w:r>
          </w:p>
        </w:tc>
      </w:tr>
      <w:tr w:rsidR="00DE03E2" w:rsidRPr="00EA26DF" w14:paraId="62D67653" w14:textId="77777777" w:rsidTr="0077023C">
        <w:trPr>
          <w:trHeight w:hRule="exact" w:val="454"/>
          <w:jc w:val="center"/>
        </w:trPr>
        <w:tc>
          <w:tcPr>
            <w:tcW w:w="750" w:type="pct"/>
            <w:vAlign w:val="center"/>
          </w:tcPr>
          <w:p w14:paraId="41532590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rPr>
                <w:rFonts w:hint="eastAsia"/>
              </w:rPr>
              <w:t>加标样品</w:t>
            </w:r>
          </w:p>
        </w:tc>
        <w:tc>
          <w:tcPr>
            <w:tcW w:w="755" w:type="pct"/>
            <w:vAlign w:val="center"/>
          </w:tcPr>
          <w:p w14:paraId="2DD4EDEA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100</w:t>
            </w:r>
          </w:p>
        </w:tc>
        <w:tc>
          <w:tcPr>
            <w:tcW w:w="468" w:type="pct"/>
            <w:vAlign w:val="center"/>
          </w:tcPr>
          <w:p w14:paraId="5CB7F35C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468" w:type="pct"/>
            <w:vAlign w:val="center"/>
          </w:tcPr>
          <w:p w14:paraId="180009F5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0</w:t>
            </w:r>
          </w:p>
        </w:tc>
        <w:tc>
          <w:tcPr>
            <w:tcW w:w="528" w:type="pct"/>
            <w:vAlign w:val="center"/>
          </w:tcPr>
          <w:p w14:paraId="548AC74E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ST3</w:t>
            </w:r>
          </w:p>
        </w:tc>
        <w:tc>
          <w:tcPr>
            <w:tcW w:w="710" w:type="pct"/>
            <w:vAlign w:val="center"/>
          </w:tcPr>
          <w:p w14:paraId="6B0CEA3A" w14:textId="77777777" w:rsidR="00DE03E2" w:rsidRPr="00EA26DF" w:rsidRDefault="00DE03E2" w:rsidP="0077023C">
            <w:pPr>
              <w:pStyle w:val="1-2"/>
              <w:spacing w:line="240" w:lineRule="auto"/>
            </w:pPr>
            <w:r w:rsidRPr="00EA26DF">
              <w:t>10</w:t>
            </w:r>
          </w:p>
        </w:tc>
        <w:tc>
          <w:tcPr>
            <w:tcW w:w="679" w:type="pct"/>
            <w:vAlign w:val="center"/>
          </w:tcPr>
          <w:p w14:paraId="6982ACAD" w14:textId="77777777" w:rsidR="00DE03E2" w:rsidRPr="00EA26DF" w:rsidRDefault="00DE03E2" w:rsidP="0077023C">
            <w:pPr>
              <w:pStyle w:val="1-2"/>
              <w:spacing w:line="240" w:lineRule="auto"/>
            </w:pPr>
            <w:r>
              <w:t>0.2727</w:t>
            </w:r>
          </w:p>
        </w:tc>
        <w:tc>
          <w:tcPr>
            <w:tcW w:w="643" w:type="pct"/>
            <w:vAlign w:val="center"/>
          </w:tcPr>
          <w:p w14:paraId="5527618E" w14:textId="77777777" w:rsidR="00DE03E2" w:rsidRDefault="00DE03E2" w:rsidP="0077023C">
            <w:pPr>
              <w:pStyle w:val="1-2"/>
              <w:spacing w:line="240" w:lineRule="auto"/>
            </w:pPr>
            <w:r>
              <w:rPr>
                <w:rFonts w:hint="eastAsia"/>
              </w:rPr>
              <w:t>E</w:t>
            </w:r>
            <w:r>
              <w:t>RC1</w:t>
            </w:r>
          </w:p>
        </w:tc>
      </w:tr>
    </w:tbl>
    <w:p w14:paraId="6975D137" w14:textId="77777777" w:rsidR="00EA26DF" w:rsidRPr="00EA26DF" w:rsidRDefault="00EA26DF" w:rsidP="003E174C">
      <w:pPr>
        <w:pStyle w:val="3-6"/>
        <w:ind w:leftChars="0" w:left="0"/>
        <w:rPr>
          <w:lang w:eastAsia="zh-CN"/>
        </w:rPr>
      </w:pPr>
    </w:p>
    <w:p w14:paraId="2783C833" w14:textId="77777777" w:rsidR="00F524DA" w:rsidRPr="00EA26DF" w:rsidRDefault="00F524DA" w:rsidP="00DD3BE6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样品消化</w:t>
      </w:r>
    </w:p>
    <w:p w14:paraId="109D94C9" w14:textId="78AA4C62" w:rsidR="003D23F1" w:rsidRDefault="004D6354" w:rsidP="00E67C9B">
      <w:pPr>
        <w:pStyle w:val="1111"/>
        <w:numPr>
          <w:ilvl w:val="0"/>
          <w:numId w:val="0"/>
        </w:numPr>
        <w:ind w:left="840"/>
      </w:pPr>
      <w:r w:rsidRPr="00330FDD">
        <w:t>取</w:t>
      </w:r>
      <w:r w:rsidR="00E67C9B">
        <w:rPr>
          <w:rFonts w:hint="eastAsia"/>
        </w:rPr>
        <w:t>上述</w:t>
      </w:r>
      <w:r w:rsidRPr="00330FDD">
        <w:t>制备好的阴性对照样品、未加标样品、加标样品</w:t>
      </w:r>
      <w:r w:rsidR="00DD7240">
        <w:rPr>
          <w:rFonts w:hint="eastAsia"/>
        </w:rPr>
        <w:t>各</w:t>
      </w:r>
      <w:r w:rsidRPr="00330FDD">
        <w:t>100μL</w:t>
      </w:r>
      <w:r w:rsidRPr="00330FDD">
        <w:t>于新的</w:t>
      </w:r>
      <w:r w:rsidRPr="00330FDD">
        <w:t>1.5mL</w:t>
      </w:r>
      <w:r w:rsidRPr="00330FDD">
        <w:t>离心管中</w:t>
      </w:r>
      <w:r>
        <w:rPr>
          <w:rFonts w:hint="eastAsia"/>
        </w:rPr>
        <w:t>，标记的管号与样品制备一致</w:t>
      </w:r>
      <w:r w:rsidRPr="00330FDD">
        <w:t>，</w:t>
      </w:r>
      <w:r w:rsidR="004F17DF">
        <w:rPr>
          <w:rFonts w:hint="eastAsia"/>
        </w:rPr>
        <w:t>再</w:t>
      </w:r>
      <w:r w:rsidR="00F524DA" w:rsidRPr="00EA26DF">
        <w:rPr>
          <w:rFonts w:hint="eastAsia"/>
        </w:rPr>
        <w:t>分别加入</w:t>
      </w:r>
      <w:r w:rsidR="00F524DA" w:rsidRPr="00EA26DF">
        <w:t>10</w:t>
      </w:r>
      <w:r w:rsidR="00242240" w:rsidRPr="00EA26DF">
        <w:t>μL</w:t>
      </w:r>
      <w:r w:rsidR="00F524DA" w:rsidRPr="00EA26DF">
        <w:t xml:space="preserve"> 5M NaCl</w:t>
      </w:r>
      <w:r w:rsidR="004F17DF">
        <w:rPr>
          <w:rFonts w:hint="eastAsia"/>
        </w:rPr>
        <w:t>溶液于各管中</w:t>
      </w:r>
      <w:r w:rsidR="00840C91">
        <w:rPr>
          <w:rFonts w:hint="eastAsia"/>
        </w:rPr>
        <w:t>，</w:t>
      </w:r>
      <w:r w:rsidR="00840C91" w:rsidRPr="00EA26DF">
        <w:rPr>
          <w:rFonts w:hint="eastAsia"/>
        </w:rPr>
        <w:t>再</w:t>
      </w:r>
      <w:r w:rsidR="00840C91">
        <w:rPr>
          <w:rFonts w:hint="eastAsia"/>
        </w:rPr>
        <w:t>分别</w:t>
      </w:r>
      <w:r w:rsidR="00840C91" w:rsidRPr="00EA26DF">
        <w:rPr>
          <w:rFonts w:hint="eastAsia"/>
        </w:rPr>
        <w:t>加入</w:t>
      </w:r>
      <w:r w:rsidR="00840C91" w:rsidRPr="00EA26DF">
        <w:t>110μL</w:t>
      </w:r>
      <w:r w:rsidR="00840C91" w:rsidRPr="00EA26DF">
        <w:rPr>
          <w:rFonts w:hint="eastAsia"/>
        </w:rPr>
        <w:t>的蛋白酶</w:t>
      </w:r>
      <w:r w:rsidR="00840C91" w:rsidRPr="00EA26DF">
        <w:t>K</w:t>
      </w:r>
      <w:r w:rsidR="00840C91" w:rsidRPr="00EA26DF">
        <w:rPr>
          <w:rFonts w:hint="eastAsia"/>
        </w:rPr>
        <w:t>消化液振荡混匀后，</w:t>
      </w:r>
      <w:r w:rsidR="00840C91" w:rsidRPr="00EA26DF">
        <w:t>55</w:t>
      </w:r>
      <w:r w:rsidR="00840C91" w:rsidRPr="003913DC">
        <w:rPr>
          <w:rFonts w:ascii="楷体" w:hAnsi="楷体" w:cs="微软雅黑" w:hint="eastAsia"/>
        </w:rPr>
        <w:t>℃</w:t>
      </w:r>
      <w:r w:rsidR="00840C91" w:rsidRPr="00EA26DF">
        <w:rPr>
          <w:rFonts w:hint="eastAsia"/>
        </w:rPr>
        <w:t>水浴</w:t>
      </w:r>
      <w:r w:rsidR="00840C91" w:rsidRPr="00EA26DF">
        <w:t>1</w:t>
      </w:r>
      <w:r w:rsidR="00840C91">
        <w:rPr>
          <w:rFonts w:hint="eastAsia"/>
        </w:rPr>
        <w:t>h</w:t>
      </w:r>
      <w:r w:rsidR="003D23F1">
        <w:rPr>
          <w:rFonts w:hint="eastAsia"/>
        </w:rPr>
        <w:t>。</w:t>
      </w:r>
    </w:p>
    <w:p w14:paraId="04DDEBB5" w14:textId="77777777" w:rsidR="00F524DA" w:rsidRPr="00EA26DF" w:rsidRDefault="00F524DA" w:rsidP="00F524DA">
      <w:pPr>
        <w:pStyle w:val="3-6"/>
        <w:ind w:left="852"/>
        <w:rPr>
          <w:lang w:eastAsia="zh-CN"/>
        </w:rPr>
      </w:pPr>
    </w:p>
    <w:p w14:paraId="50A840A7" w14:textId="77777777" w:rsidR="00F524DA" w:rsidRPr="00EA26DF" w:rsidRDefault="00F524DA" w:rsidP="00AF209A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结合</w:t>
      </w:r>
    </w:p>
    <w:p w14:paraId="61C52A35" w14:textId="0CD83491" w:rsidR="00F524DA" w:rsidRPr="00EA26DF" w:rsidRDefault="003D23F1" w:rsidP="002D0E47">
      <w:pPr>
        <w:pStyle w:val="1111"/>
        <w:ind w:left="840" w:hanging="840"/>
      </w:pPr>
      <w:bookmarkStart w:id="443" w:name="_Hlk109393929"/>
      <w:r>
        <w:rPr>
          <w:rFonts w:hint="eastAsia"/>
        </w:rPr>
        <w:t>从水浴中取出</w:t>
      </w:r>
      <w:r w:rsidR="00F524DA" w:rsidRPr="00EA26DF">
        <w:rPr>
          <w:rFonts w:hint="eastAsia"/>
        </w:rPr>
        <w:t>样</w:t>
      </w:r>
      <w:r>
        <w:rPr>
          <w:rFonts w:hint="eastAsia"/>
        </w:rPr>
        <w:t>品</w:t>
      </w:r>
      <w:bookmarkEnd w:id="443"/>
      <w:r>
        <w:rPr>
          <w:rFonts w:hint="eastAsia"/>
        </w:rPr>
        <w:t>，</w:t>
      </w:r>
      <w:r w:rsidR="00F524DA" w:rsidRPr="00EA26DF">
        <w:rPr>
          <w:rFonts w:hint="eastAsia"/>
        </w:rPr>
        <w:t>快速离心</w:t>
      </w:r>
      <w:r w:rsidR="00F524DA" w:rsidRPr="00EA26DF">
        <w:t>30s</w:t>
      </w:r>
      <w:r w:rsidR="00F524DA" w:rsidRPr="00EA26DF">
        <w:rPr>
          <w:rFonts w:hint="eastAsia"/>
        </w:rPr>
        <w:t>，加入</w:t>
      </w:r>
      <w:r w:rsidR="00F524DA" w:rsidRPr="00EA26DF">
        <w:t>209.2</w:t>
      </w:r>
      <w:r w:rsidR="00242240" w:rsidRPr="00EA26DF">
        <w:t>μL</w:t>
      </w:r>
      <w:r w:rsidR="00F524DA" w:rsidRPr="00EA26DF">
        <w:rPr>
          <w:rFonts w:hint="eastAsia"/>
        </w:rPr>
        <w:t>的工作结合液，振荡混匀。</w:t>
      </w:r>
    </w:p>
    <w:p w14:paraId="63F12C30" w14:textId="77777777" w:rsidR="00F524DA" w:rsidRPr="00EA26DF" w:rsidRDefault="00F524DA" w:rsidP="00A0224F">
      <w:pPr>
        <w:pStyle w:val="3-6"/>
        <w:ind w:left="852"/>
        <w:rPr>
          <w:lang w:eastAsia="zh-CN"/>
        </w:rPr>
      </w:pPr>
    </w:p>
    <w:p w14:paraId="36390DB9" w14:textId="537D471E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快速离心</w:t>
      </w:r>
      <w:r w:rsidRPr="00EA26DF">
        <w:t>10s</w:t>
      </w:r>
      <w:r w:rsidRPr="00EA26DF">
        <w:rPr>
          <w:rFonts w:hint="eastAsia"/>
        </w:rPr>
        <w:t>后在样</w:t>
      </w:r>
      <w:r w:rsidR="007D072C">
        <w:rPr>
          <w:rFonts w:hint="eastAsia"/>
        </w:rPr>
        <w:t>品</w:t>
      </w:r>
      <w:r w:rsidRPr="00EA26DF">
        <w:rPr>
          <w:rFonts w:hint="eastAsia"/>
        </w:rPr>
        <w:t>混合物中分别加入</w:t>
      </w:r>
      <w:r w:rsidRPr="00EA26DF">
        <w:t>200</w:t>
      </w:r>
      <w:r w:rsidR="00242240" w:rsidRPr="00EA26DF">
        <w:t>μL</w:t>
      </w:r>
      <w:r w:rsidRPr="00EA26DF">
        <w:rPr>
          <w:rFonts w:hint="eastAsia"/>
        </w:rPr>
        <w:t>异丙醇，</w:t>
      </w:r>
      <w:r w:rsidRPr="00EA26DF">
        <w:t>10</w:t>
      </w:r>
      <w:r w:rsidR="00242240" w:rsidRPr="00EA26DF">
        <w:t>μL</w:t>
      </w:r>
      <w:r w:rsidRPr="00EA26DF">
        <w:rPr>
          <w:rFonts w:hint="eastAsia"/>
        </w:rPr>
        <w:t>磁珠。</w:t>
      </w:r>
      <w:r w:rsidR="00896217" w:rsidRPr="00EA26DF">
        <w:rPr>
          <w:rFonts w:hint="eastAsia"/>
        </w:rPr>
        <w:t>（注意</w:t>
      </w:r>
      <w:r w:rsidR="00896217">
        <w:rPr>
          <w:rFonts w:hint="eastAsia"/>
        </w:rPr>
        <w:t>：</w:t>
      </w:r>
      <w:r w:rsidR="00896217" w:rsidRPr="00EA26DF">
        <w:rPr>
          <w:rFonts w:hint="eastAsia"/>
        </w:rPr>
        <w:t>磁珠在使用前</w:t>
      </w:r>
      <w:r w:rsidR="003B7DEF">
        <w:rPr>
          <w:rFonts w:hint="eastAsia"/>
        </w:rPr>
        <w:t>充分混匀后取出</w:t>
      </w:r>
      <w:r w:rsidR="00E67C9B" w:rsidRPr="00E67C9B">
        <w:rPr>
          <w:rFonts w:hint="eastAsia"/>
        </w:rPr>
        <w:t>所需量</w:t>
      </w:r>
      <w:r w:rsidR="003B7DEF">
        <w:rPr>
          <w:rFonts w:hint="eastAsia"/>
        </w:rPr>
        <w:t>于</w:t>
      </w:r>
      <w:r w:rsidR="003B7DEF" w:rsidRPr="00330FDD">
        <w:t>新的</w:t>
      </w:r>
      <w:r w:rsidR="003B7DEF" w:rsidRPr="00330FDD">
        <w:t>1.5mL</w:t>
      </w:r>
      <w:r w:rsidR="003B7DEF" w:rsidRPr="00330FDD">
        <w:t>离心管</w:t>
      </w:r>
      <w:r w:rsidR="003B7DEF">
        <w:rPr>
          <w:rFonts w:hint="eastAsia"/>
        </w:rPr>
        <w:t>后于</w:t>
      </w:r>
      <w:r w:rsidR="00896217">
        <w:rPr>
          <w:rFonts w:hint="eastAsia"/>
        </w:rPr>
        <w:t>3</w:t>
      </w:r>
      <w:r w:rsidR="00896217">
        <w:t>7</w:t>
      </w:r>
      <w:r w:rsidR="00896217">
        <w:rPr>
          <w:rFonts w:hint="eastAsia"/>
        </w:rPr>
        <w:t>℃水浴</w:t>
      </w:r>
      <w:r w:rsidR="00896217">
        <w:rPr>
          <w:rFonts w:hint="eastAsia"/>
        </w:rPr>
        <w:t>1</w:t>
      </w:r>
      <w:r w:rsidR="00896217">
        <w:t>0</w:t>
      </w:r>
      <w:r w:rsidR="00896217">
        <w:rPr>
          <w:rFonts w:hint="eastAsia"/>
        </w:rPr>
        <w:t>min</w:t>
      </w:r>
      <w:r w:rsidR="00896217">
        <w:rPr>
          <w:rFonts w:hint="eastAsia"/>
        </w:rPr>
        <w:t>，</w:t>
      </w:r>
      <w:r w:rsidR="003B7DEF">
        <w:rPr>
          <w:rFonts w:hint="eastAsia"/>
        </w:rPr>
        <w:t>然后</w:t>
      </w:r>
      <w:r w:rsidR="00896217">
        <w:rPr>
          <w:rFonts w:hint="eastAsia"/>
        </w:rPr>
        <w:t>每次使用前应</w:t>
      </w:r>
      <w:r w:rsidR="003B7DEF">
        <w:rPr>
          <w:rFonts w:hint="eastAsia"/>
        </w:rPr>
        <w:t>充分</w:t>
      </w:r>
      <w:r w:rsidR="00896217" w:rsidRPr="00EA26DF">
        <w:rPr>
          <w:rFonts w:hint="eastAsia"/>
        </w:rPr>
        <w:t>振荡</w:t>
      </w:r>
      <w:r w:rsidR="00896217">
        <w:rPr>
          <w:rFonts w:hint="eastAsia"/>
        </w:rPr>
        <w:t>混匀</w:t>
      </w:r>
      <w:r w:rsidR="003B7DEF">
        <w:rPr>
          <w:rFonts w:hint="eastAsia"/>
        </w:rPr>
        <w:t>5s</w:t>
      </w:r>
      <w:r w:rsidR="00896217" w:rsidRPr="00EA26DF">
        <w:rPr>
          <w:rFonts w:hint="eastAsia"/>
        </w:rPr>
        <w:t>，</w:t>
      </w:r>
      <w:r w:rsidR="003B7DEF">
        <w:rPr>
          <w:rFonts w:hint="eastAsia"/>
        </w:rPr>
        <w:t>样品量较多（＞</w:t>
      </w:r>
      <w:r w:rsidR="003B7DEF">
        <w:rPr>
          <w:rFonts w:hint="eastAsia"/>
        </w:rPr>
        <w:t>5</w:t>
      </w:r>
      <w:r w:rsidR="003B7DEF">
        <w:rPr>
          <w:rFonts w:hint="eastAsia"/>
        </w:rPr>
        <w:t>个）</w:t>
      </w:r>
      <w:r w:rsidR="00577672">
        <w:rPr>
          <w:rFonts w:hint="eastAsia"/>
        </w:rPr>
        <w:t>时，每次加入前应再次充分</w:t>
      </w:r>
      <w:r w:rsidR="00577672" w:rsidRPr="00EA26DF">
        <w:rPr>
          <w:rFonts w:hint="eastAsia"/>
        </w:rPr>
        <w:t>振荡</w:t>
      </w:r>
      <w:r w:rsidR="00577672">
        <w:rPr>
          <w:rFonts w:hint="eastAsia"/>
        </w:rPr>
        <w:t>混匀</w:t>
      </w:r>
      <w:r w:rsidR="00577672">
        <w:rPr>
          <w:rFonts w:hint="eastAsia"/>
        </w:rPr>
        <w:t>5s</w:t>
      </w:r>
      <w:r w:rsidR="00577672">
        <w:rPr>
          <w:rFonts w:hint="eastAsia"/>
        </w:rPr>
        <w:t>，</w:t>
      </w:r>
      <w:r w:rsidR="00896217" w:rsidRPr="00EA26DF">
        <w:rPr>
          <w:rFonts w:hint="eastAsia"/>
        </w:rPr>
        <w:t>以保证加入磁珠的量一致</w:t>
      </w:r>
      <w:r w:rsidR="00577672">
        <w:rPr>
          <w:rFonts w:hint="eastAsia"/>
        </w:rPr>
        <w:t>。</w:t>
      </w:r>
      <w:r w:rsidRPr="00EA26DF">
        <w:rPr>
          <w:rFonts w:hint="eastAsia"/>
        </w:rPr>
        <w:t>）</w:t>
      </w:r>
    </w:p>
    <w:p w14:paraId="45D03558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5F9B4137" w14:textId="727515B6" w:rsidR="00F524DA" w:rsidRPr="00EA26DF" w:rsidRDefault="00F524DA" w:rsidP="009F798F">
      <w:pPr>
        <w:pStyle w:val="1111"/>
        <w:ind w:left="840" w:hanging="840"/>
      </w:pPr>
      <w:bookmarkStart w:id="444" w:name="_Hlk109393964"/>
      <w:r w:rsidRPr="00EA26DF">
        <w:rPr>
          <w:rFonts w:hint="eastAsia"/>
        </w:rPr>
        <w:t>将</w:t>
      </w:r>
      <w:r w:rsidR="007D072C">
        <w:rPr>
          <w:rFonts w:hint="eastAsia"/>
        </w:rPr>
        <w:t>装有全部混合物的</w:t>
      </w:r>
      <w:bookmarkEnd w:id="444"/>
      <w:r w:rsidRPr="00EA26DF">
        <w:rPr>
          <w:rFonts w:hint="eastAsia"/>
        </w:rPr>
        <w:t>离心管置于</w:t>
      </w:r>
      <w:r w:rsidR="00E55BA3">
        <w:rPr>
          <w:rFonts w:hint="eastAsia"/>
        </w:rPr>
        <w:t>迷你混匀仪</w:t>
      </w:r>
      <w:r w:rsidRPr="00EA26DF">
        <w:rPr>
          <w:rFonts w:hint="eastAsia"/>
        </w:rPr>
        <w:t>上振荡</w:t>
      </w:r>
      <w:r w:rsidRPr="00EA26DF">
        <w:t>5min</w:t>
      </w:r>
      <w:r w:rsidRPr="00EA26DF">
        <w:rPr>
          <w:rFonts w:hint="eastAsia"/>
        </w:rPr>
        <w:t>，快速离心</w:t>
      </w:r>
      <w:r w:rsidRPr="00EA26DF">
        <w:t>10s</w:t>
      </w:r>
      <w:r w:rsidRPr="00EA26DF">
        <w:rPr>
          <w:rFonts w:hint="eastAsia"/>
        </w:rPr>
        <w:t>后静置于磁性分离架上。</w:t>
      </w:r>
    </w:p>
    <w:p w14:paraId="6221C96C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45392A65" w14:textId="75B0B0D4" w:rsidR="00F524DA" w:rsidRPr="00EA26DF" w:rsidRDefault="00F524DA" w:rsidP="000C78BF">
      <w:pPr>
        <w:pStyle w:val="1111"/>
        <w:ind w:left="840" w:hanging="840"/>
      </w:pPr>
      <w:r w:rsidRPr="00EA26DF">
        <w:rPr>
          <w:rFonts w:hint="eastAsia"/>
        </w:rPr>
        <w:t>待溶液澄清后，磁珠完全分离后（约</w:t>
      </w:r>
      <w:r w:rsidRPr="00EA26DF">
        <w:t>3-5min</w:t>
      </w:r>
      <w:r w:rsidRPr="00EA26DF">
        <w:rPr>
          <w:rFonts w:hint="eastAsia"/>
        </w:rPr>
        <w:t>），用枪头小心移去上清</w:t>
      </w:r>
      <w:r w:rsidR="007D072C">
        <w:rPr>
          <w:rFonts w:hint="eastAsia"/>
        </w:rPr>
        <w:t>（去除上清时枪头避免搅动磁珠，避免磁珠同上清一起被去除）</w:t>
      </w:r>
      <w:r w:rsidRPr="00EA26DF">
        <w:rPr>
          <w:rFonts w:hint="eastAsia"/>
        </w:rPr>
        <w:t>。</w:t>
      </w:r>
    </w:p>
    <w:p w14:paraId="3D1C4FB1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0229FB77" w14:textId="77777777" w:rsidR="00F524DA" w:rsidRPr="00EA26DF" w:rsidRDefault="00F524DA" w:rsidP="000C78BF">
      <w:pPr>
        <w:pStyle w:val="111"/>
        <w:rPr>
          <w:lang w:val="en-GB"/>
        </w:rPr>
      </w:pPr>
      <w:r w:rsidRPr="00EA26DF">
        <w:rPr>
          <w:rFonts w:hint="eastAsia"/>
          <w:lang w:val="en-GB"/>
        </w:rPr>
        <w:t>洗涤</w:t>
      </w:r>
    </w:p>
    <w:p w14:paraId="1FA0C69F" w14:textId="50FD1909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从磁性分离架上取下含有磁珠的离心管，加入</w:t>
      </w:r>
      <w:r w:rsidRPr="00EA26DF">
        <w:t>700</w:t>
      </w:r>
      <w:r w:rsidR="00242240" w:rsidRPr="00EA26DF">
        <w:t>μL</w:t>
      </w:r>
      <w:r w:rsidRPr="00EA26DF">
        <w:rPr>
          <w:rFonts w:hint="eastAsia"/>
        </w:rPr>
        <w:t>洗涤液</w:t>
      </w:r>
      <w:r w:rsidRPr="00EA26DF">
        <w:t>A</w:t>
      </w:r>
      <w:r w:rsidRPr="00EA26DF">
        <w:rPr>
          <w:rFonts w:hint="eastAsia"/>
        </w:rPr>
        <w:t>，振荡</w:t>
      </w:r>
      <w:r w:rsidRPr="00EA26DF">
        <w:t>10s</w:t>
      </w:r>
      <w:r w:rsidRPr="00EA26DF">
        <w:rPr>
          <w:rFonts w:hint="eastAsia"/>
        </w:rPr>
        <w:t>使磁珠和洗涤液</w:t>
      </w:r>
      <w:r w:rsidRPr="00EA26DF">
        <w:t>A</w:t>
      </w:r>
      <w:r w:rsidRPr="00EA26DF">
        <w:rPr>
          <w:rFonts w:hint="eastAsia"/>
        </w:rPr>
        <w:t>混匀；快速离心</w:t>
      </w:r>
      <w:r w:rsidRPr="00EA26DF">
        <w:t>10s</w:t>
      </w:r>
      <w:r w:rsidRPr="00EA26DF">
        <w:rPr>
          <w:rFonts w:hint="eastAsia"/>
        </w:rPr>
        <w:t>后，将离心管重置于磁性分离架上。待溶液澄清，磁珠完全分离后，用枪头移去上清液，完成第</w:t>
      </w:r>
      <w:r w:rsidRPr="00EA26DF">
        <w:t>1</w:t>
      </w:r>
      <w:r w:rsidRPr="00EA26DF">
        <w:rPr>
          <w:rFonts w:hint="eastAsia"/>
        </w:rPr>
        <w:t>次磁珠洗涤。</w:t>
      </w:r>
    </w:p>
    <w:p w14:paraId="75F072B0" w14:textId="77777777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</w:p>
    <w:p w14:paraId="246CD23C" w14:textId="4D64E11D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lastRenderedPageBreak/>
        <w:t>从磁性分离</w:t>
      </w:r>
      <w:r w:rsidR="00D7704A">
        <w:rPr>
          <w:rFonts w:hint="eastAsia"/>
        </w:rPr>
        <w:t>架</w:t>
      </w:r>
      <w:r w:rsidRPr="00EA26DF">
        <w:rPr>
          <w:rFonts w:hint="eastAsia"/>
        </w:rPr>
        <w:t>上取下含有磁珠的离心管，加入</w:t>
      </w:r>
      <w:r w:rsidRPr="00EA26DF">
        <w:t>700</w:t>
      </w:r>
      <w:r w:rsidR="00242240" w:rsidRPr="00EA26DF">
        <w:t>μL</w:t>
      </w:r>
      <w:r w:rsidRPr="00EA26DF">
        <w:rPr>
          <w:rFonts w:hint="eastAsia"/>
        </w:rPr>
        <w:t>洗涤液</w:t>
      </w:r>
      <w:r w:rsidRPr="00EA26DF">
        <w:t>B</w:t>
      </w:r>
      <w:r w:rsidRPr="00EA26DF">
        <w:rPr>
          <w:rFonts w:hint="eastAsia"/>
        </w:rPr>
        <w:t>，振荡</w:t>
      </w:r>
      <w:r w:rsidRPr="00EA26DF">
        <w:t>40s</w:t>
      </w:r>
      <w:r w:rsidRPr="00EA26DF">
        <w:rPr>
          <w:rFonts w:hint="eastAsia"/>
        </w:rPr>
        <w:t>使磁珠和洗涤液</w:t>
      </w:r>
      <w:r w:rsidRPr="00EA26DF">
        <w:t>B</w:t>
      </w:r>
      <w:r w:rsidRPr="00EA26DF">
        <w:rPr>
          <w:rFonts w:hint="eastAsia"/>
        </w:rPr>
        <w:t>混匀；快速离心</w:t>
      </w:r>
      <w:r w:rsidRPr="00EA26DF">
        <w:t>10s</w:t>
      </w:r>
      <w:r w:rsidRPr="00EA26DF">
        <w:rPr>
          <w:rFonts w:hint="eastAsia"/>
        </w:rPr>
        <w:t>后，将离心管重置于磁性分离架上。待溶液澄清，磁珠完全分离后，用枪头移去上清液，完成第</w:t>
      </w:r>
      <w:r w:rsidRPr="00EA26DF">
        <w:t>2</w:t>
      </w:r>
      <w:r w:rsidRPr="00EA26DF">
        <w:rPr>
          <w:rFonts w:hint="eastAsia"/>
        </w:rPr>
        <w:t>次磁珠洗涤。</w:t>
      </w:r>
    </w:p>
    <w:p w14:paraId="7DCA0ADB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4B0F6334" w14:textId="67B249E6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将离心管再次快速离心</w:t>
      </w:r>
      <w:r w:rsidRPr="00EA26DF">
        <w:t>10s</w:t>
      </w:r>
      <w:r w:rsidRPr="00EA26DF">
        <w:rPr>
          <w:rFonts w:hint="eastAsia"/>
        </w:rPr>
        <w:t>，置于磁性分离架上，待磁珠完全分离后，用</w:t>
      </w:r>
      <w:r w:rsidRPr="00EA26DF">
        <w:t>10</w:t>
      </w:r>
      <w:r w:rsidR="00242240" w:rsidRPr="00EA26DF">
        <w:t>μL</w:t>
      </w:r>
      <w:r w:rsidRPr="00EA26DF">
        <w:t xml:space="preserve"> </w:t>
      </w:r>
      <w:r w:rsidRPr="00EA26DF">
        <w:rPr>
          <w:rFonts w:hint="eastAsia"/>
        </w:rPr>
        <w:t>枪头小心地将残余液体吸除干净。</w:t>
      </w:r>
    </w:p>
    <w:p w14:paraId="285D8E3F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2826BDE3" w14:textId="0E760A90" w:rsidR="00F524DA" w:rsidRPr="00EA26DF" w:rsidRDefault="00F524DA" w:rsidP="00096308">
      <w:pPr>
        <w:pStyle w:val="1111"/>
        <w:ind w:left="840" w:hanging="840"/>
      </w:pPr>
      <w:r w:rsidRPr="00EA26DF">
        <w:rPr>
          <w:rFonts w:hint="eastAsia"/>
        </w:rPr>
        <w:t>从磁性分离架上取下离心管，打开管盖在室温下干燥</w:t>
      </w:r>
      <w:r w:rsidRPr="00EA26DF">
        <w:t>30s-3min</w:t>
      </w:r>
      <w:r w:rsidRPr="00EA26DF">
        <w:rPr>
          <w:rFonts w:hint="eastAsia"/>
        </w:rPr>
        <w:t>，除去残留的乙醇。</w:t>
      </w:r>
      <w:bookmarkStart w:id="445" w:name="_Hlk109394154"/>
      <w:r w:rsidR="002102B7">
        <w:rPr>
          <w:rFonts w:hint="eastAsia"/>
        </w:rPr>
        <w:t>（注意：干燥时间依具体情况而定，室温较高或空气干燥的环境下可以选择较短干燥时间</w:t>
      </w:r>
      <w:r w:rsidR="00D7704A">
        <w:rPr>
          <w:rFonts w:hint="eastAsia"/>
        </w:rPr>
        <w:t>（</w:t>
      </w:r>
      <w:r w:rsidR="00B8081B">
        <w:rPr>
          <w:rFonts w:hint="eastAsia"/>
        </w:rPr>
        <w:t>3</w:t>
      </w:r>
      <w:r w:rsidR="00B8081B">
        <w:t>0</w:t>
      </w:r>
      <w:r w:rsidR="00B8081B">
        <w:rPr>
          <w:rFonts w:hint="eastAsia"/>
        </w:rPr>
        <w:t>s-</w:t>
      </w:r>
      <w:r w:rsidR="00B8081B">
        <w:t>1</w:t>
      </w:r>
      <w:r w:rsidR="00B8081B">
        <w:rPr>
          <w:rFonts w:hint="eastAsia"/>
        </w:rPr>
        <w:t>min</w:t>
      </w:r>
      <w:r w:rsidR="00D7704A">
        <w:rPr>
          <w:rFonts w:hint="eastAsia"/>
        </w:rPr>
        <w:t>）</w:t>
      </w:r>
      <w:r w:rsidR="002102B7">
        <w:rPr>
          <w:rFonts w:hint="eastAsia"/>
        </w:rPr>
        <w:t>，而室温较低或空气湿润的环境下，干燥时间可以稍长</w:t>
      </w:r>
      <w:r w:rsidR="00B8081B">
        <w:rPr>
          <w:rFonts w:hint="eastAsia"/>
        </w:rPr>
        <w:t>（</w:t>
      </w:r>
      <w:r w:rsidR="00B8081B">
        <w:rPr>
          <w:rFonts w:hint="eastAsia"/>
        </w:rPr>
        <w:t>1-</w:t>
      </w:r>
      <w:r w:rsidR="00B8081B">
        <w:t>3</w:t>
      </w:r>
      <w:r w:rsidR="00B8081B">
        <w:rPr>
          <w:rFonts w:hint="eastAsia"/>
        </w:rPr>
        <w:t>min</w:t>
      </w:r>
      <w:r w:rsidR="00B8081B">
        <w:rPr>
          <w:rFonts w:hint="eastAsia"/>
        </w:rPr>
        <w:t>）</w:t>
      </w:r>
      <w:r w:rsidR="002102B7">
        <w:rPr>
          <w:rFonts w:hint="eastAsia"/>
        </w:rPr>
        <w:t>。</w:t>
      </w:r>
      <w:bookmarkEnd w:id="445"/>
      <w:r w:rsidR="002102B7">
        <w:rPr>
          <w:rFonts w:hint="eastAsia"/>
        </w:rPr>
        <w:t>）</w:t>
      </w:r>
    </w:p>
    <w:p w14:paraId="714F6D60" w14:textId="77777777" w:rsidR="00F524DA" w:rsidRPr="00EA26DF" w:rsidRDefault="00F524DA" w:rsidP="00F524DA">
      <w:pPr>
        <w:pStyle w:val="affff3"/>
        <w:ind w:firstLine="480"/>
        <w:rPr>
          <w:rFonts w:ascii="Arial" w:eastAsia="楷体" w:hAnsi="Arial" w:cs="Arial"/>
        </w:rPr>
      </w:pPr>
    </w:p>
    <w:p w14:paraId="3CE8A813" w14:textId="77777777" w:rsidR="00840F07" w:rsidRPr="00840F07" w:rsidRDefault="00F524DA" w:rsidP="00840F07">
      <w:pPr>
        <w:pStyle w:val="111"/>
        <w:ind w:left="840" w:hanging="840"/>
      </w:pPr>
      <w:r w:rsidRPr="00840F07">
        <w:rPr>
          <w:rFonts w:hint="eastAsia"/>
          <w:lang w:val="en-GB"/>
        </w:rPr>
        <w:t>洗脱</w:t>
      </w:r>
    </w:p>
    <w:p w14:paraId="669569F7" w14:textId="7B834F97" w:rsidR="00F524DA" w:rsidRPr="00EA26DF" w:rsidRDefault="00F524DA" w:rsidP="008A4567">
      <w:pPr>
        <w:pStyle w:val="1111"/>
        <w:ind w:left="840" w:hanging="840"/>
      </w:pPr>
      <w:r w:rsidRPr="00EA26DF">
        <w:rPr>
          <w:rFonts w:hint="eastAsia"/>
        </w:rPr>
        <w:t>沿离心管壁加入</w:t>
      </w:r>
      <w:r w:rsidR="00091C20">
        <w:t>10</w:t>
      </w:r>
      <w:r w:rsidR="00360271" w:rsidRPr="00EA26DF">
        <w:t>0</w:t>
      </w:r>
      <w:r w:rsidR="00242240" w:rsidRPr="00EA26DF">
        <w:t>μL</w:t>
      </w:r>
      <w:r w:rsidRPr="00EA26DF">
        <w:t xml:space="preserve"> 70</w:t>
      </w:r>
      <w:r w:rsidRPr="008A4567">
        <w:rPr>
          <w:rFonts w:hint="eastAsia"/>
        </w:rPr>
        <w:t>℃</w:t>
      </w:r>
      <w:r w:rsidRPr="00EA26DF">
        <w:rPr>
          <w:rFonts w:hint="eastAsia"/>
        </w:rPr>
        <w:t>预热的洗脱液</w:t>
      </w:r>
      <w:r w:rsidR="00B8081B">
        <w:rPr>
          <w:rFonts w:hint="eastAsia"/>
        </w:rPr>
        <w:t>（取出所需的量</w:t>
      </w:r>
      <w:r w:rsidR="00E67C9B">
        <w:rPr>
          <w:rFonts w:hint="eastAsia"/>
        </w:rPr>
        <w:t>提前</w:t>
      </w:r>
      <w:r w:rsidR="00B8081B">
        <w:rPr>
          <w:rFonts w:hint="eastAsia"/>
        </w:rPr>
        <w:t>预热）</w:t>
      </w:r>
      <w:r w:rsidRPr="00EA26DF">
        <w:rPr>
          <w:rFonts w:hint="eastAsia"/>
        </w:rPr>
        <w:t>，用</w:t>
      </w:r>
      <w:r w:rsidR="00B8081B">
        <w:rPr>
          <w:rFonts w:hint="eastAsia"/>
        </w:rPr>
        <w:t>迷你</w:t>
      </w:r>
      <w:r w:rsidR="004D04F1">
        <w:rPr>
          <w:rFonts w:hint="eastAsia"/>
        </w:rPr>
        <w:t>混匀仪</w:t>
      </w:r>
      <w:r w:rsidRPr="00EA26DF">
        <w:rPr>
          <w:rFonts w:hint="eastAsia"/>
        </w:rPr>
        <w:t>轻微振荡</w:t>
      </w:r>
      <w:r w:rsidRPr="00EA26DF">
        <w:t>5s</w:t>
      </w:r>
      <w:r w:rsidRPr="00EA26DF">
        <w:rPr>
          <w:rFonts w:hint="eastAsia"/>
        </w:rPr>
        <w:t>使磁珠和洗脱液混匀，</w:t>
      </w:r>
      <w:r w:rsidRPr="00EA26DF">
        <w:t>70</w:t>
      </w:r>
      <w:r w:rsidRPr="008A4567">
        <w:rPr>
          <w:rFonts w:hint="eastAsia"/>
        </w:rPr>
        <w:t>℃</w:t>
      </w:r>
      <w:r w:rsidRPr="00EA26DF">
        <w:rPr>
          <w:rFonts w:hint="eastAsia"/>
        </w:rPr>
        <w:t>水浴</w:t>
      </w:r>
      <w:r w:rsidRPr="00EA26DF">
        <w:t>7min</w:t>
      </w:r>
      <w:r w:rsidRPr="00EA26DF">
        <w:rPr>
          <w:rFonts w:hint="eastAsia"/>
        </w:rPr>
        <w:t>，水浴过程中可再次振荡混匀</w:t>
      </w:r>
      <w:r w:rsidRPr="00EA26DF">
        <w:t>2</w:t>
      </w:r>
      <w:r w:rsidR="001E3BFD">
        <w:rPr>
          <w:rFonts w:hint="eastAsia"/>
        </w:rPr>
        <w:t>~</w:t>
      </w:r>
      <w:r w:rsidR="001E3BFD">
        <w:t>3</w:t>
      </w:r>
      <w:r w:rsidRPr="00EA26DF">
        <w:rPr>
          <w:rFonts w:hint="eastAsia"/>
        </w:rPr>
        <w:t>次。</w:t>
      </w:r>
      <w:r w:rsidR="001E3BFD">
        <w:rPr>
          <w:rFonts w:hint="eastAsia"/>
        </w:rPr>
        <w:t>（注意：振荡后需将残留于管壁上的磁珠和洗脱液轻甩至管底，振荡至管盖上的磁珠和洗脱液</w:t>
      </w:r>
      <w:r w:rsidR="00675DF6">
        <w:rPr>
          <w:rFonts w:hint="eastAsia"/>
        </w:rPr>
        <w:t>需快速离心后重新振荡混匀。</w:t>
      </w:r>
      <w:r w:rsidR="001E3BFD">
        <w:rPr>
          <w:rFonts w:hint="eastAsia"/>
        </w:rPr>
        <w:t>）</w:t>
      </w:r>
    </w:p>
    <w:p w14:paraId="0D0F11DC" w14:textId="77777777" w:rsidR="00F524DA" w:rsidRPr="00EA26DF" w:rsidRDefault="00F524DA" w:rsidP="00F524DA">
      <w:pPr>
        <w:pStyle w:val="11111"/>
        <w:numPr>
          <w:ilvl w:val="0"/>
          <w:numId w:val="0"/>
        </w:numPr>
        <w:ind w:left="420"/>
        <w:rPr>
          <w:rFonts w:cs="Arial"/>
        </w:rPr>
      </w:pPr>
    </w:p>
    <w:p w14:paraId="162CD255" w14:textId="77777777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孵育完成后，将离心管高速离心</w:t>
      </w:r>
      <w:r w:rsidRPr="00EA26DF">
        <w:t>1min</w:t>
      </w:r>
      <w:r w:rsidRPr="00EA26DF">
        <w:rPr>
          <w:rFonts w:hint="eastAsia"/>
        </w:rPr>
        <w:t>，然后静置于磁性分离架上，待磁珠分离后，用枪头小心转移溶液到干净离心管中。</w:t>
      </w:r>
    </w:p>
    <w:p w14:paraId="508DBD34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68A041D0" w14:textId="29209577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将上一步获得的离心管快速离心</w:t>
      </w:r>
      <w:r w:rsidRPr="00EA26DF">
        <w:t>10s</w:t>
      </w:r>
      <w:r w:rsidRPr="00EA26DF">
        <w:rPr>
          <w:rFonts w:hint="eastAsia"/>
        </w:rPr>
        <w:t>，然后静置于磁性分离架上，待磁珠分离后，用枪头再次转移溶液到干净的离心管中</w:t>
      </w:r>
      <w:r w:rsidR="00556227">
        <w:rPr>
          <w:rFonts w:hint="eastAsia"/>
        </w:rPr>
        <w:t>，</w:t>
      </w:r>
      <w:r w:rsidR="00556227" w:rsidRPr="00EA26DF">
        <w:rPr>
          <w:rFonts w:hint="eastAsia"/>
        </w:rPr>
        <w:t>所得即为样品纯化液</w:t>
      </w:r>
      <w:r w:rsidRPr="00EA26DF">
        <w:rPr>
          <w:rFonts w:hint="eastAsia"/>
        </w:rPr>
        <w:t>。</w:t>
      </w:r>
    </w:p>
    <w:p w14:paraId="7CDDDF14" w14:textId="37A2C34C" w:rsidR="00F524DA" w:rsidRDefault="00F524DA" w:rsidP="00096308">
      <w:pPr>
        <w:pStyle w:val="3-6"/>
        <w:ind w:left="852"/>
        <w:rPr>
          <w:lang w:eastAsia="zh-CN"/>
        </w:rPr>
      </w:pPr>
      <w:r w:rsidRPr="00F40420">
        <w:rPr>
          <w:rFonts w:hint="eastAsia"/>
          <w:b/>
          <w:bCs w:val="0"/>
          <w:lang w:eastAsia="zh-CN"/>
        </w:rPr>
        <w:t>注意：</w:t>
      </w:r>
      <w:r w:rsidRPr="00EA26DF">
        <w:rPr>
          <w:rFonts w:hint="eastAsia"/>
          <w:lang w:eastAsia="zh-CN"/>
        </w:rPr>
        <w:t>收集洗脱液时应将离心管内溶液转移完全，离心管内不得残留液体，否则影响样品检测准确性。</w:t>
      </w:r>
    </w:p>
    <w:p w14:paraId="7A2AFA72" w14:textId="77777777" w:rsidR="004D04F1" w:rsidRPr="00EA26DF" w:rsidRDefault="004D04F1" w:rsidP="00096308">
      <w:pPr>
        <w:pStyle w:val="3-6"/>
        <w:ind w:left="852"/>
        <w:rPr>
          <w:lang w:eastAsia="zh-CN"/>
        </w:rPr>
      </w:pPr>
    </w:p>
    <w:p w14:paraId="726BA746" w14:textId="54F0279C" w:rsidR="001A23EA" w:rsidRDefault="000715EE" w:rsidP="001A23EA">
      <w:pPr>
        <w:pStyle w:val="1111"/>
        <w:ind w:left="840" w:hanging="840"/>
      </w:pPr>
      <w:r>
        <w:rPr>
          <w:rFonts w:hint="eastAsia"/>
        </w:rPr>
        <w:t>如果洗脱后纯化液中仍有磁珠残留，可按</w:t>
      </w:r>
      <w:r>
        <w:rPr>
          <w:rFonts w:hint="eastAsia"/>
        </w:rPr>
        <w:t>4</w:t>
      </w:r>
      <w:r>
        <w:t>.6.11.3</w:t>
      </w:r>
      <w:r>
        <w:rPr>
          <w:rFonts w:hint="eastAsia"/>
        </w:rPr>
        <w:t>步骤重复离心一次，吸取上清。</w:t>
      </w:r>
    </w:p>
    <w:p w14:paraId="3E192DD8" w14:textId="77777777" w:rsidR="004A24E8" w:rsidRPr="00EA26DF" w:rsidRDefault="004A24E8" w:rsidP="004A24E8">
      <w:pPr>
        <w:pStyle w:val="1111"/>
        <w:numPr>
          <w:ilvl w:val="0"/>
          <w:numId w:val="0"/>
        </w:numPr>
        <w:ind w:left="840"/>
      </w:pPr>
    </w:p>
    <w:p w14:paraId="66C40803" w14:textId="63CCAE67" w:rsidR="00F524DA" w:rsidRPr="0083613D" w:rsidRDefault="004A24E8" w:rsidP="0083613D">
      <w:pPr>
        <w:pStyle w:val="111"/>
        <w:ind w:left="840" w:hanging="840"/>
        <w:rPr>
          <w:sz w:val="22"/>
          <w:szCs w:val="22"/>
        </w:rPr>
      </w:pPr>
      <w:r w:rsidRPr="0083613D">
        <w:rPr>
          <w:rFonts w:hint="eastAsia"/>
          <w:sz w:val="22"/>
          <w:szCs w:val="22"/>
        </w:rPr>
        <w:t>注意要点</w:t>
      </w:r>
    </w:p>
    <w:p w14:paraId="7B42BFDB" w14:textId="1094C0D7" w:rsidR="004A24E8" w:rsidRPr="004A24E8" w:rsidRDefault="004A24E8" w:rsidP="0083613D">
      <w:pPr>
        <w:pStyle w:val="6"/>
        <w:numPr>
          <w:ilvl w:val="0"/>
          <w:numId w:val="18"/>
        </w:numPr>
        <w:ind w:left="840" w:hangingChars="400" w:hanging="840"/>
        <w:rPr>
          <w:rStyle w:val="src"/>
          <w:b/>
        </w:rPr>
      </w:pPr>
      <w:r w:rsidRPr="004A24E8">
        <w:rPr>
          <w:rStyle w:val="src"/>
        </w:rPr>
        <w:t>DNA</w:t>
      </w:r>
      <w:r w:rsidRPr="004A24E8">
        <w:rPr>
          <w:rStyle w:val="src"/>
        </w:rPr>
        <w:t>洗涤和洗脱操作时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每次振荡混匀后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都应该短时间快速离心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以保证没有磁珠或液体附着于离心管盖或管壁上。</w:t>
      </w:r>
    </w:p>
    <w:p w14:paraId="56401A2C" w14:textId="77777777" w:rsidR="004A24E8" w:rsidRPr="004A24E8" w:rsidRDefault="004A24E8" w:rsidP="004A24E8">
      <w:pPr>
        <w:pStyle w:val="6"/>
        <w:numPr>
          <w:ilvl w:val="0"/>
          <w:numId w:val="0"/>
        </w:numPr>
        <w:ind w:left="842"/>
        <w:rPr>
          <w:rStyle w:val="src"/>
          <w:b/>
        </w:rPr>
      </w:pPr>
    </w:p>
    <w:p w14:paraId="45078D25" w14:textId="4A517EE8" w:rsidR="004A24E8" w:rsidRPr="0083613D" w:rsidRDefault="004A24E8" w:rsidP="0083613D">
      <w:pPr>
        <w:pStyle w:val="6"/>
        <w:numPr>
          <w:ilvl w:val="0"/>
          <w:numId w:val="18"/>
        </w:numPr>
        <w:ind w:left="840" w:hangingChars="400" w:hanging="840"/>
        <w:rPr>
          <w:rStyle w:val="src"/>
        </w:rPr>
      </w:pPr>
      <w:r w:rsidRPr="004A24E8">
        <w:rPr>
          <w:rStyle w:val="src"/>
        </w:rPr>
        <w:t>在每一步操作时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用左手顺时针方向环握</w:t>
      </w:r>
      <w:r w:rsidRPr="004A24E8">
        <w:rPr>
          <w:rStyle w:val="src"/>
        </w:rPr>
        <w:t>EP</w:t>
      </w:r>
      <w:r w:rsidRPr="004A24E8">
        <w:rPr>
          <w:rStyle w:val="src"/>
        </w:rPr>
        <w:t>管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大</w:t>
      </w:r>
      <w:r w:rsidR="00D455F5">
        <w:rPr>
          <w:rStyle w:val="src"/>
          <w:rFonts w:hint="eastAsia"/>
        </w:rPr>
        <w:t>拇</w:t>
      </w:r>
      <w:r w:rsidRPr="004A24E8">
        <w:rPr>
          <w:rStyle w:val="src"/>
        </w:rPr>
        <w:t>指轻轻地打开管盖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勿将液体溅出。</w:t>
      </w:r>
    </w:p>
    <w:p w14:paraId="4DBE9789" w14:textId="77777777" w:rsidR="004A24E8" w:rsidRPr="004A24E8" w:rsidRDefault="004A24E8" w:rsidP="004A24E8">
      <w:pPr>
        <w:pStyle w:val="affff3"/>
        <w:ind w:firstLine="480"/>
        <w:rPr>
          <w:rStyle w:val="src"/>
          <w:rFonts w:ascii="Arial" w:eastAsia="楷体" w:hAnsi="Arial" w:cs="Arial"/>
          <w:color w:val="000000" w:themeColor="text1"/>
          <w:lang w:eastAsia="zh-CN"/>
        </w:rPr>
      </w:pPr>
    </w:p>
    <w:p w14:paraId="5650C13F" w14:textId="112A5E14" w:rsidR="004A24E8" w:rsidRPr="0083613D" w:rsidRDefault="004A24E8" w:rsidP="0083613D">
      <w:pPr>
        <w:pStyle w:val="6"/>
        <w:numPr>
          <w:ilvl w:val="0"/>
          <w:numId w:val="18"/>
        </w:numPr>
        <w:ind w:left="840" w:hangingChars="400" w:hanging="840"/>
        <w:rPr>
          <w:rStyle w:val="src"/>
        </w:rPr>
      </w:pPr>
      <w:r w:rsidRPr="004A24E8">
        <w:rPr>
          <w:rStyle w:val="src"/>
        </w:rPr>
        <w:t>在磁性分离架上分离磁珠时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中途可以适当旋转离心管</w:t>
      </w:r>
      <w:r w:rsidR="00360271">
        <w:rPr>
          <w:rStyle w:val="src"/>
          <w:rFonts w:hint="eastAsia"/>
        </w:rPr>
        <w:t>，</w:t>
      </w:r>
      <w:r w:rsidRPr="004A24E8">
        <w:rPr>
          <w:rStyle w:val="src"/>
        </w:rPr>
        <w:t>使磁珠吸附更加集中。</w:t>
      </w:r>
    </w:p>
    <w:p w14:paraId="731260C1" w14:textId="77777777" w:rsidR="004A24E8" w:rsidRPr="004A24E8" w:rsidRDefault="004A24E8" w:rsidP="004A24E8">
      <w:pPr>
        <w:pStyle w:val="affff3"/>
        <w:ind w:firstLine="480"/>
        <w:rPr>
          <w:rStyle w:val="src"/>
          <w:rFonts w:ascii="Arial" w:eastAsia="楷体" w:hAnsi="Arial" w:cs="Arial"/>
          <w:color w:val="000000" w:themeColor="text1"/>
          <w:lang w:eastAsia="zh-CN"/>
        </w:rPr>
      </w:pPr>
    </w:p>
    <w:p w14:paraId="3C0DD828" w14:textId="2B300266" w:rsidR="004A24E8" w:rsidRPr="006871E3" w:rsidRDefault="004A24E8" w:rsidP="006871E3">
      <w:pPr>
        <w:pStyle w:val="6"/>
        <w:numPr>
          <w:ilvl w:val="0"/>
          <w:numId w:val="18"/>
        </w:numPr>
        <w:ind w:left="840" w:hangingChars="400" w:hanging="840"/>
        <w:rPr>
          <w:rStyle w:val="src"/>
          <w:b/>
          <w:bCs w:val="0"/>
          <w:color w:val="auto"/>
          <w:sz w:val="24"/>
          <w:szCs w:val="24"/>
        </w:rPr>
      </w:pPr>
      <w:r w:rsidRPr="00360271">
        <w:rPr>
          <w:rStyle w:val="src"/>
          <w:rFonts w:hint="eastAsia"/>
        </w:rPr>
        <w:t>在去除乙醇干燥时</w:t>
      </w:r>
      <w:r w:rsidR="00360271">
        <w:rPr>
          <w:rStyle w:val="src"/>
          <w:rFonts w:hint="eastAsia"/>
        </w:rPr>
        <w:t>，</w:t>
      </w:r>
      <w:r w:rsidRPr="00360271">
        <w:rPr>
          <w:rStyle w:val="src"/>
          <w:rFonts w:hint="eastAsia"/>
        </w:rPr>
        <w:t>观察磁珠状态</w:t>
      </w:r>
      <w:r w:rsidR="00360271">
        <w:rPr>
          <w:rStyle w:val="src"/>
          <w:rFonts w:hint="eastAsia"/>
        </w:rPr>
        <w:t>，</w:t>
      </w:r>
      <w:r w:rsidRPr="00360271">
        <w:rPr>
          <w:rStyle w:val="src"/>
          <w:rFonts w:hint="eastAsia"/>
        </w:rPr>
        <w:t>勿让磁珠太干</w:t>
      </w:r>
      <w:r w:rsidR="00360271">
        <w:rPr>
          <w:rStyle w:val="src"/>
          <w:rFonts w:hint="eastAsia"/>
        </w:rPr>
        <w:t>，</w:t>
      </w:r>
      <w:r w:rsidRPr="00360271">
        <w:rPr>
          <w:rStyle w:val="src"/>
          <w:rFonts w:hint="eastAsia"/>
        </w:rPr>
        <w:t>以免洗脱时不完全溶解。</w:t>
      </w:r>
    </w:p>
    <w:p w14:paraId="7A2A4F3E" w14:textId="77777777" w:rsidR="004A24E8" w:rsidRPr="006871E3" w:rsidRDefault="004A24E8" w:rsidP="004A24E8">
      <w:pPr>
        <w:pStyle w:val="affff3"/>
        <w:ind w:firstLine="480"/>
        <w:rPr>
          <w:rStyle w:val="src"/>
          <w:rFonts w:ascii="Arial" w:eastAsia="楷体" w:hAnsi="Arial" w:cs="Arial"/>
          <w:color w:val="000000" w:themeColor="text1"/>
          <w:lang w:eastAsia="zh-CN"/>
        </w:rPr>
      </w:pPr>
    </w:p>
    <w:p w14:paraId="1DEFBD0F" w14:textId="6BD8BB8C" w:rsidR="004A24E8" w:rsidRPr="006871E3" w:rsidRDefault="004A24E8" w:rsidP="0083613D">
      <w:pPr>
        <w:pStyle w:val="6"/>
        <w:numPr>
          <w:ilvl w:val="0"/>
          <w:numId w:val="18"/>
        </w:numPr>
        <w:rPr>
          <w:rStyle w:val="src"/>
          <w:b/>
          <w:bCs w:val="0"/>
          <w:color w:val="auto"/>
          <w:sz w:val="24"/>
          <w:szCs w:val="24"/>
        </w:rPr>
      </w:pPr>
      <w:r w:rsidRPr="00360271">
        <w:rPr>
          <w:rStyle w:val="src"/>
          <w:rFonts w:hint="eastAsia"/>
        </w:rPr>
        <w:t>请尽量在完成样本纯化处理当天进行后续的</w:t>
      </w:r>
      <w:r w:rsidRPr="00360271">
        <w:rPr>
          <w:rStyle w:val="src"/>
        </w:rPr>
        <w:t>DNA</w:t>
      </w:r>
      <w:r w:rsidRPr="00360271">
        <w:rPr>
          <w:rStyle w:val="src"/>
          <w:rFonts w:hint="eastAsia"/>
        </w:rPr>
        <w:t>检测</w:t>
      </w:r>
      <w:r w:rsidR="00360271">
        <w:rPr>
          <w:rStyle w:val="src"/>
          <w:rFonts w:hint="eastAsia"/>
        </w:rPr>
        <w:t>，</w:t>
      </w:r>
      <w:r w:rsidRPr="00360271">
        <w:rPr>
          <w:rStyle w:val="src"/>
          <w:rFonts w:hint="eastAsia"/>
        </w:rPr>
        <w:t>以保证检测结果的准确性。</w:t>
      </w:r>
    </w:p>
    <w:p w14:paraId="4137D6DC" w14:textId="77777777" w:rsidR="004A24E8" w:rsidRDefault="004A24E8" w:rsidP="004A24E8">
      <w:pPr>
        <w:pStyle w:val="affff3"/>
        <w:ind w:firstLine="480"/>
        <w:rPr>
          <w:b/>
          <w:lang w:eastAsia="zh-CN"/>
        </w:rPr>
      </w:pPr>
    </w:p>
    <w:p w14:paraId="09743DC6" w14:textId="77777777" w:rsidR="00F524DA" w:rsidRPr="00EA26DF" w:rsidRDefault="00F524DA" w:rsidP="002D0E47">
      <w:pPr>
        <w:pStyle w:val="111"/>
        <w:rPr>
          <w:lang w:val="en-GB"/>
        </w:rPr>
      </w:pPr>
      <w:r w:rsidRPr="00EA26DF">
        <w:rPr>
          <w:lang w:val="en-GB"/>
        </w:rPr>
        <w:t xml:space="preserve">qPCR </w:t>
      </w:r>
      <w:r w:rsidRPr="00EA26DF">
        <w:rPr>
          <w:rFonts w:hint="eastAsia"/>
          <w:lang w:val="en-GB"/>
        </w:rPr>
        <w:t>反应液的制备和加样</w:t>
      </w:r>
    </w:p>
    <w:p w14:paraId="4B7290DF" w14:textId="0093D015" w:rsidR="00F524DA" w:rsidRPr="00EA26DF" w:rsidRDefault="00F524DA" w:rsidP="002D0E47">
      <w:pPr>
        <w:pStyle w:val="1111"/>
        <w:ind w:left="840" w:hanging="840"/>
      </w:pPr>
      <w:bookmarkStart w:id="446" w:name="_Hlk109394214"/>
      <w:r w:rsidRPr="00EA26DF">
        <w:rPr>
          <w:rFonts w:hint="eastAsia"/>
        </w:rPr>
        <w:t>根据所要检测的标准曲线及待测样品数量，计算所需反应孔数，做</w:t>
      </w:r>
      <w:r w:rsidRPr="00EA26DF">
        <w:t>3</w:t>
      </w:r>
      <w:r w:rsidRPr="00EA26DF">
        <w:rPr>
          <w:rFonts w:hint="eastAsia"/>
        </w:rPr>
        <w:t>个重复孔</w:t>
      </w:r>
      <w:r w:rsidRPr="00EA26DF">
        <w:t>/</w:t>
      </w:r>
      <w:r w:rsidRPr="00EA26DF">
        <w:rPr>
          <w:rFonts w:hint="eastAsia"/>
        </w:rPr>
        <w:t>样；反应孔数</w:t>
      </w:r>
      <w:r w:rsidRPr="00EA26DF">
        <w:t>=</w:t>
      </w:r>
      <w:r w:rsidRPr="00EA26DF">
        <w:rPr>
          <w:rFonts w:hint="eastAsia"/>
        </w:rPr>
        <w:t>（</w:t>
      </w:r>
      <w:r w:rsidRPr="00EA26DF">
        <w:t>6</w:t>
      </w:r>
      <w:r w:rsidRPr="00EA26DF">
        <w:rPr>
          <w:rFonts w:hint="eastAsia"/>
        </w:rPr>
        <w:t>个浓度梯度的标准曲线</w:t>
      </w:r>
      <w:r w:rsidRPr="00EA26DF">
        <w:t>+1</w:t>
      </w:r>
      <w:r w:rsidRPr="00EA26DF">
        <w:rPr>
          <w:rFonts w:hint="eastAsia"/>
        </w:rPr>
        <w:t>个无模板对照</w:t>
      </w:r>
      <w:r w:rsidRPr="00EA26DF">
        <w:t>NTC+</w:t>
      </w:r>
      <w:r w:rsidR="00675DF6">
        <w:t>1</w:t>
      </w:r>
      <w:r w:rsidRPr="00EA26DF">
        <w:rPr>
          <w:rFonts w:hint="eastAsia"/>
        </w:rPr>
        <w:t>个</w:t>
      </w:r>
      <w:r w:rsidR="001640C7">
        <w:rPr>
          <w:rFonts w:hint="eastAsia"/>
        </w:rPr>
        <w:t>或</w:t>
      </w:r>
      <w:r w:rsidR="001640C7">
        <w:rPr>
          <w:rFonts w:hint="eastAsia"/>
        </w:rPr>
        <w:t>2</w:t>
      </w:r>
      <w:r w:rsidR="001640C7">
        <w:rPr>
          <w:rFonts w:hint="eastAsia"/>
        </w:rPr>
        <w:t>个</w:t>
      </w:r>
      <w:r w:rsidRPr="00EA26DF">
        <w:rPr>
          <w:rFonts w:hint="eastAsia"/>
        </w:rPr>
        <w:t>阴性对照</w:t>
      </w:r>
      <w:r w:rsidRPr="00EA26DF">
        <w:t>+</w:t>
      </w:r>
      <w:r w:rsidR="001640C7">
        <w:rPr>
          <w:rFonts w:hint="eastAsia"/>
        </w:rPr>
        <w:t>未加标样品</w:t>
      </w:r>
      <w:r w:rsidR="001640C7">
        <w:rPr>
          <w:rFonts w:hint="eastAsia"/>
        </w:rPr>
        <w:t>+</w:t>
      </w:r>
      <w:r w:rsidR="001640C7">
        <w:rPr>
          <w:rFonts w:hint="eastAsia"/>
        </w:rPr>
        <w:t>加标样品</w:t>
      </w:r>
      <w:r w:rsidRPr="00EA26DF">
        <w:rPr>
          <w:rFonts w:hint="eastAsia"/>
        </w:rPr>
        <w:t>）</w:t>
      </w:r>
      <w:r w:rsidRPr="00EA26DF">
        <w:t>×3</w:t>
      </w:r>
      <w:r w:rsidRPr="00EA26DF">
        <w:rPr>
          <w:rFonts w:hint="eastAsia"/>
        </w:rPr>
        <w:t>。</w:t>
      </w:r>
    </w:p>
    <w:p w14:paraId="71AF655F" w14:textId="77777777" w:rsidR="00896217" w:rsidRPr="00EA26DF" w:rsidRDefault="00896217" w:rsidP="00896217">
      <w:pPr>
        <w:pStyle w:val="11111"/>
        <w:numPr>
          <w:ilvl w:val="0"/>
          <w:numId w:val="0"/>
        </w:numPr>
        <w:ind w:left="420" w:firstLineChars="200" w:firstLine="420"/>
        <w:rPr>
          <w:rFonts w:cs="Arial"/>
        </w:rPr>
      </w:pPr>
    </w:p>
    <w:p w14:paraId="1C232C2D" w14:textId="6177FBF1" w:rsidR="00F524DA" w:rsidRPr="00EA26DF" w:rsidRDefault="00F524DA" w:rsidP="002D0E47">
      <w:pPr>
        <w:pStyle w:val="1111"/>
        <w:ind w:left="840" w:hanging="840"/>
      </w:pPr>
      <w:r w:rsidRPr="00EA26DF">
        <w:rPr>
          <w:rFonts w:hint="eastAsia"/>
        </w:rPr>
        <w:t>根据反应孔数计算本次所需的</w:t>
      </w:r>
      <w:r w:rsidRPr="00EA26DF">
        <w:t>CHO qPCR MIX</w:t>
      </w:r>
      <w:r w:rsidRPr="00EA26DF">
        <w:rPr>
          <w:rFonts w:hint="eastAsia"/>
        </w:rPr>
        <w:t>总量</w:t>
      </w:r>
    </w:p>
    <w:p w14:paraId="0C628C8C" w14:textId="6B86EE1D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  <w:r w:rsidRPr="00EA26DF">
        <w:rPr>
          <w:rFonts w:cs="Arial"/>
        </w:rPr>
        <w:t>CHO qPCR MIX=</w:t>
      </w:r>
      <w:r w:rsidRPr="00EA26DF">
        <w:rPr>
          <w:rFonts w:cs="Arial" w:hint="eastAsia"/>
        </w:rPr>
        <w:t>（反应孔数</w:t>
      </w:r>
      <w:r w:rsidRPr="00EA26DF">
        <w:rPr>
          <w:rFonts w:cs="Arial"/>
        </w:rPr>
        <w:t>+</w:t>
      </w:r>
      <w:r w:rsidR="001640C7">
        <w:rPr>
          <w:rFonts w:cs="Arial"/>
        </w:rPr>
        <w:t>4</w:t>
      </w:r>
      <w:r w:rsidRPr="00EA26DF">
        <w:rPr>
          <w:rFonts w:cs="Arial" w:hint="eastAsia"/>
        </w:rPr>
        <w:t>）</w:t>
      </w:r>
      <w:r w:rsidRPr="00EA26DF">
        <w:rPr>
          <w:rFonts w:cs="Arial"/>
        </w:rPr>
        <w:t>×20</w:t>
      </w:r>
      <w:r w:rsidR="00242240" w:rsidRPr="00EA26DF">
        <w:rPr>
          <w:rFonts w:cs="Arial"/>
        </w:rPr>
        <w:t>μL</w:t>
      </w:r>
      <w:r w:rsidR="003A5CC9">
        <w:rPr>
          <w:rFonts w:cs="Arial" w:hint="eastAsia"/>
        </w:rPr>
        <w:t>（含有</w:t>
      </w:r>
      <w:r w:rsidR="001640C7">
        <w:rPr>
          <w:rFonts w:cs="Arial"/>
        </w:rPr>
        <w:t>4</w:t>
      </w:r>
      <w:r w:rsidR="003A5CC9">
        <w:rPr>
          <w:rFonts w:cs="Arial" w:hint="eastAsia"/>
        </w:rPr>
        <w:t>孔的损失量）</w:t>
      </w:r>
    </w:p>
    <w:p w14:paraId="3BB6944D" w14:textId="77777777" w:rsidR="00F524DA" w:rsidRPr="00EA26DF" w:rsidRDefault="00F524DA" w:rsidP="00F524DA">
      <w:pPr>
        <w:pStyle w:val="11111"/>
        <w:numPr>
          <w:ilvl w:val="0"/>
          <w:numId w:val="0"/>
        </w:numPr>
        <w:ind w:left="840"/>
        <w:rPr>
          <w:rFonts w:cs="Arial"/>
        </w:rPr>
      </w:pPr>
    </w:p>
    <w:p w14:paraId="666425B6" w14:textId="5BA85D6C" w:rsidR="00F524DA" w:rsidRPr="00EA26DF" w:rsidRDefault="00F524DA" w:rsidP="002D0E47">
      <w:pPr>
        <w:pStyle w:val="1111"/>
        <w:ind w:left="840" w:hanging="840"/>
        <w:rPr>
          <w:sz w:val="22"/>
          <w:szCs w:val="22"/>
        </w:rPr>
      </w:pPr>
      <w:r w:rsidRPr="00EA26DF">
        <w:rPr>
          <w:rFonts w:hint="eastAsia"/>
        </w:rPr>
        <w:t>将所需各试剂置于冰上融化，轻微振荡混匀，如下表</w:t>
      </w:r>
      <w:r w:rsidR="003A5CC9">
        <w:rPr>
          <w:rFonts w:hint="eastAsia"/>
        </w:rPr>
        <w:t>所</w:t>
      </w:r>
      <w:r w:rsidRPr="00EA26DF">
        <w:rPr>
          <w:rFonts w:hint="eastAsia"/>
        </w:rPr>
        <w:t>示</w:t>
      </w:r>
      <w:r w:rsidR="003A5CC9">
        <w:rPr>
          <w:rFonts w:hint="eastAsia"/>
        </w:rPr>
        <w:t>加样</w:t>
      </w:r>
      <w:r w:rsidRPr="00EA26DF">
        <w:rPr>
          <w:rFonts w:hint="eastAsia"/>
        </w:rPr>
        <w:t>（加样完成后每孔总体积为</w:t>
      </w:r>
      <w:r w:rsidRPr="00EA26DF">
        <w:t>30</w:t>
      </w:r>
      <w:r w:rsidR="00242240" w:rsidRPr="00EA26DF">
        <w:t>μL</w:t>
      </w:r>
      <w:r w:rsidRPr="00EA26DF">
        <w:rPr>
          <w:rFonts w:hint="eastAsia"/>
        </w:rPr>
        <w:t>）</w:t>
      </w:r>
      <w:r w:rsidR="003F11A7">
        <w:rPr>
          <w:rFonts w:hint="eastAsia"/>
        </w:rPr>
        <w:t>，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9"/>
        <w:gridCol w:w="6796"/>
      </w:tblGrid>
      <w:tr w:rsidR="00F524DA" w:rsidRPr="00EA26DF" w14:paraId="4953BCFC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2B07ABDB" w14:textId="77777777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标准曲线</w:t>
            </w:r>
          </w:p>
        </w:tc>
        <w:tc>
          <w:tcPr>
            <w:tcW w:w="3636" w:type="pct"/>
            <w:vAlign w:val="center"/>
          </w:tcPr>
          <w:p w14:paraId="6058CA3F" w14:textId="22B1F9B6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ST1/ST2/ST3/ST4/ST5/ST6</w:t>
            </w:r>
          </w:p>
        </w:tc>
      </w:tr>
      <w:tr w:rsidR="00F524DA" w:rsidRPr="00EA26DF" w14:paraId="04BEE73D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2C85F12E" w14:textId="7363415E" w:rsidR="00F524DA" w:rsidRPr="00EA26DF" w:rsidRDefault="00D81958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无模</w:t>
            </w:r>
            <w:r w:rsidR="00D455F5">
              <w:rPr>
                <w:rFonts w:cs="Arial" w:hint="eastAsia"/>
                <w:lang w:eastAsia="zh-CN"/>
              </w:rPr>
              <w:t>板</w:t>
            </w:r>
            <w:r>
              <w:rPr>
                <w:rFonts w:cs="Arial" w:hint="eastAsia"/>
                <w:lang w:eastAsia="zh-CN"/>
              </w:rPr>
              <w:t>对照（</w:t>
            </w:r>
            <w:r w:rsidR="00F524DA" w:rsidRPr="00EA26DF">
              <w:rPr>
                <w:rFonts w:cs="Arial"/>
                <w:lang w:eastAsia="zh-CN"/>
              </w:rPr>
              <w:t>NTC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3636" w:type="pct"/>
            <w:vAlign w:val="center"/>
          </w:tcPr>
          <w:p w14:paraId="29823F30" w14:textId="35915EF7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DNA </w:t>
            </w:r>
            <w:r w:rsidRPr="00EA26DF">
              <w:rPr>
                <w:rFonts w:cs="Arial" w:hint="eastAsia"/>
                <w:lang w:eastAsia="zh-CN"/>
              </w:rPr>
              <w:t>稀释液</w:t>
            </w:r>
          </w:p>
        </w:tc>
      </w:tr>
      <w:tr w:rsidR="00F524DA" w:rsidRPr="00EA26DF" w14:paraId="71566EA8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776452F9" w14:textId="1B698ED9" w:rsidR="00F524DA" w:rsidRPr="00EA26DF" w:rsidRDefault="00D81958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>
              <w:rPr>
                <w:rFonts w:cs="Arial" w:hint="eastAsia"/>
                <w:color w:val="000000"/>
                <w:lang w:eastAsia="zh-CN"/>
              </w:rPr>
              <w:t>阴性对照（</w:t>
            </w:r>
            <w:r w:rsidR="003A5CC9">
              <w:rPr>
                <w:rFonts w:cs="Arial" w:hint="eastAsia"/>
                <w:color w:val="000000"/>
                <w:lang w:eastAsia="zh-CN"/>
              </w:rPr>
              <w:t>N</w:t>
            </w:r>
            <w:r w:rsidR="003A5CC9">
              <w:rPr>
                <w:rFonts w:cs="Arial"/>
                <w:color w:val="000000"/>
                <w:lang w:eastAsia="zh-CN"/>
              </w:rPr>
              <w:t>CS</w:t>
            </w:r>
            <w:r>
              <w:rPr>
                <w:rFonts w:cs="Arial" w:hint="eastAsia"/>
                <w:color w:val="000000"/>
                <w:lang w:eastAsia="zh-CN"/>
              </w:rPr>
              <w:t>）</w:t>
            </w:r>
          </w:p>
        </w:tc>
        <w:tc>
          <w:tcPr>
            <w:tcW w:w="3636" w:type="pct"/>
            <w:vAlign w:val="center"/>
          </w:tcPr>
          <w:p w14:paraId="5ED01F87" w14:textId="025DF540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="003A5CC9">
              <w:rPr>
                <w:rFonts w:cs="Arial"/>
                <w:lang w:eastAsia="zh-CN"/>
              </w:rPr>
              <w:t xml:space="preserve"> </w:t>
            </w:r>
            <w:r w:rsidR="003A5CC9">
              <w:rPr>
                <w:rFonts w:cs="Arial" w:hint="eastAsia"/>
                <w:lang w:eastAsia="zh-CN"/>
              </w:rPr>
              <w:t>N</w:t>
            </w:r>
            <w:r w:rsidR="003A5CC9">
              <w:rPr>
                <w:rFonts w:cs="Arial"/>
                <w:lang w:eastAsia="zh-CN"/>
              </w:rPr>
              <w:t>CS</w:t>
            </w:r>
            <w:r w:rsidRPr="00EA26DF">
              <w:rPr>
                <w:rFonts w:cs="Arial" w:hint="eastAsia"/>
                <w:lang w:eastAsia="zh-CN"/>
              </w:rPr>
              <w:t>纯化液</w:t>
            </w:r>
          </w:p>
        </w:tc>
      </w:tr>
      <w:tr w:rsidR="00F524DA" w:rsidRPr="00EA26DF" w14:paraId="73708065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1BE02376" w14:textId="1C942E4A" w:rsidR="00F524DA" w:rsidRPr="00EA26DF" w:rsidRDefault="000F2EB0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未加标</w:t>
            </w:r>
            <w:r w:rsidR="00F524DA" w:rsidRPr="00EA26DF">
              <w:rPr>
                <w:rFonts w:cs="Arial" w:hint="eastAsia"/>
                <w:lang w:eastAsia="zh-CN"/>
              </w:rPr>
              <w:t>样品</w:t>
            </w:r>
          </w:p>
        </w:tc>
        <w:tc>
          <w:tcPr>
            <w:tcW w:w="3636" w:type="pct"/>
            <w:vAlign w:val="center"/>
          </w:tcPr>
          <w:p w14:paraId="00BD263C" w14:textId="13542F27" w:rsidR="00F524DA" w:rsidRPr="002A0AEF" w:rsidRDefault="00F524DA" w:rsidP="009F798F">
            <w:pPr>
              <w:pStyle w:val="Table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="00772D91" w:rsidRPr="00EA26DF">
              <w:rPr>
                <w:rFonts w:cs="Arial" w:hint="eastAsia"/>
                <w:lang w:eastAsia="zh-CN"/>
              </w:rPr>
              <w:t>未加标</w:t>
            </w:r>
            <w:r w:rsidRPr="00EA26DF">
              <w:rPr>
                <w:rFonts w:cs="Arial" w:hint="eastAsia"/>
                <w:lang w:eastAsia="zh-CN"/>
              </w:rPr>
              <w:t>样品</w:t>
            </w:r>
            <w:r w:rsidR="002A0AEF">
              <w:rPr>
                <w:rFonts w:cs="Arial" w:hint="eastAsia"/>
                <w:lang w:eastAsia="zh-CN"/>
              </w:rPr>
              <w:t>（</w:t>
            </w:r>
            <w:r w:rsidR="002A0AEF">
              <w:rPr>
                <w:rFonts w:cs="Arial" w:hint="eastAsia"/>
                <w:lang w:eastAsia="zh-CN"/>
              </w:rPr>
              <w:t>S</w:t>
            </w:r>
            <w:r w:rsidR="002A0AEF">
              <w:rPr>
                <w:rFonts w:cs="Arial"/>
                <w:lang w:eastAsia="zh-CN"/>
              </w:rPr>
              <w:t>M</w:t>
            </w:r>
            <w:r w:rsidR="002A0AEF">
              <w:rPr>
                <w:rFonts w:cs="Arial" w:hint="eastAsia"/>
                <w:lang w:eastAsia="zh-CN"/>
              </w:rPr>
              <w:t>1</w:t>
            </w:r>
            <w:r w:rsidR="002A0AEF">
              <w:rPr>
                <w:rFonts w:cs="Arial"/>
                <w:lang w:eastAsia="zh-CN"/>
              </w:rPr>
              <w:t>…n</w:t>
            </w:r>
            <w:r w:rsidR="002A0AEF">
              <w:rPr>
                <w:rFonts w:cs="Arial" w:hint="eastAsia"/>
                <w:lang w:eastAsia="zh-CN"/>
              </w:rPr>
              <w:t>）</w:t>
            </w:r>
            <w:r w:rsidRPr="00EA26DF">
              <w:rPr>
                <w:rFonts w:cs="Arial" w:hint="eastAsia"/>
                <w:lang w:eastAsia="zh-CN"/>
              </w:rPr>
              <w:t>纯化液</w:t>
            </w:r>
          </w:p>
        </w:tc>
      </w:tr>
      <w:tr w:rsidR="00F524DA" w:rsidRPr="00EA26DF" w14:paraId="5CB6A6F6" w14:textId="77777777" w:rsidTr="006454B7">
        <w:trPr>
          <w:trHeight w:hRule="exact" w:val="454"/>
        </w:trPr>
        <w:tc>
          <w:tcPr>
            <w:tcW w:w="1364" w:type="pct"/>
            <w:shd w:val="clear" w:color="auto" w:fill="C6D9F1" w:themeFill="text2" w:themeFillTint="33"/>
            <w:vAlign w:val="center"/>
          </w:tcPr>
          <w:p w14:paraId="3DFA902A" w14:textId="6430AC43" w:rsidR="00F524DA" w:rsidRPr="00EA26DF" w:rsidRDefault="000F2EB0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加标样品</w:t>
            </w:r>
          </w:p>
        </w:tc>
        <w:tc>
          <w:tcPr>
            <w:tcW w:w="3636" w:type="pct"/>
            <w:vAlign w:val="center"/>
          </w:tcPr>
          <w:p w14:paraId="507968CF" w14:textId="51E82E43" w:rsidR="00F524DA" w:rsidRPr="00EA26DF" w:rsidRDefault="00F524DA" w:rsidP="009F798F">
            <w:pPr>
              <w:pStyle w:val="Table"/>
              <w:rPr>
                <w:rFonts w:cs="Arial"/>
                <w:color w:val="000000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20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Pr="00EA26DF">
              <w:rPr>
                <w:rFonts w:cs="Arial"/>
                <w:lang w:eastAsia="zh-CN"/>
              </w:rPr>
              <w:t xml:space="preserve"> CHO qPCR MIX+10</w:t>
            </w:r>
            <w:r w:rsidR="00242240" w:rsidRPr="00EA26DF">
              <w:rPr>
                <w:rFonts w:cs="Arial"/>
                <w:lang w:eastAsia="zh-CN"/>
              </w:rPr>
              <w:t>μL</w:t>
            </w:r>
            <w:r w:rsidR="00772D91" w:rsidRPr="00EA26DF">
              <w:rPr>
                <w:rFonts w:cs="Arial" w:hint="eastAsia"/>
                <w:lang w:eastAsia="zh-CN"/>
              </w:rPr>
              <w:t>加标样品</w:t>
            </w:r>
            <w:r w:rsidR="002A0AEF">
              <w:rPr>
                <w:rFonts w:cs="Arial" w:hint="eastAsia"/>
                <w:lang w:eastAsia="zh-CN"/>
              </w:rPr>
              <w:t>(</w:t>
            </w:r>
            <w:r w:rsidR="002A0AEF">
              <w:rPr>
                <w:rFonts w:cs="Arial"/>
                <w:lang w:eastAsia="zh-CN"/>
              </w:rPr>
              <w:t>ERC1…n</w:t>
            </w:r>
            <w:r w:rsidR="002A0AEF">
              <w:rPr>
                <w:rFonts w:cs="Arial" w:hint="eastAsia"/>
                <w:lang w:eastAsia="zh-CN"/>
              </w:rPr>
              <w:t>)</w:t>
            </w:r>
            <w:r w:rsidRPr="00EA26DF">
              <w:rPr>
                <w:rFonts w:cs="Arial" w:hint="eastAsia"/>
                <w:lang w:eastAsia="zh-CN"/>
              </w:rPr>
              <w:t>纯化液</w:t>
            </w:r>
          </w:p>
        </w:tc>
      </w:tr>
      <w:bookmarkEnd w:id="446"/>
    </w:tbl>
    <w:p w14:paraId="66301C6F" w14:textId="77777777" w:rsidR="00F524DA" w:rsidRPr="00EA26DF" w:rsidRDefault="00F524DA" w:rsidP="00F524DA">
      <w:pPr>
        <w:pStyle w:val="11111"/>
        <w:numPr>
          <w:ilvl w:val="0"/>
          <w:numId w:val="0"/>
        </w:numPr>
        <w:rPr>
          <w:rFonts w:cs="Arial"/>
        </w:rPr>
      </w:pPr>
    </w:p>
    <w:p w14:paraId="6CBA5E54" w14:textId="41CFA604" w:rsidR="003F11A7" w:rsidRDefault="003F11A7" w:rsidP="006454B7">
      <w:pPr>
        <w:pStyle w:val="1111"/>
        <w:ind w:left="840" w:hanging="840"/>
      </w:pPr>
      <w:bookmarkStart w:id="447" w:name="_Hlk109394332"/>
      <w:r w:rsidRPr="00EA26DF">
        <w:rPr>
          <w:rFonts w:hint="eastAsia"/>
        </w:rPr>
        <w:t>取出所需数量的八连管，</w:t>
      </w:r>
      <w:r w:rsidR="00E01594">
        <w:rPr>
          <w:rFonts w:hint="eastAsia"/>
        </w:rPr>
        <w:t>参照下表示</w:t>
      </w:r>
      <w:r w:rsidR="00D974C7">
        <w:rPr>
          <w:rFonts w:hint="eastAsia"/>
        </w:rPr>
        <w:t>例进行</w:t>
      </w:r>
      <w:r w:rsidR="00896217">
        <w:rPr>
          <w:rFonts w:hint="eastAsia"/>
        </w:rPr>
        <w:t>布局</w:t>
      </w:r>
      <w:r w:rsidR="00D974C7">
        <w:rPr>
          <w:rFonts w:hint="eastAsia"/>
        </w:rPr>
        <w:t>加样</w:t>
      </w:r>
      <w:bookmarkEnd w:id="447"/>
      <w:r w:rsidR="00D974C7">
        <w:rPr>
          <w:rFonts w:hint="eastAsia"/>
        </w:rPr>
        <w:t>（</w:t>
      </w:r>
      <w:r w:rsidR="009A4D33">
        <w:rPr>
          <w:rFonts w:hint="eastAsia"/>
        </w:rPr>
        <w:t>该示例表示的是检测</w:t>
      </w:r>
      <w:r w:rsidR="009A4D33">
        <w:rPr>
          <w:rFonts w:hint="eastAsia"/>
        </w:rPr>
        <w:t>6</w:t>
      </w:r>
      <w:r w:rsidR="009A4D33">
        <w:rPr>
          <w:rFonts w:hint="eastAsia"/>
        </w:rPr>
        <w:t>个浓度梯度的</w:t>
      </w:r>
      <w:r w:rsidR="009A4D33">
        <w:rPr>
          <w:rFonts w:hint="eastAsia"/>
        </w:rPr>
        <w:t>C</w:t>
      </w:r>
      <w:r w:rsidR="009A4D33">
        <w:t>HO DNA</w:t>
      </w:r>
      <w:r w:rsidR="009A4D33">
        <w:rPr>
          <w:rFonts w:hint="eastAsia"/>
        </w:rPr>
        <w:t>标准曲线</w:t>
      </w:r>
      <w:r w:rsidR="009A4D33">
        <w:rPr>
          <w:rFonts w:hint="eastAsia"/>
        </w:rPr>
        <w:t>S</w:t>
      </w:r>
      <w:r w:rsidR="009A4D33">
        <w:t>T1~ST6</w:t>
      </w:r>
      <w:r w:rsidR="009431E5">
        <w:rPr>
          <w:rFonts w:hint="eastAsia"/>
        </w:rPr>
        <w:t>、</w:t>
      </w:r>
      <w:r w:rsidR="009A4D33">
        <w:rPr>
          <w:rFonts w:hint="eastAsia"/>
        </w:rPr>
        <w:t>1</w:t>
      </w:r>
      <w:r w:rsidR="009A4D33">
        <w:rPr>
          <w:rFonts w:hint="eastAsia"/>
        </w:rPr>
        <w:t>个无模</w:t>
      </w:r>
      <w:r w:rsidR="00BF4FE5">
        <w:rPr>
          <w:rFonts w:hint="eastAsia"/>
        </w:rPr>
        <w:t>板</w:t>
      </w:r>
      <w:r w:rsidR="009A4D33">
        <w:rPr>
          <w:rFonts w:hint="eastAsia"/>
        </w:rPr>
        <w:t>对照</w:t>
      </w:r>
      <w:r w:rsidR="009A4D33">
        <w:rPr>
          <w:rFonts w:hint="eastAsia"/>
        </w:rPr>
        <w:t>N</w:t>
      </w:r>
      <w:r w:rsidR="009A4D33">
        <w:t>TC</w:t>
      </w:r>
      <w:r w:rsidR="009A4D33">
        <w:rPr>
          <w:rFonts w:hint="eastAsia"/>
        </w:rPr>
        <w:t>、</w:t>
      </w:r>
      <w:r w:rsidR="009A4D33">
        <w:rPr>
          <w:rFonts w:hint="eastAsia"/>
        </w:rPr>
        <w:t>1</w:t>
      </w:r>
      <w:r w:rsidR="009A4D33">
        <w:rPr>
          <w:rFonts w:hint="eastAsia"/>
        </w:rPr>
        <w:t>个阴性对照</w:t>
      </w:r>
      <w:r w:rsidR="00DD1ADC">
        <w:rPr>
          <w:rFonts w:hint="eastAsia"/>
        </w:rPr>
        <w:t>N</w:t>
      </w:r>
      <w:r w:rsidR="00DD1ADC">
        <w:t>CS</w:t>
      </w:r>
      <w:r w:rsidR="00DD1ADC">
        <w:rPr>
          <w:rFonts w:hint="eastAsia"/>
        </w:rPr>
        <w:t>、</w:t>
      </w:r>
      <w:r w:rsidR="00DD1ADC">
        <w:t>6</w:t>
      </w:r>
      <w:r w:rsidR="00DD1ADC">
        <w:rPr>
          <w:rFonts w:hint="eastAsia"/>
        </w:rPr>
        <w:t>个待测样品</w:t>
      </w:r>
      <w:r w:rsidR="00DD1ADC">
        <w:rPr>
          <w:rFonts w:hint="eastAsia"/>
        </w:rPr>
        <w:t>S</w:t>
      </w:r>
      <w:r w:rsidR="00DD1ADC">
        <w:t>M1~SM6</w:t>
      </w:r>
      <w:r w:rsidR="00DD1ADC">
        <w:rPr>
          <w:rFonts w:hint="eastAsia"/>
        </w:rPr>
        <w:t>和每个样品的加标样品</w:t>
      </w:r>
      <w:r w:rsidR="00DD1ADC">
        <w:rPr>
          <w:rFonts w:hint="eastAsia"/>
        </w:rPr>
        <w:t>E</w:t>
      </w:r>
      <w:r w:rsidR="00DD1ADC">
        <w:t>RC1~ERC6</w:t>
      </w:r>
      <w:r w:rsidR="00DD1ADC">
        <w:rPr>
          <w:rFonts w:hint="eastAsia"/>
        </w:rPr>
        <w:t>，</w:t>
      </w:r>
      <w:r w:rsidR="00D974C7">
        <w:rPr>
          <w:rFonts w:hint="eastAsia"/>
        </w:rPr>
        <w:t>实际检测时可根据样品多少，</w:t>
      </w:r>
      <w:r w:rsidR="005004EF">
        <w:rPr>
          <w:rFonts w:hint="eastAsia"/>
        </w:rPr>
        <w:t>参照此示例</w:t>
      </w:r>
      <w:r w:rsidR="00D974C7">
        <w:rPr>
          <w:rFonts w:hint="eastAsia"/>
        </w:rPr>
        <w:t>进行</w:t>
      </w:r>
      <w:r w:rsidR="005004EF">
        <w:rPr>
          <w:rFonts w:hint="eastAsia"/>
        </w:rPr>
        <w:t>布局</w:t>
      </w:r>
      <w:r w:rsidR="00D974C7">
        <w:rPr>
          <w:rFonts w:hint="eastAsia"/>
        </w:rPr>
        <w:t>加样</w:t>
      </w:r>
      <w:r w:rsidR="009A4D33">
        <w:rPr>
          <w:rFonts w:hint="eastAsia"/>
        </w:rPr>
        <w:t>。</w:t>
      </w:r>
      <w:r w:rsidR="00D974C7">
        <w:rPr>
          <w:rFonts w:hint="eastAsia"/>
        </w:rPr>
        <w:t>）</w:t>
      </w:r>
      <w:r w:rsidR="009A4D33">
        <w:rPr>
          <w:rFonts w:hint="eastAsia"/>
        </w:rPr>
        <w:t>。</w:t>
      </w:r>
    </w:p>
    <w:tbl>
      <w:tblPr>
        <w:tblStyle w:val="afffe"/>
        <w:tblW w:w="5000" w:type="pct"/>
        <w:jc w:val="center"/>
        <w:tblLook w:val="04A0" w:firstRow="1" w:lastRow="0" w:firstColumn="1" w:lastColumn="0" w:noHBand="0" w:noVBand="1"/>
      </w:tblPr>
      <w:tblGrid>
        <w:gridCol w:w="414"/>
        <w:gridCol w:w="728"/>
        <w:gridCol w:w="742"/>
        <w:gridCol w:w="742"/>
        <w:gridCol w:w="742"/>
        <w:gridCol w:w="729"/>
        <w:gridCol w:w="731"/>
        <w:gridCol w:w="731"/>
        <w:gridCol w:w="778"/>
        <w:gridCol w:w="778"/>
        <w:gridCol w:w="778"/>
        <w:gridCol w:w="725"/>
        <w:gridCol w:w="727"/>
      </w:tblGrid>
      <w:tr w:rsidR="00DD1ADC" w:rsidRPr="002D49E6" w14:paraId="4E4CEC2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7BB2665D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60DEE8E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F857F4C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F716BEA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D45B9A9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6F07770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222E4DE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FB3090A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7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26EB028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8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2B68BB2F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9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BE1CCF1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10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08035B5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11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619939D8" w14:textId="77777777" w:rsidR="009A4D33" w:rsidRPr="002D49E6" w:rsidRDefault="009A4D33" w:rsidP="00F40420">
            <w:pPr>
              <w:pStyle w:val="Default"/>
              <w:widowControl/>
              <w:snapToGrid w:val="0"/>
              <w:jc w:val="center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12</w:t>
            </w:r>
          </w:p>
        </w:tc>
      </w:tr>
      <w:tr w:rsidR="00DD1ADC" w:rsidRPr="002D49E6" w14:paraId="3A313F42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780DA34F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A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FE8B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7E341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5F666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A9353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2C30C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92C6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8B9F4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2A194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D7FBC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A2863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C36AF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A8D72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</w:tr>
      <w:tr w:rsidR="00DD1ADC" w:rsidRPr="002D49E6" w14:paraId="44621CD1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E548FBC" w14:textId="77777777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B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E115" w14:textId="77777777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9CEE6" w14:textId="600FC7F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33974" w14:textId="345793E8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T1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E033" w14:textId="73953543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8BBD3" w14:textId="5C13FDA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M1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A6970" w14:textId="05F7928B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M1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BDB16" w14:textId="05BD96E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M1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095F6" w14:textId="55538698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RC1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5D656" w14:textId="005F4B2A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RC1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C5E2A" w14:textId="62D34AD8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E</w:t>
            </w:r>
            <w:r>
              <w:rPr>
                <w:rFonts w:eastAsia="楷体"/>
                <w:sz w:val="21"/>
                <w:szCs w:val="21"/>
              </w:rPr>
              <w:t>RC1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51838" w14:textId="6417F44C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F0790" w14:textId="78665317" w:rsidR="00DD1ADC" w:rsidRPr="002D49E6" w:rsidRDefault="00DD1ADC" w:rsidP="00DD1ADC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TC</w:t>
            </w:r>
          </w:p>
        </w:tc>
      </w:tr>
      <w:tr w:rsidR="00CC603E" w:rsidRPr="002D49E6" w14:paraId="4255090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2F8615C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C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BBB53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E1BC5" w14:textId="5299A23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C4363" w14:textId="1ED1FAE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T2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1F952" w14:textId="3E293D3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675C9" w14:textId="5EEB305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1864B" w14:textId="7FAA42B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E91F" w14:textId="41CF0AE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5076" w14:textId="3EE2FDD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87EA2" w14:textId="2530EF7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ED66F" w14:textId="61601B5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2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52209" w14:textId="31D9769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9893" w14:textId="4E497D7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030819">
              <w:rPr>
                <w:rFonts w:eastAsia="楷体" w:hint="eastAsia"/>
                <w:sz w:val="21"/>
                <w:szCs w:val="21"/>
              </w:rPr>
              <w:t>N</w:t>
            </w:r>
            <w:r w:rsidRPr="00030819">
              <w:rPr>
                <w:rFonts w:eastAsia="楷体"/>
                <w:sz w:val="21"/>
                <w:szCs w:val="21"/>
              </w:rPr>
              <w:t>TC</w:t>
            </w:r>
          </w:p>
        </w:tc>
      </w:tr>
      <w:tr w:rsidR="00CC603E" w:rsidRPr="002D49E6" w14:paraId="154BE5C7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53494D21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D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0CC2C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7E04" w14:textId="6AEFEE4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0249E" w14:textId="7894598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T3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9679D" w14:textId="4F1EDDDE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T3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8BDEF" w14:textId="3F06F59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7A1A" w14:textId="0909434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81016" w14:textId="4367D4D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F143" w14:textId="015C025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65F1" w14:textId="41D3523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96C7" w14:textId="6307180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3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15464" w14:textId="0CF1339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6329" w14:textId="745EA13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030819">
              <w:rPr>
                <w:rFonts w:eastAsia="楷体" w:hint="eastAsia"/>
                <w:sz w:val="21"/>
                <w:szCs w:val="21"/>
              </w:rPr>
              <w:t>N</w:t>
            </w:r>
            <w:r w:rsidRPr="00030819">
              <w:rPr>
                <w:rFonts w:eastAsia="楷体"/>
                <w:sz w:val="21"/>
                <w:szCs w:val="21"/>
              </w:rPr>
              <w:t>TC</w:t>
            </w:r>
          </w:p>
        </w:tc>
      </w:tr>
      <w:tr w:rsidR="00CC603E" w:rsidRPr="002D49E6" w14:paraId="46304361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BBABA85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E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22EC5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92D15" w14:textId="119496F3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35F96" w14:textId="6E3B341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T4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6D8FA" w14:textId="6E327AE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T4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EE6B6" w14:textId="22317B0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57936" w14:textId="5F49245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BCB8" w14:textId="1403056E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FD037" w14:textId="52F403C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37AA3" w14:textId="7642F489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A2F1" w14:textId="01AC31E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4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EEAF" w14:textId="1A28584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0A895" w14:textId="0F72CC0A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030819">
              <w:rPr>
                <w:rFonts w:eastAsia="楷体" w:hint="eastAsia"/>
                <w:sz w:val="21"/>
                <w:szCs w:val="21"/>
              </w:rPr>
              <w:t>N</w:t>
            </w:r>
            <w:r>
              <w:rPr>
                <w:rFonts w:eastAsia="楷体"/>
                <w:sz w:val="21"/>
                <w:szCs w:val="21"/>
              </w:rPr>
              <w:t>CS</w:t>
            </w:r>
          </w:p>
        </w:tc>
      </w:tr>
      <w:tr w:rsidR="00CC603E" w:rsidRPr="002D49E6" w14:paraId="32F1E00B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4495C5C4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F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0CEC3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8F186" w14:textId="0C6F9FA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65D9F" w14:textId="7049F1B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T5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28298" w14:textId="21A1769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T5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AEFF" w14:textId="4602D71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E6C2B" w14:textId="7601557B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86718" w14:textId="2C394A45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7C368" w14:textId="2CE2F2D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055C1" w14:textId="198AD74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6B950" w14:textId="7E72A3D3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5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F0A1" w14:textId="0957D37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F1DAA" w14:textId="2806622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78731E">
              <w:rPr>
                <w:rFonts w:eastAsia="楷体" w:hint="eastAsia"/>
                <w:sz w:val="21"/>
                <w:szCs w:val="21"/>
              </w:rPr>
              <w:t>N</w:t>
            </w:r>
            <w:r w:rsidRPr="0078731E">
              <w:rPr>
                <w:rFonts w:eastAsia="楷体"/>
                <w:sz w:val="21"/>
                <w:szCs w:val="21"/>
              </w:rPr>
              <w:t>CS</w:t>
            </w:r>
          </w:p>
        </w:tc>
      </w:tr>
      <w:tr w:rsidR="00CC603E" w:rsidRPr="002D49E6" w14:paraId="04B795D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042CE54F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G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5BCF9" w14:textId="77777777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F7BEA" w14:textId="314C8610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A994" w14:textId="5FCA6BC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T6</w:t>
            </w: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39058" w14:textId="4A4F38C6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>
              <w:rPr>
                <w:rFonts w:eastAsia="楷体" w:hint="eastAsia"/>
                <w:sz w:val="21"/>
                <w:szCs w:val="21"/>
              </w:rPr>
              <w:t>S</w:t>
            </w:r>
            <w:r>
              <w:rPr>
                <w:rFonts w:eastAsia="楷体"/>
                <w:sz w:val="21"/>
                <w:szCs w:val="21"/>
              </w:rPr>
              <w:t>T6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56A4B" w14:textId="0F03C35A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B8F7E" w14:textId="1E6A042D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C338" w14:textId="642EF9D4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8F7101">
              <w:rPr>
                <w:rFonts w:eastAsia="楷体" w:hint="eastAsia"/>
                <w:sz w:val="21"/>
                <w:szCs w:val="21"/>
              </w:rPr>
              <w:t>S</w:t>
            </w:r>
            <w:r w:rsidRPr="008F7101">
              <w:rPr>
                <w:rFonts w:eastAsia="楷体"/>
                <w:sz w:val="21"/>
                <w:szCs w:val="21"/>
              </w:rPr>
              <w:t>M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A0B4C" w14:textId="79331ECA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00ED1" w14:textId="39313759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54836" w14:textId="302536DC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F110C6">
              <w:rPr>
                <w:rFonts w:eastAsia="楷体" w:hint="eastAsia"/>
                <w:sz w:val="21"/>
                <w:szCs w:val="21"/>
              </w:rPr>
              <w:t>E</w:t>
            </w:r>
            <w:r w:rsidRPr="00F110C6">
              <w:rPr>
                <w:rFonts w:eastAsia="楷体"/>
                <w:sz w:val="21"/>
                <w:szCs w:val="21"/>
              </w:rPr>
              <w:t>RC</w:t>
            </w:r>
            <w:r>
              <w:rPr>
                <w:rFonts w:eastAsia="楷体"/>
                <w:sz w:val="21"/>
                <w:szCs w:val="21"/>
              </w:rPr>
              <w:t>6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002C1" w14:textId="339C529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6765D" w14:textId="17F0E84F" w:rsidR="00CC603E" w:rsidRPr="002D49E6" w:rsidRDefault="00CC603E" w:rsidP="00CC603E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78731E">
              <w:rPr>
                <w:rFonts w:eastAsia="楷体" w:hint="eastAsia"/>
                <w:sz w:val="21"/>
                <w:szCs w:val="21"/>
              </w:rPr>
              <w:t>N</w:t>
            </w:r>
            <w:r w:rsidRPr="0078731E">
              <w:rPr>
                <w:rFonts w:eastAsia="楷体"/>
                <w:sz w:val="21"/>
                <w:szCs w:val="21"/>
              </w:rPr>
              <w:t>CS</w:t>
            </w:r>
          </w:p>
        </w:tc>
      </w:tr>
      <w:tr w:rsidR="00DD1ADC" w:rsidRPr="002D49E6" w14:paraId="75502D9F" w14:textId="77777777" w:rsidTr="00CC603E">
        <w:trPr>
          <w:trHeight w:hRule="exact" w:val="454"/>
          <w:tblHeader/>
          <w:jc w:val="center"/>
        </w:trPr>
        <w:tc>
          <w:tcPr>
            <w:tcW w:w="2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14:paraId="11FD3573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  <w:r w:rsidRPr="002D49E6">
              <w:rPr>
                <w:rFonts w:eastAsia="楷体"/>
                <w:sz w:val="21"/>
                <w:szCs w:val="21"/>
              </w:rPr>
              <w:t>H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416A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241AC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E25DE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FB34E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E8256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B16A0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FDBDA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23154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B5C60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3A830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8270E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F3A67" w14:textId="77777777" w:rsidR="009A4D33" w:rsidRPr="002D49E6" w:rsidRDefault="009A4D33" w:rsidP="00F40420">
            <w:pPr>
              <w:pStyle w:val="Default"/>
              <w:widowControl/>
              <w:snapToGrid w:val="0"/>
              <w:jc w:val="both"/>
              <w:rPr>
                <w:rFonts w:eastAsia="楷体"/>
                <w:sz w:val="21"/>
                <w:szCs w:val="21"/>
              </w:rPr>
            </w:pPr>
          </w:p>
        </w:tc>
      </w:tr>
    </w:tbl>
    <w:p w14:paraId="5D82BDA6" w14:textId="77777777" w:rsidR="009A4D33" w:rsidRDefault="009A4D33" w:rsidP="009A4D33">
      <w:pPr>
        <w:pStyle w:val="1111"/>
        <w:numPr>
          <w:ilvl w:val="0"/>
          <w:numId w:val="0"/>
        </w:numPr>
        <w:ind w:left="840"/>
      </w:pPr>
    </w:p>
    <w:p w14:paraId="5EBFABD5" w14:textId="2C305ADF" w:rsidR="00F524DA" w:rsidRPr="00EA26DF" w:rsidRDefault="00F524DA" w:rsidP="006454B7">
      <w:pPr>
        <w:pStyle w:val="1111"/>
        <w:ind w:left="840" w:hanging="840"/>
      </w:pPr>
      <w:r w:rsidRPr="00EA26DF">
        <w:rPr>
          <w:rFonts w:hint="eastAsia"/>
        </w:rPr>
        <w:t>将八连管盖盖好</w:t>
      </w:r>
      <w:bookmarkStart w:id="448" w:name="_Hlk109394390"/>
      <w:r w:rsidR="00CC603E">
        <w:rPr>
          <w:rFonts w:hint="eastAsia"/>
        </w:rPr>
        <w:t>，</w:t>
      </w:r>
      <w:r w:rsidRPr="00EA26DF">
        <w:rPr>
          <w:rFonts w:hint="eastAsia"/>
        </w:rPr>
        <w:t>快速离心</w:t>
      </w:r>
      <w:r w:rsidRPr="00EA26DF">
        <w:t xml:space="preserve">10s </w:t>
      </w:r>
      <w:r w:rsidRPr="00EA26DF">
        <w:rPr>
          <w:rFonts w:hint="eastAsia"/>
        </w:rPr>
        <w:t>后放入</w:t>
      </w:r>
      <w:r w:rsidRPr="00EA26DF">
        <w:t>qPCR</w:t>
      </w:r>
      <w:r w:rsidRPr="00EA26DF">
        <w:rPr>
          <w:rFonts w:hint="eastAsia"/>
        </w:rPr>
        <w:t>仪</w:t>
      </w:r>
      <w:bookmarkEnd w:id="448"/>
      <w:r w:rsidRPr="00EA26DF">
        <w:rPr>
          <w:rFonts w:hint="eastAsia"/>
        </w:rPr>
        <w:t>。</w:t>
      </w:r>
    </w:p>
    <w:p w14:paraId="7A2FFE97" w14:textId="77777777" w:rsidR="00F524DA" w:rsidRPr="00EA26DF" w:rsidRDefault="00F524DA" w:rsidP="00F524DA">
      <w:pPr>
        <w:pStyle w:val="11111"/>
        <w:numPr>
          <w:ilvl w:val="0"/>
          <w:numId w:val="0"/>
        </w:numPr>
        <w:ind w:left="420"/>
        <w:rPr>
          <w:rFonts w:cs="Arial"/>
        </w:rPr>
      </w:pPr>
    </w:p>
    <w:p w14:paraId="2FFE2597" w14:textId="66F47B9E" w:rsidR="008A4567" w:rsidRDefault="008A4567" w:rsidP="008A4567">
      <w:pPr>
        <w:pStyle w:val="11"/>
      </w:pPr>
      <w:bookmarkStart w:id="449" w:name="_Toc198888060"/>
      <w:bookmarkStart w:id="450" w:name="_Hlk109394423"/>
      <w:r>
        <w:rPr>
          <w:rFonts w:hint="eastAsia"/>
        </w:rPr>
        <w:t>反应</w:t>
      </w:r>
      <w:r w:rsidR="0021378C">
        <w:rPr>
          <w:rFonts w:hint="eastAsia"/>
        </w:rPr>
        <w:t>Reaction</w:t>
      </w:r>
      <w:bookmarkEnd w:id="449"/>
    </w:p>
    <w:p w14:paraId="0A0C950E" w14:textId="420AB63D" w:rsidR="009E78A4" w:rsidRDefault="009E78A4" w:rsidP="008A4567">
      <w:pPr>
        <w:pStyle w:val="111"/>
      </w:pPr>
      <w:r>
        <w:rPr>
          <w:rFonts w:hint="eastAsia"/>
        </w:rPr>
        <w:t>qPCR</w:t>
      </w:r>
      <w:r>
        <w:rPr>
          <w:rFonts w:hint="eastAsia"/>
        </w:rPr>
        <w:t>程序参数设置</w:t>
      </w:r>
      <w:r w:rsidR="00BF1FE7">
        <w:rPr>
          <w:rFonts w:hint="eastAsia"/>
        </w:rPr>
        <w:t>（方法创建）</w:t>
      </w:r>
    </w:p>
    <w:p w14:paraId="1F85AE82" w14:textId="6B23DB14" w:rsidR="00F524DA" w:rsidRDefault="00DB3F37" w:rsidP="00C33260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按照</w:t>
      </w:r>
      <w:r w:rsidR="005004EF" w:rsidRPr="00986B36">
        <w:rPr>
          <w:rFonts w:hint="eastAsia"/>
          <w:lang w:eastAsia="zh-CN"/>
        </w:rPr>
        <w:t>3-SOP-QC-EQ002</w:t>
      </w:r>
      <w:r w:rsidR="005004EF">
        <w:rPr>
          <w:lang w:eastAsia="zh-CN"/>
        </w:rPr>
        <w:t xml:space="preserve"> </w:t>
      </w:r>
      <w:r w:rsidR="005004EF">
        <w:rPr>
          <w:rFonts w:hint="eastAsia"/>
          <w:lang w:eastAsia="zh-CN"/>
        </w:rPr>
        <w:t>《</w:t>
      </w:r>
      <w:r w:rsidR="005004EF" w:rsidRPr="00986B36">
        <w:rPr>
          <w:rFonts w:hint="eastAsia"/>
          <w:lang w:eastAsia="zh-CN"/>
        </w:rPr>
        <w:t>qTOWER</w:t>
      </w:r>
      <w:r w:rsidR="005004EF" w:rsidRPr="00754FB5">
        <w:rPr>
          <w:rFonts w:hint="eastAsia"/>
          <w:vertAlign w:val="superscript"/>
          <w:lang w:eastAsia="zh-CN"/>
        </w:rPr>
        <w:t>3</w:t>
      </w:r>
      <w:r w:rsidR="005004EF" w:rsidRPr="00986B36">
        <w:rPr>
          <w:rFonts w:hint="eastAsia"/>
          <w:lang w:eastAsia="zh-CN"/>
        </w:rPr>
        <w:t>实时荧光定量</w:t>
      </w:r>
      <w:r w:rsidR="005004EF" w:rsidRPr="00986B36">
        <w:rPr>
          <w:rFonts w:hint="eastAsia"/>
          <w:lang w:eastAsia="zh-CN"/>
        </w:rPr>
        <w:t>PCR</w:t>
      </w:r>
      <w:r w:rsidR="005004EF" w:rsidRPr="00986B36">
        <w:rPr>
          <w:rFonts w:hint="eastAsia"/>
          <w:lang w:eastAsia="zh-CN"/>
        </w:rPr>
        <w:t>仪使用、清洁、维护保养标准操作规程</w:t>
      </w:r>
      <w:r w:rsidR="005004EF">
        <w:rPr>
          <w:rFonts w:hint="eastAsia"/>
          <w:lang w:eastAsia="zh-CN"/>
        </w:rPr>
        <w:t>》</w:t>
      </w:r>
      <w:r w:rsidR="00C33260">
        <w:rPr>
          <w:rFonts w:hint="eastAsia"/>
          <w:bCs w:val="0"/>
          <w:lang w:eastAsia="zh-CN"/>
        </w:rPr>
        <w:t>进行运行程序设置</w:t>
      </w:r>
      <w:r w:rsidR="00F524DA" w:rsidRPr="00EA26DF">
        <w:rPr>
          <w:rFonts w:hint="eastAsia"/>
          <w:lang w:eastAsia="zh-CN"/>
        </w:rPr>
        <w:t>两步法反应程序</w:t>
      </w:r>
      <w:r w:rsidR="00C33260">
        <w:rPr>
          <w:rFonts w:hint="eastAsia"/>
          <w:lang w:eastAsia="zh-CN"/>
        </w:rPr>
        <w:t>：</w:t>
      </w:r>
      <w:r w:rsidR="00D1568A">
        <w:rPr>
          <w:rFonts w:hint="eastAsia"/>
          <w:lang w:eastAsia="zh-CN"/>
        </w:rPr>
        <w:t>9</w:t>
      </w:r>
      <w:r w:rsidR="00F524DA" w:rsidRPr="00EA26DF">
        <w:rPr>
          <w:lang w:eastAsia="zh-CN"/>
        </w:rPr>
        <w:t>5</w:t>
      </w:r>
      <w:r w:rsidR="00F524DA" w:rsidRPr="003E174C">
        <w:rPr>
          <w:rFonts w:ascii="微软雅黑" w:eastAsia="微软雅黑" w:hAnsi="微软雅黑" w:cs="微软雅黑" w:hint="eastAsia"/>
          <w:lang w:eastAsia="zh-CN"/>
        </w:rPr>
        <w:t>℃</w:t>
      </w:r>
      <w:r w:rsidR="00F524DA" w:rsidRPr="00EA26DF">
        <w:rPr>
          <w:rFonts w:hint="eastAsia"/>
          <w:lang w:eastAsia="zh-CN"/>
        </w:rPr>
        <w:t>预变性</w:t>
      </w:r>
      <w:r w:rsidR="00F524DA" w:rsidRPr="00EA26DF">
        <w:rPr>
          <w:lang w:eastAsia="zh-CN"/>
        </w:rPr>
        <w:t>10min</w:t>
      </w:r>
      <w:r w:rsidR="00F524DA" w:rsidRPr="00EA26DF">
        <w:rPr>
          <w:rFonts w:hint="eastAsia"/>
          <w:lang w:eastAsia="zh-CN"/>
        </w:rPr>
        <w:t>；</w:t>
      </w:r>
      <w:r w:rsidR="00F524DA" w:rsidRPr="00EA26DF">
        <w:rPr>
          <w:lang w:eastAsia="zh-CN"/>
        </w:rPr>
        <w:t>95</w:t>
      </w:r>
      <w:r w:rsidR="00F524DA" w:rsidRPr="003E174C">
        <w:rPr>
          <w:rFonts w:ascii="微软雅黑" w:eastAsia="微软雅黑" w:hAnsi="微软雅黑" w:cs="微软雅黑" w:hint="eastAsia"/>
          <w:lang w:eastAsia="zh-CN"/>
        </w:rPr>
        <w:t>℃</w:t>
      </w:r>
      <w:r w:rsidR="00EA26DF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F524DA" w:rsidRPr="00EA26DF">
        <w:rPr>
          <w:lang w:eastAsia="zh-CN"/>
        </w:rPr>
        <w:t>15s</w:t>
      </w:r>
      <w:r w:rsidR="00F524DA" w:rsidRPr="00EA26DF">
        <w:rPr>
          <w:rFonts w:hint="eastAsia"/>
          <w:lang w:eastAsia="zh-CN"/>
        </w:rPr>
        <w:t>，</w:t>
      </w:r>
      <w:r w:rsidR="00F524DA" w:rsidRPr="00EA26DF">
        <w:rPr>
          <w:lang w:eastAsia="zh-CN"/>
        </w:rPr>
        <w:t>60</w:t>
      </w:r>
      <w:r w:rsidR="00F524DA" w:rsidRPr="003E174C">
        <w:rPr>
          <w:rFonts w:ascii="微软雅黑" w:eastAsia="微软雅黑" w:hAnsi="微软雅黑" w:cs="微软雅黑" w:hint="eastAsia"/>
          <w:lang w:eastAsia="zh-CN"/>
        </w:rPr>
        <w:t>℃</w:t>
      </w:r>
      <w:r w:rsidR="00EA26DF">
        <w:rPr>
          <w:rFonts w:ascii="微软雅黑" w:eastAsia="微软雅黑" w:hAnsi="微软雅黑" w:cs="微软雅黑" w:hint="eastAsia"/>
          <w:lang w:eastAsia="zh-CN"/>
        </w:rPr>
        <w:t xml:space="preserve"> </w:t>
      </w:r>
      <w:r w:rsidR="00F524DA" w:rsidRPr="00EA26DF">
        <w:rPr>
          <w:lang w:eastAsia="zh-CN"/>
        </w:rPr>
        <w:t>1min</w:t>
      </w:r>
      <w:r w:rsidR="00F524DA" w:rsidRPr="00EA26DF">
        <w:rPr>
          <w:rFonts w:hint="eastAsia"/>
          <w:lang w:eastAsia="zh-CN"/>
        </w:rPr>
        <w:t>，</w:t>
      </w:r>
      <w:r w:rsidR="00F524DA" w:rsidRPr="00EA26DF">
        <w:rPr>
          <w:lang w:eastAsia="zh-CN"/>
        </w:rPr>
        <w:t>40</w:t>
      </w:r>
      <w:r w:rsidR="00F524DA" w:rsidRPr="00EA26DF">
        <w:rPr>
          <w:rFonts w:hint="eastAsia"/>
          <w:lang w:eastAsia="zh-CN"/>
        </w:rPr>
        <w:t>个循环</w:t>
      </w:r>
      <w:r w:rsidR="00C33260">
        <w:rPr>
          <w:rFonts w:hint="eastAsia"/>
          <w:lang w:eastAsia="zh-CN"/>
        </w:rPr>
        <w:t>，并保存方法。</w:t>
      </w:r>
    </w:p>
    <w:p w14:paraId="0D093622" w14:textId="64AA8454" w:rsidR="00BD055C" w:rsidRDefault="00236E36" w:rsidP="00C33260">
      <w:pPr>
        <w:pStyle w:val="3-6"/>
        <w:ind w:left="852"/>
      </w:pPr>
      <w:r>
        <w:rPr>
          <w:rFonts w:hint="eastAsia"/>
          <w:lang w:eastAsia="zh-CN"/>
        </w:rPr>
        <w:t>如下图所示：</w:t>
      </w:r>
    </w:p>
    <w:p w14:paraId="7CA36E8B" w14:textId="5923B462" w:rsidR="00236E36" w:rsidRDefault="00236E36" w:rsidP="00C33260">
      <w:pPr>
        <w:pStyle w:val="3-6"/>
        <w:ind w:left="852"/>
      </w:pPr>
      <w:r w:rsidRPr="00236E36">
        <w:rPr>
          <w:noProof/>
          <w:lang w:val="en-US" w:eastAsia="zh-CN"/>
        </w:rPr>
        <w:drawing>
          <wp:inline distT="0" distB="0" distL="0" distR="0" wp14:anchorId="0789579D" wp14:editId="065DD792">
            <wp:extent cx="5711484" cy="1783961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131" cy="17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0438" w14:textId="77777777" w:rsidR="00236E36" w:rsidRDefault="00236E36" w:rsidP="00C33260">
      <w:pPr>
        <w:pStyle w:val="3-6"/>
        <w:ind w:left="852"/>
      </w:pPr>
    </w:p>
    <w:p w14:paraId="5B71AB70" w14:textId="7A6F5990" w:rsidR="00E9632E" w:rsidRDefault="00BD055C" w:rsidP="00BD055C">
      <w:pPr>
        <w:pStyle w:val="111"/>
      </w:pPr>
      <w:r>
        <w:rPr>
          <w:rFonts w:hint="eastAsia"/>
        </w:rPr>
        <w:t>qPCR</w:t>
      </w:r>
      <w:r>
        <w:rPr>
          <w:rFonts w:hint="eastAsia"/>
        </w:rPr>
        <w:t>程序运行并保存数据于指定的文件夹位置。</w:t>
      </w:r>
    </w:p>
    <w:bookmarkEnd w:id="450"/>
    <w:p w14:paraId="1CCBF44F" w14:textId="77777777" w:rsidR="00BD055C" w:rsidRDefault="00BD055C" w:rsidP="00BD055C">
      <w:pPr>
        <w:pStyle w:val="111"/>
        <w:numPr>
          <w:ilvl w:val="0"/>
          <w:numId w:val="0"/>
        </w:numPr>
        <w:ind w:left="357"/>
      </w:pPr>
    </w:p>
    <w:p w14:paraId="02F51E17" w14:textId="775056ED" w:rsidR="00F524DA" w:rsidRPr="00EA26DF" w:rsidRDefault="00F524DA" w:rsidP="006454B7">
      <w:pPr>
        <w:pStyle w:val="11"/>
      </w:pPr>
      <w:bookmarkStart w:id="451" w:name="_Toc198888061"/>
      <w:bookmarkStart w:id="452" w:name="_Hlk109394481"/>
      <w:r w:rsidRPr="00EA26DF">
        <w:rPr>
          <w:rFonts w:hint="eastAsia"/>
        </w:rPr>
        <w:t>结果分析</w:t>
      </w:r>
      <w:r w:rsidR="0028763C" w:rsidRPr="00EA26DF">
        <w:t>Result Analysis</w:t>
      </w:r>
      <w:bookmarkEnd w:id="451"/>
    </w:p>
    <w:p w14:paraId="1D05043D" w14:textId="47E159EA" w:rsidR="00043AFF" w:rsidRPr="00EA26DF" w:rsidRDefault="00BD055C" w:rsidP="00992290">
      <w:pPr>
        <w:pStyle w:val="1-2"/>
      </w:pPr>
      <w:bookmarkStart w:id="453" w:name="_Hlk110771510"/>
      <w:r>
        <w:rPr>
          <w:rFonts w:hint="eastAsia"/>
        </w:rPr>
        <w:t>qPCR</w:t>
      </w:r>
      <w:r>
        <w:rPr>
          <w:rFonts w:hint="eastAsia"/>
        </w:rPr>
        <w:t>程序运行完毕后，添加绝对定量，</w:t>
      </w:r>
      <w:r w:rsidRPr="00BD055C">
        <w:rPr>
          <w:rFonts w:hint="eastAsia"/>
        </w:rPr>
        <w:t>目的</w:t>
      </w:r>
      <w:r>
        <w:rPr>
          <w:rFonts w:hint="eastAsia"/>
        </w:rPr>
        <w:t>基因选择</w:t>
      </w:r>
      <w:r>
        <w:rPr>
          <w:rFonts w:hint="eastAsia"/>
        </w:rPr>
        <w:t>F</w:t>
      </w:r>
      <w:r>
        <w:t>AM</w:t>
      </w:r>
      <w:r w:rsidR="00E312B6" w:rsidRPr="00EA26DF">
        <w:rPr>
          <w:rFonts w:hint="eastAsia"/>
        </w:rPr>
        <w:t>，</w:t>
      </w:r>
      <w:r>
        <w:rPr>
          <w:rFonts w:hint="eastAsia"/>
        </w:rPr>
        <w:t>自动阈值，</w:t>
      </w:r>
      <w:r w:rsidR="007E1867">
        <w:rPr>
          <w:rFonts w:hint="eastAsia"/>
        </w:rPr>
        <w:t>以标准</w:t>
      </w:r>
      <w:r w:rsidR="0098438C">
        <w:rPr>
          <w:rFonts w:hint="eastAsia"/>
        </w:rPr>
        <w:t>品</w:t>
      </w:r>
      <w:r w:rsidR="007E1867">
        <w:rPr>
          <w:rFonts w:hint="eastAsia"/>
        </w:rPr>
        <w:t>各浓度梯度的理论值对数为横坐标，对应的循环数（</w:t>
      </w:r>
      <w:r w:rsidR="007E1867">
        <w:rPr>
          <w:rFonts w:hint="eastAsia"/>
        </w:rPr>
        <w:t>Ct</w:t>
      </w:r>
      <w:r w:rsidR="007E1867">
        <w:rPr>
          <w:rFonts w:hint="eastAsia"/>
        </w:rPr>
        <w:t>值）为纵坐标，拟合</w:t>
      </w:r>
      <w:r w:rsidR="0098438C">
        <w:rPr>
          <w:rFonts w:hint="eastAsia"/>
        </w:rPr>
        <w:t>标准</w:t>
      </w:r>
      <w:r w:rsidR="007E1867">
        <w:rPr>
          <w:rFonts w:hint="eastAsia"/>
        </w:rPr>
        <w:t>曲线，</w:t>
      </w:r>
      <w:r w:rsidR="0001405E" w:rsidRPr="00EA26DF">
        <w:rPr>
          <w:rFonts w:hint="eastAsia"/>
        </w:rPr>
        <w:t>根据拟合出的</w:t>
      </w:r>
      <w:r w:rsidR="0098438C">
        <w:rPr>
          <w:rFonts w:hint="eastAsia"/>
        </w:rPr>
        <w:t>标准</w:t>
      </w:r>
      <w:r w:rsidR="0001405E" w:rsidRPr="00EA26DF">
        <w:rPr>
          <w:rFonts w:hint="eastAsia"/>
        </w:rPr>
        <w:t>曲线，</w:t>
      </w:r>
      <w:r w:rsidR="00F524DA" w:rsidRPr="00EA26DF">
        <w:rPr>
          <w:rFonts w:hint="eastAsia"/>
        </w:rPr>
        <w:t>对</w:t>
      </w:r>
      <w:r w:rsidR="00236E36">
        <w:rPr>
          <w:rFonts w:hint="eastAsia"/>
        </w:rPr>
        <w:t>无模</w:t>
      </w:r>
      <w:r w:rsidR="005004EF">
        <w:rPr>
          <w:rFonts w:hint="eastAsia"/>
        </w:rPr>
        <w:t>板</w:t>
      </w:r>
      <w:r w:rsidR="00236E36">
        <w:rPr>
          <w:rFonts w:hint="eastAsia"/>
        </w:rPr>
        <w:lastRenderedPageBreak/>
        <w:t>对照（</w:t>
      </w:r>
      <w:r w:rsidR="00F524DA" w:rsidRPr="00EA26DF">
        <w:t>NTC</w:t>
      </w:r>
      <w:r w:rsidR="00236E36">
        <w:rPr>
          <w:rFonts w:hint="eastAsia"/>
        </w:rPr>
        <w:t>）</w:t>
      </w:r>
      <w:r w:rsidR="00F524DA" w:rsidRPr="00EA26DF">
        <w:rPr>
          <w:rFonts w:hint="eastAsia"/>
        </w:rPr>
        <w:t>，阴性对照</w:t>
      </w:r>
      <w:r w:rsidR="00236E36">
        <w:rPr>
          <w:rFonts w:hint="eastAsia"/>
        </w:rPr>
        <w:t>（</w:t>
      </w:r>
      <w:r w:rsidR="00236E36">
        <w:rPr>
          <w:rFonts w:hint="eastAsia"/>
        </w:rPr>
        <w:t>N</w:t>
      </w:r>
      <w:r w:rsidR="00236E36">
        <w:t>CS</w:t>
      </w:r>
      <w:r w:rsidR="00236E36">
        <w:rPr>
          <w:rFonts w:hint="eastAsia"/>
        </w:rPr>
        <w:t>）</w:t>
      </w:r>
      <w:r w:rsidR="00F524DA" w:rsidRPr="00EA26DF">
        <w:rPr>
          <w:rFonts w:hint="eastAsia"/>
        </w:rPr>
        <w:t>，</w:t>
      </w:r>
      <w:r w:rsidR="00C54DBB" w:rsidRPr="00EA26DF">
        <w:rPr>
          <w:rFonts w:hint="eastAsia"/>
        </w:rPr>
        <w:t>未加标</w:t>
      </w:r>
      <w:r w:rsidR="00F524DA" w:rsidRPr="00EA26DF">
        <w:rPr>
          <w:rFonts w:hint="eastAsia"/>
        </w:rPr>
        <w:t>样品，</w:t>
      </w:r>
      <w:r w:rsidR="00C54DBB" w:rsidRPr="00EA26DF">
        <w:rPr>
          <w:rFonts w:hint="eastAsia"/>
        </w:rPr>
        <w:t>加标样品</w:t>
      </w:r>
      <w:r w:rsidR="00F524DA" w:rsidRPr="00EA26DF">
        <w:rPr>
          <w:rFonts w:hint="eastAsia"/>
        </w:rPr>
        <w:t>等进行分析，对样品中的残留</w:t>
      </w:r>
      <w:r w:rsidR="00F524DA" w:rsidRPr="00EA26DF">
        <w:t>DNA</w:t>
      </w:r>
      <w:r w:rsidR="00F524DA" w:rsidRPr="00EA26DF">
        <w:rPr>
          <w:rFonts w:hint="eastAsia"/>
        </w:rPr>
        <w:t>进行定量计算，并对</w:t>
      </w:r>
      <w:r w:rsidR="00A11F77">
        <w:rPr>
          <w:rFonts w:hint="eastAsia"/>
        </w:rPr>
        <w:t>决定</w:t>
      </w:r>
      <w:r w:rsidR="00F524DA" w:rsidRPr="00EA26DF">
        <w:rPr>
          <w:rFonts w:hint="eastAsia"/>
        </w:rPr>
        <w:t>系数</w:t>
      </w:r>
      <w:r w:rsidR="00F524DA" w:rsidRPr="00EA26DF">
        <w:t>R</w:t>
      </w:r>
      <w:r w:rsidR="00F524DA" w:rsidRPr="00EA26DF">
        <w:rPr>
          <w:vertAlign w:val="superscript"/>
        </w:rPr>
        <w:t>2</w:t>
      </w:r>
      <w:r w:rsidR="00F524DA" w:rsidRPr="00EA26DF">
        <w:rPr>
          <w:rFonts w:hint="eastAsia"/>
        </w:rPr>
        <w:t>，标准曲线斜率和回收率等参数进行评价。</w:t>
      </w:r>
    </w:p>
    <w:bookmarkEnd w:id="452"/>
    <w:bookmarkEnd w:id="453"/>
    <w:p w14:paraId="74A55A0B" w14:textId="77777777" w:rsidR="00E10B3A" w:rsidRPr="00EA26DF" w:rsidRDefault="00F524DA" w:rsidP="0028763C">
      <w:pPr>
        <w:pStyle w:val="111"/>
      </w:pPr>
      <w:r w:rsidRPr="00EA26DF">
        <w:rPr>
          <w:rFonts w:hint="eastAsia"/>
        </w:rPr>
        <w:t>系统适应性要求</w:t>
      </w:r>
    </w:p>
    <w:p w14:paraId="01A58FC1" w14:textId="012146CA" w:rsidR="00F524DA" w:rsidRPr="00EA26DF" w:rsidRDefault="00F524DA" w:rsidP="00E10B3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在满足系统适应性的条件下，对待测样品的结果做出相应的评价。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373"/>
      </w:tblGrid>
      <w:tr w:rsidR="00F524DA" w:rsidRPr="00EA26DF" w14:paraId="7347DF2A" w14:textId="77777777" w:rsidTr="006E303B">
        <w:trPr>
          <w:trHeight w:hRule="exact" w:val="454"/>
          <w:jc w:val="center"/>
        </w:trPr>
        <w:tc>
          <w:tcPr>
            <w:tcW w:w="1590" w:type="pct"/>
            <w:shd w:val="clear" w:color="auto" w:fill="C6D9F1" w:themeFill="text2" w:themeFillTint="33"/>
            <w:vAlign w:val="center"/>
          </w:tcPr>
          <w:p w14:paraId="47887D29" w14:textId="77777777" w:rsidR="00F524DA" w:rsidRPr="00EA26DF" w:rsidRDefault="00F524DA" w:rsidP="006E303B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参数</w:t>
            </w:r>
          </w:p>
        </w:tc>
        <w:tc>
          <w:tcPr>
            <w:tcW w:w="3410" w:type="pct"/>
            <w:shd w:val="clear" w:color="auto" w:fill="C6D9F1" w:themeFill="text2" w:themeFillTint="33"/>
            <w:vAlign w:val="center"/>
          </w:tcPr>
          <w:p w14:paraId="5A366184" w14:textId="6A5A7E3F" w:rsidR="00F524DA" w:rsidRPr="00EA26DF" w:rsidRDefault="006E303B" w:rsidP="006E303B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可接受标准</w:t>
            </w:r>
          </w:p>
        </w:tc>
      </w:tr>
      <w:tr w:rsidR="00F524DA" w:rsidRPr="00EA26DF" w14:paraId="72749E72" w14:textId="77777777" w:rsidTr="006E303B">
        <w:trPr>
          <w:trHeight w:hRule="exact" w:val="454"/>
          <w:jc w:val="center"/>
        </w:trPr>
        <w:tc>
          <w:tcPr>
            <w:tcW w:w="1590" w:type="pct"/>
            <w:vAlign w:val="center"/>
          </w:tcPr>
          <w:p w14:paraId="274942C6" w14:textId="57A39BE0" w:rsidR="00F524DA" w:rsidRPr="00EA26DF" w:rsidRDefault="00F524DA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标准曲线的</w:t>
            </w:r>
            <w:r w:rsidR="000A50C3">
              <w:rPr>
                <w:rFonts w:cs="Arial" w:hint="eastAsia"/>
                <w:lang w:eastAsia="zh-CN"/>
              </w:rPr>
              <w:t>决</w:t>
            </w:r>
            <w:r w:rsidR="004656FE" w:rsidRPr="00EA26DF">
              <w:rPr>
                <w:rFonts w:cs="Arial" w:hint="eastAsia"/>
                <w:lang w:eastAsia="zh-CN"/>
              </w:rPr>
              <w:t>定系数</w:t>
            </w:r>
            <w:r w:rsidRPr="00EA26DF">
              <w:rPr>
                <w:rFonts w:cs="Arial"/>
                <w:lang w:eastAsia="zh-CN"/>
              </w:rPr>
              <w:t>R</w:t>
            </w:r>
            <w:r w:rsidRPr="00EA26DF">
              <w:rPr>
                <w:rFonts w:cs="Arial"/>
                <w:vertAlign w:val="superscript"/>
                <w:lang w:eastAsia="zh-CN"/>
              </w:rPr>
              <w:t>2</w:t>
            </w:r>
          </w:p>
        </w:tc>
        <w:tc>
          <w:tcPr>
            <w:tcW w:w="3410" w:type="pct"/>
            <w:vAlign w:val="center"/>
          </w:tcPr>
          <w:p w14:paraId="40936ACA" w14:textId="3B99CDC9" w:rsidR="00F524DA" w:rsidRPr="00EA26DF" w:rsidRDefault="00236E36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091C20">
              <w:rPr>
                <w:rFonts w:cs="Arial"/>
                <w:lang w:eastAsia="zh-CN"/>
              </w:rPr>
              <w:t>R</w:t>
            </w:r>
            <w:r w:rsidRPr="00091C20">
              <w:rPr>
                <w:rFonts w:cs="Arial"/>
                <w:vertAlign w:val="superscript"/>
                <w:lang w:eastAsia="zh-CN"/>
              </w:rPr>
              <w:t>2</w:t>
            </w:r>
            <w:r w:rsidR="00F524DA" w:rsidRPr="00091C20">
              <w:rPr>
                <w:rFonts w:cs="Arial" w:hint="eastAsia"/>
                <w:lang w:eastAsia="zh-CN"/>
              </w:rPr>
              <w:t>≥</w:t>
            </w:r>
            <w:r w:rsidR="00F524DA" w:rsidRPr="00091C20">
              <w:rPr>
                <w:rFonts w:cs="Arial"/>
                <w:lang w:eastAsia="zh-CN"/>
              </w:rPr>
              <w:t>0.9</w:t>
            </w:r>
            <w:r w:rsidR="00992290" w:rsidRPr="00091C20">
              <w:rPr>
                <w:rFonts w:cs="Arial"/>
                <w:lang w:eastAsia="zh-CN"/>
              </w:rPr>
              <w:t>8</w:t>
            </w:r>
          </w:p>
        </w:tc>
      </w:tr>
      <w:tr w:rsidR="00F524DA" w:rsidRPr="00EA26DF" w14:paraId="445F3228" w14:textId="77777777" w:rsidTr="006E303B">
        <w:trPr>
          <w:trHeight w:hRule="exact" w:val="397"/>
          <w:jc w:val="center"/>
        </w:trPr>
        <w:tc>
          <w:tcPr>
            <w:tcW w:w="1590" w:type="pct"/>
            <w:vAlign w:val="center"/>
          </w:tcPr>
          <w:p w14:paraId="7EEF7E29" w14:textId="10D8798A" w:rsidR="00F524DA" w:rsidRPr="00EA26DF" w:rsidRDefault="00B02D5D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标准曲线斜率</w:t>
            </w:r>
          </w:p>
        </w:tc>
        <w:tc>
          <w:tcPr>
            <w:tcW w:w="3410" w:type="pct"/>
            <w:vAlign w:val="center"/>
          </w:tcPr>
          <w:p w14:paraId="44C7E9C0" w14:textId="6A0C500C" w:rsidR="00F524DA" w:rsidRPr="00EA26DF" w:rsidRDefault="00B02D5D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在</w:t>
            </w:r>
            <w:r w:rsidRPr="00EA26DF">
              <w:rPr>
                <w:rFonts w:cs="Arial"/>
                <w:lang w:eastAsia="zh-CN"/>
              </w:rPr>
              <w:t>-3.</w:t>
            </w:r>
            <w:r w:rsidR="009D4190">
              <w:rPr>
                <w:rFonts w:cs="Arial" w:hint="eastAsia"/>
                <w:lang w:eastAsia="zh-CN"/>
              </w:rPr>
              <w:t>1</w:t>
            </w:r>
            <w:r w:rsidRPr="00EA26DF">
              <w:rPr>
                <w:rFonts w:cs="Arial"/>
                <w:lang w:eastAsia="zh-CN"/>
              </w:rPr>
              <w:t>~-3.</w:t>
            </w:r>
            <w:r w:rsidR="009D4190">
              <w:rPr>
                <w:rFonts w:cs="Arial" w:hint="eastAsia"/>
                <w:lang w:eastAsia="zh-CN"/>
              </w:rPr>
              <w:t>8</w:t>
            </w:r>
            <w:r w:rsidRPr="00EA26DF">
              <w:rPr>
                <w:rFonts w:cs="Arial" w:hint="eastAsia"/>
                <w:lang w:eastAsia="zh-CN"/>
              </w:rPr>
              <w:t>之间</w:t>
            </w:r>
          </w:p>
        </w:tc>
      </w:tr>
      <w:tr w:rsidR="00B02D5D" w:rsidRPr="00EA26DF" w14:paraId="0ABF78AC" w14:textId="77777777" w:rsidTr="006E303B">
        <w:trPr>
          <w:trHeight w:hRule="exact" w:val="397"/>
          <w:jc w:val="center"/>
        </w:trPr>
        <w:tc>
          <w:tcPr>
            <w:tcW w:w="1590" w:type="pct"/>
            <w:vAlign w:val="center"/>
          </w:tcPr>
          <w:p w14:paraId="13140658" w14:textId="17F1EDAA" w:rsidR="00B02D5D" w:rsidRPr="00EA26DF" w:rsidRDefault="00B02D5D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阴性对照</w:t>
            </w:r>
            <w:r w:rsidR="00236E36">
              <w:rPr>
                <w:rFonts w:cs="Arial" w:hint="eastAsia"/>
                <w:lang w:eastAsia="zh-CN"/>
              </w:rPr>
              <w:t>（</w:t>
            </w:r>
            <w:r w:rsidR="00236E36">
              <w:rPr>
                <w:rFonts w:cs="Arial" w:hint="eastAsia"/>
                <w:lang w:eastAsia="zh-CN"/>
              </w:rPr>
              <w:t>N</w:t>
            </w:r>
            <w:r w:rsidR="00236E36">
              <w:rPr>
                <w:rFonts w:cs="Arial"/>
                <w:lang w:eastAsia="zh-CN"/>
              </w:rPr>
              <w:t>CS</w:t>
            </w:r>
            <w:r w:rsidR="00236E36"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3410" w:type="pct"/>
            <w:vAlign w:val="center"/>
          </w:tcPr>
          <w:p w14:paraId="02442155" w14:textId="18F99DF4" w:rsidR="00B02D5D" w:rsidRPr="00EA26DF" w:rsidRDefault="00A168E3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浓度平均值</w:t>
            </w:r>
            <w:r w:rsidR="00B02D5D" w:rsidRPr="00EA26DF">
              <w:rPr>
                <w:rFonts w:cs="Arial" w:hint="eastAsia"/>
                <w:lang w:eastAsia="zh-CN"/>
              </w:rPr>
              <w:t>≤</w:t>
            </w:r>
            <w:r w:rsidR="00B02D5D" w:rsidRPr="00EA26DF">
              <w:rPr>
                <w:rFonts w:cs="Arial" w:hint="eastAsia"/>
                <w:lang w:eastAsia="zh-CN"/>
              </w:rPr>
              <w:t>0.003pg/</w:t>
            </w:r>
            <w:proofErr w:type="spellStart"/>
            <w:r w:rsidR="00B02D5D" w:rsidRPr="00EA26DF">
              <w:rPr>
                <w:rFonts w:cs="Arial"/>
                <w:lang w:eastAsia="zh-CN"/>
              </w:rPr>
              <w:t>μL</w:t>
            </w:r>
            <w:proofErr w:type="spellEnd"/>
            <w:r w:rsidR="00B02D5D" w:rsidRPr="00EA26DF">
              <w:rPr>
                <w:rFonts w:cs="Arial"/>
                <w:lang w:eastAsia="zh-CN"/>
              </w:rPr>
              <w:t xml:space="preserve"> </w:t>
            </w:r>
            <w:r w:rsidR="00B02D5D" w:rsidRPr="00EA26DF">
              <w:rPr>
                <w:rFonts w:cs="Arial" w:hint="eastAsia"/>
                <w:lang w:eastAsia="zh-CN"/>
              </w:rPr>
              <w:t>或不可检测到</w:t>
            </w:r>
            <w:r w:rsidR="00B02D5D" w:rsidRPr="00EA26DF">
              <w:rPr>
                <w:rFonts w:cs="Arial"/>
                <w:lang w:eastAsia="zh-CN"/>
              </w:rPr>
              <w:t>DNA</w:t>
            </w:r>
            <w:r w:rsidR="00B02D5D" w:rsidRPr="00EA26DF">
              <w:rPr>
                <w:rFonts w:cs="Arial" w:hint="eastAsia"/>
                <w:lang w:eastAsia="zh-CN"/>
              </w:rPr>
              <w:t>，显示为</w:t>
            </w:r>
            <w:r w:rsidR="00B02D5D" w:rsidRPr="00EA26DF">
              <w:rPr>
                <w:rFonts w:cs="Arial"/>
                <w:lang w:eastAsia="zh-CN"/>
              </w:rPr>
              <w:t>“</w:t>
            </w:r>
            <w:r w:rsidR="00B02D5D" w:rsidRPr="00EA26DF">
              <w:rPr>
                <w:rFonts w:cs="Arial" w:hint="eastAsia"/>
                <w:lang w:eastAsia="zh-CN"/>
              </w:rPr>
              <w:t>无</w:t>
            </w:r>
            <w:r w:rsidR="00B02D5D" w:rsidRPr="00EA26DF">
              <w:rPr>
                <w:rFonts w:cs="Arial"/>
                <w:lang w:eastAsia="zh-CN"/>
              </w:rPr>
              <w:t>Ct”</w:t>
            </w:r>
          </w:p>
        </w:tc>
      </w:tr>
      <w:tr w:rsidR="00B02D5D" w:rsidRPr="00EA26DF" w14:paraId="5676331C" w14:textId="77777777" w:rsidTr="006E303B">
        <w:trPr>
          <w:trHeight w:hRule="exact" w:val="397"/>
          <w:jc w:val="center"/>
        </w:trPr>
        <w:tc>
          <w:tcPr>
            <w:tcW w:w="1590" w:type="pct"/>
            <w:vAlign w:val="center"/>
          </w:tcPr>
          <w:p w14:paraId="660536D3" w14:textId="50D7F844" w:rsidR="00B02D5D" w:rsidRPr="00EA26DF" w:rsidRDefault="00236E36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无模</w:t>
            </w:r>
            <w:r w:rsidR="005004EF">
              <w:rPr>
                <w:rFonts w:cs="Arial" w:hint="eastAsia"/>
                <w:lang w:eastAsia="zh-CN"/>
              </w:rPr>
              <w:t>板</w:t>
            </w:r>
            <w:r>
              <w:rPr>
                <w:rFonts w:cs="Arial" w:hint="eastAsia"/>
                <w:lang w:eastAsia="zh-CN"/>
              </w:rPr>
              <w:t>对照（</w:t>
            </w:r>
            <w:r w:rsidR="00B02D5D" w:rsidRPr="00EA26DF">
              <w:rPr>
                <w:rFonts w:cs="Arial"/>
                <w:lang w:eastAsia="zh-CN"/>
              </w:rPr>
              <w:t>NTC</w:t>
            </w:r>
            <w:r>
              <w:rPr>
                <w:rFonts w:cs="Arial" w:hint="eastAsia"/>
                <w:lang w:eastAsia="zh-CN"/>
              </w:rPr>
              <w:t>）</w:t>
            </w:r>
          </w:p>
        </w:tc>
        <w:tc>
          <w:tcPr>
            <w:tcW w:w="3410" w:type="pct"/>
            <w:vAlign w:val="center"/>
          </w:tcPr>
          <w:p w14:paraId="71153A9B" w14:textId="25B0C703" w:rsidR="00B02D5D" w:rsidRPr="00EA26DF" w:rsidRDefault="00C53661" w:rsidP="007E6493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Ct</w:t>
            </w:r>
            <w:r w:rsidR="003C4A03">
              <w:rPr>
                <w:rFonts w:cs="Arial" w:hint="eastAsia"/>
                <w:lang w:eastAsia="zh-CN"/>
              </w:rPr>
              <w:t>平均值</w:t>
            </w:r>
            <w:r>
              <w:rPr>
                <w:rFonts w:cs="Arial" w:hint="eastAsia"/>
                <w:lang w:eastAsia="zh-CN"/>
              </w:rPr>
              <w:t>≥</w:t>
            </w:r>
            <w:r w:rsidR="00B02D5D" w:rsidRPr="00EA26DF">
              <w:rPr>
                <w:rFonts w:cs="Arial"/>
                <w:lang w:eastAsia="zh-CN"/>
              </w:rPr>
              <w:t xml:space="preserve">35 </w:t>
            </w:r>
            <w:r w:rsidR="00B02D5D" w:rsidRPr="00EA26DF">
              <w:rPr>
                <w:rFonts w:cs="Arial" w:hint="eastAsia"/>
                <w:lang w:eastAsia="zh-CN"/>
              </w:rPr>
              <w:t>或者不可检测到</w:t>
            </w:r>
            <w:r w:rsidR="00B02D5D" w:rsidRPr="00EA26DF">
              <w:rPr>
                <w:rFonts w:cs="Arial"/>
                <w:lang w:eastAsia="zh-CN"/>
              </w:rPr>
              <w:t>DNA</w:t>
            </w:r>
            <w:r w:rsidR="00B02D5D" w:rsidRPr="00EA26DF">
              <w:rPr>
                <w:rFonts w:cs="Arial" w:hint="eastAsia"/>
                <w:lang w:eastAsia="zh-CN"/>
              </w:rPr>
              <w:t>，显示为</w:t>
            </w:r>
            <w:r w:rsidR="00B02D5D" w:rsidRPr="00EA26DF">
              <w:rPr>
                <w:rFonts w:cs="Arial"/>
                <w:lang w:eastAsia="zh-CN"/>
              </w:rPr>
              <w:t>“</w:t>
            </w:r>
            <w:r w:rsidR="00B02D5D" w:rsidRPr="00EA26DF">
              <w:rPr>
                <w:rFonts w:cs="Arial" w:hint="eastAsia"/>
                <w:lang w:eastAsia="zh-CN"/>
              </w:rPr>
              <w:t>无</w:t>
            </w:r>
            <w:r w:rsidR="00B02D5D" w:rsidRPr="00EA26DF">
              <w:rPr>
                <w:rFonts w:cs="Arial"/>
                <w:lang w:eastAsia="zh-CN"/>
              </w:rPr>
              <w:t>Ct”</w:t>
            </w:r>
          </w:p>
        </w:tc>
      </w:tr>
    </w:tbl>
    <w:p w14:paraId="0F939B1B" w14:textId="77777777" w:rsidR="00F524DA" w:rsidRPr="00EA26DF" w:rsidRDefault="00F524DA" w:rsidP="00F524DA">
      <w:pPr>
        <w:pStyle w:val="Text"/>
        <w:tabs>
          <w:tab w:val="left" w:pos="357"/>
        </w:tabs>
        <w:adjustRightInd w:val="0"/>
        <w:snapToGrid w:val="0"/>
        <w:rPr>
          <w:rFonts w:ascii="Arial" w:eastAsia="楷体" w:hAnsi="Arial" w:cs="Arial"/>
          <w:sz w:val="22"/>
          <w:szCs w:val="22"/>
          <w:lang w:eastAsia="zh-CN"/>
        </w:rPr>
      </w:pPr>
    </w:p>
    <w:p w14:paraId="0136EACD" w14:textId="77777777" w:rsidR="00E10B3A" w:rsidRPr="00EA26DF" w:rsidRDefault="00E10B3A" w:rsidP="0028763C">
      <w:pPr>
        <w:pStyle w:val="111"/>
      </w:pPr>
      <w:r w:rsidRPr="00EA26DF">
        <w:rPr>
          <w:rFonts w:hint="eastAsia"/>
          <w:lang w:val="en-GB"/>
        </w:rPr>
        <w:t>样品检测可接受标准</w:t>
      </w:r>
    </w:p>
    <w:p w14:paraId="2CB21DCC" w14:textId="42B210DF" w:rsidR="00F524DA" w:rsidRPr="00EA26DF" w:rsidRDefault="00F524DA" w:rsidP="00E10B3A">
      <w:pPr>
        <w:pStyle w:val="3-6"/>
        <w:ind w:left="852"/>
        <w:rPr>
          <w:lang w:eastAsia="zh-CN"/>
        </w:rPr>
      </w:pPr>
      <w:r w:rsidRPr="00EA26DF">
        <w:rPr>
          <w:rFonts w:hint="eastAsia"/>
          <w:lang w:eastAsia="zh-CN"/>
        </w:rPr>
        <w:t>需要满足以下接受标准，才可用于后续的计算以及报告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524DA" w:rsidRPr="00EA26DF" w14:paraId="2DB06500" w14:textId="77777777" w:rsidTr="00F32990">
        <w:trPr>
          <w:trHeight w:hRule="exact" w:val="454"/>
          <w:tblHeader/>
          <w:jc w:val="center"/>
        </w:trPr>
        <w:tc>
          <w:tcPr>
            <w:tcW w:w="2500" w:type="pct"/>
            <w:shd w:val="clear" w:color="auto" w:fill="C6D9F1" w:themeFill="text2" w:themeFillTint="33"/>
            <w:vAlign w:val="center"/>
          </w:tcPr>
          <w:p w14:paraId="482DDD6C" w14:textId="77777777" w:rsidR="00F524DA" w:rsidRPr="00EA26DF" w:rsidRDefault="00F524DA" w:rsidP="00F32990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参数</w:t>
            </w:r>
          </w:p>
        </w:tc>
        <w:tc>
          <w:tcPr>
            <w:tcW w:w="2500" w:type="pct"/>
            <w:shd w:val="clear" w:color="auto" w:fill="C6D9F1" w:themeFill="text2" w:themeFillTint="33"/>
            <w:vAlign w:val="center"/>
          </w:tcPr>
          <w:p w14:paraId="2294488F" w14:textId="77777777" w:rsidR="00F524DA" w:rsidRPr="00EA26DF" w:rsidRDefault="00F524DA" w:rsidP="00F32990">
            <w:pPr>
              <w:pStyle w:val="Table"/>
              <w:spacing w:before="0" w:after="0"/>
              <w:jc w:val="center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可接受标准</w:t>
            </w:r>
          </w:p>
        </w:tc>
      </w:tr>
      <w:tr w:rsidR="00091C20" w:rsidRPr="00EA26DF" w14:paraId="448BC877" w14:textId="77777777" w:rsidTr="00F32990">
        <w:trPr>
          <w:trHeight w:hRule="exact" w:val="454"/>
          <w:jc w:val="center"/>
        </w:trPr>
        <w:tc>
          <w:tcPr>
            <w:tcW w:w="2500" w:type="pct"/>
            <w:vAlign w:val="center"/>
          </w:tcPr>
          <w:p w14:paraId="77A3719C" w14:textId="696D37C6" w:rsidR="00091C20" w:rsidRPr="00EA26DF" w:rsidRDefault="00091C20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复孔</w:t>
            </w: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>t</w:t>
            </w:r>
            <w:r>
              <w:rPr>
                <w:rFonts w:cs="Arial" w:hint="eastAsia"/>
                <w:lang w:eastAsia="zh-CN"/>
              </w:rPr>
              <w:t>的</w:t>
            </w:r>
            <w:r>
              <w:rPr>
                <w:rFonts w:cs="Arial" w:hint="eastAsia"/>
                <w:lang w:eastAsia="zh-CN"/>
              </w:rPr>
              <w:t>C</w:t>
            </w:r>
            <w:r>
              <w:rPr>
                <w:rFonts w:cs="Arial"/>
                <w:lang w:eastAsia="zh-CN"/>
              </w:rPr>
              <w:t>V</w:t>
            </w:r>
            <w:r>
              <w:rPr>
                <w:rFonts w:cs="Arial" w:hint="eastAsia"/>
                <w:lang w:eastAsia="zh-CN"/>
              </w:rPr>
              <w:t>%</w:t>
            </w:r>
          </w:p>
        </w:tc>
        <w:tc>
          <w:tcPr>
            <w:tcW w:w="2500" w:type="pct"/>
            <w:vAlign w:val="center"/>
          </w:tcPr>
          <w:p w14:paraId="544A6183" w14:textId="01CD48CC" w:rsidR="00091C20" w:rsidRPr="00EA26DF" w:rsidRDefault="00091C20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>
              <w:rPr>
                <w:rFonts w:cs="Arial" w:hint="eastAsia"/>
                <w:lang w:eastAsia="zh-CN"/>
              </w:rPr>
              <w:t>≤</w:t>
            </w:r>
            <w:r>
              <w:rPr>
                <w:rFonts w:cs="Arial"/>
                <w:lang w:eastAsia="zh-CN"/>
              </w:rPr>
              <w:t>15</w:t>
            </w:r>
            <w:r>
              <w:rPr>
                <w:rFonts w:cs="Arial" w:hint="eastAsia"/>
                <w:lang w:eastAsia="zh-CN"/>
              </w:rPr>
              <w:t>%</w:t>
            </w:r>
          </w:p>
        </w:tc>
      </w:tr>
      <w:tr w:rsidR="00F524DA" w:rsidRPr="00EA26DF" w14:paraId="4D27FCE1" w14:textId="77777777" w:rsidTr="00F32990">
        <w:trPr>
          <w:trHeight w:hRule="exact" w:val="454"/>
          <w:jc w:val="center"/>
        </w:trPr>
        <w:tc>
          <w:tcPr>
            <w:tcW w:w="2500" w:type="pct"/>
            <w:vAlign w:val="center"/>
          </w:tcPr>
          <w:p w14:paraId="7E20B379" w14:textId="3BBF2CD0" w:rsidR="00F524DA" w:rsidRPr="00EA26DF" w:rsidRDefault="00F524DA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 w:hint="eastAsia"/>
                <w:lang w:eastAsia="zh-CN"/>
              </w:rPr>
              <w:t>加标</w:t>
            </w:r>
            <w:r w:rsidR="00ED2753">
              <w:rPr>
                <w:rFonts w:cs="Arial" w:hint="eastAsia"/>
                <w:lang w:eastAsia="zh-CN"/>
              </w:rPr>
              <w:t>样品</w:t>
            </w:r>
            <w:r w:rsidRPr="00EA26DF">
              <w:rPr>
                <w:rFonts w:cs="Arial" w:hint="eastAsia"/>
                <w:lang w:eastAsia="zh-CN"/>
              </w:rPr>
              <w:t>回收率</w:t>
            </w:r>
          </w:p>
        </w:tc>
        <w:tc>
          <w:tcPr>
            <w:tcW w:w="2500" w:type="pct"/>
            <w:vAlign w:val="center"/>
          </w:tcPr>
          <w:p w14:paraId="4792287C" w14:textId="77777777" w:rsidR="00F524DA" w:rsidRPr="00EA26DF" w:rsidRDefault="00F524DA" w:rsidP="00F32990">
            <w:pPr>
              <w:pStyle w:val="Table"/>
              <w:spacing w:before="0" w:after="0"/>
              <w:rPr>
                <w:rFonts w:cs="Arial"/>
                <w:lang w:eastAsia="zh-CN"/>
              </w:rPr>
            </w:pPr>
            <w:r w:rsidRPr="00EA26DF">
              <w:rPr>
                <w:rFonts w:cs="Arial"/>
                <w:lang w:eastAsia="zh-CN"/>
              </w:rPr>
              <w:t>50%~150%</w:t>
            </w:r>
          </w:p>
        </w:tc>
      </w:tr>
    </w:tbl>
    <w:p w14:paraId="121D29CB" w14:textId="77777777" w:rsidR="00F524DA" w:rsidRPr="00EA26DF" w:rsidRDefault="00F524DA" w:rsidP="00F524DA">
      <w:pPr>
        <w:pStyle w:val="111"/>
        <w:numPr>
          <w:ilvl w:val="0"/>
          <w:numId w:val="0"/>
        </w:numPr>
        <w:ind w:left="357" w:hanging="357"/>
      </w:pPr>
    </w:p>
    <w:p w14:paraId="03D9135D" w14:textId="77777777" w:rsidR="00F524DA" w:rsidRPr="00EA26DF" w:rsidRDefault="00F524DA" w:rsidP="00F524DA">
      <w:pPr>
        <w:pStyle w:val="111"/>
        <w:ind w:left="840" w:hanging="840"/>
      </w:pPr>
      <w:r w:rsidRPr="00EA26DF">
        <w:rPr>
          <w:rFonts w:hint="eastAsia"/>
        </w:rPr>
        <w:t>计算</w:t>
      </w:r>
    </w:p>
    <w:p w14:paraId="1C7DF49F" w14:textId="77777777" w:rsidR="00ED2753" w:rsidRDefault="00ED2753" w:rsidP="00ED2753">
      <w:pPr>
        <w:pStyle w:val="1111"/>
      </w:pPr>
      <w:bookmarkStart w:id="454" w:name="_Hlk113405469"/>
      <w:r>
        <w:rPr>
          <w:rFonts w:hint="eastAsia"/>
        </w:rPr>
        <w:t>残留</w:t>
      </w:r>
      <w:r>
        <w:t>DNA</w:t>
      </w:r>
      <w:r>
        <w:rPr>
          <w:rFonts w:hint="eastAsia"/>
        </w:rPr>
        <w:t>浓度（</w:t>
      </w:r>
      <w:proofErr w:type="spellStart"/>
      <w:r>
        <w:t>pg</w:t>
      </w:r>
      <w:proofErr w:type="spellEnd"/>
      <w:r>
        <w:t>/</w:t>
      </w:r>
      <w:proofErr w:type="spellStart"/>
      <w:r>
        <w:t>μL</w:t>
      </w:r>
      <w:proofErr w:type="spellEnd"/>
      <w:r>
        <w:rPr>
          <w:rFonts w:hint="eastAsia"/>
        </w:rPr>
        <w:t>）</w:t>
      </w:r>
    </w:p>
    <w:p w14:paraId="271E35BB" w14:textId="57898B83" w:rsidR="00ED2753" w:rsidRDefault="00ED2753" w:rsidP="00ED2753">
      <w:pPr>
        <w:pStyle w:val="3-6"/>
        <w:ind w:leftChars="0" w:left="852"/>
        <w:rPr>
          <w:lang w:eastAsia="zh-CN"/>
        </w:rPr>
      </w:pPr>
      <w:r>
        <w:rPr>
          <w:rFonts w:hint="eastAsia"/>
          <w:lang w:val="en-US" w:eastAsia="zh-CN"/>
        </w:rPr>
        <w:t>残留</w:t>
      </w:r>
      <w:r>
        <w:rPr>
          <w:lang w:eastAsia="zh-CN"/>
        </w:rPr>
        <w:t>DNA</w:t>
      </w:r>
      <w:r>
        <w:rPr>
          <w:rFonts w:hint="eastAsia"/>
          <w:lang w:val="en-US" w:eastAsia="zh-CN"/>
        </w:rPr>
        <w:t>浓度（</w:t>
      </w:r>
      <w:proofErr w:type="spellStart"/>
      <w:r>
        <w:rPr>
          <w:lang w:eastAsia="zh-CN"/>
        </w:rPr>
        <w:t>pg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μL</w:t>
      </w:r>
      <w:proofErr w:type="spellEnd"/>
      <w:r>
        <w:rPr>
          <w:rFonts w:hint="eastAsia"/>
          <w:lang w:eastAsia="zh-CN"/>
        </w:rPr>
        <w:t>）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=</m:t>
        </m:r>
      </m:oMath>
      <w:r>
        <w:rPr>
          <w:lang w:eastAsia="zh-CN"/>
        </w:rPr>
        <w:t xml:space="preserve"> </w:t>
      </w:r>
      <w:r w:rsidR="00A50A00" w:rsidRPr="00091C20">
        <w:rPr>
          <w:rFonts w:hint="eastAsia"/>
          <w:lang w:eastAsia="zh-CN"/>
        </w:rPr>
        <w:t>未加标</w:t>
      </w:r>
      <w:r w:rsidRPr="00091C20">
        <w:rPr>
          <w:rFonts w:hint="eastAsia"/>
          <w:lang w:eastAsia="zh-CN"/>
        </w:rPr>
        <w:t>样品浓度平均值（</w:t>
      </w:r>
      <w:proofErr w:type="spellStart"/>
      <w:r w:rsidRPr="00091C20">
        <w:rPr>
          <w:lang w:eastAsia="zh-CN"/>
        </w:rPr>
        <w:t>pg</w:t>
      </w:r>
      <w:proofErr w:type="spellEnd"/>
      <w:r w:rsidRPr="00091C20">
        <w:rPr>
          <w:lang w:eastAsia="zh-CN"/>
        </w:rPr>
        <w:t>/</w:t>
      </w:r>
      <w:proofErr w:type="spellStart"/>
      <w:r w:rsidRPr="00091C20">
        <w:t>μ</w:t>
      </w:r>
      <w:r w:rsidRPr="00091C20">
        <w:rPr>
          <w:lang w:eastAsia="zh-CN"/>
        </w:rPr>
        <w:t>L</w:t>
      </w:r>
      <w:proofErr w:type="spellEnd"/>
      <w:r w:rsidRPr="00091C20">
        <w:rPr>
          <w:rFonts w:hint="eastAsia"/>
          <w:lang w:eastAsia="zh-CN"/>
        </w:rPr>
        <w:t>）×</w:t>
      </w:r>
      <w:r w:rsidR="00997359" w:rsidRPr="00091C20">
        <w:rPr>
          <w:rFonts w:hint="eastAsia"/>
          <w:lang w:eastAsia="zh-CN"/>
        </w:rPr>
        <w:t>样品终稀释倍数</w:t>
      </w:r>
      <w:r w:rsidRPr="00091C20">
        <w:rPr>
          <w:rFonts w:hint="eastAsia"/>
          <w:lang w:eastAsia="zh-CN"/>
        </w:rPr>
        <w:t>×转换因子</w:t>
      </w:r>
    </w:p>
    <w:p w14:paraId="4D0002BA" w14:textId="35A3FC68" w:rsidR="00ED2753" w:rsidRDefault="00296081" w:rsidP="00ED2753">
      <w:pPr>
        <w:pStyle w:val="3-6"/>
        <w:ind w:leftChars="0" w:left="852"/>
        <w:rPr>
          <w:lang w:eastAsia="zh-CN"/>
        </w:rPr>
      </w:pPr>
      <w:r>
        <w:rPr>
          <w:rFonts w:hint="eastAsia"/>
          <w:lang w:eastAsia="zh-CN"/>
        </w:rPr>
        <w:t>备注：转换因子是指样品制备过程中，</w:t>
      </w:r>
      <w:r>
        <w:rPr>
          <w:lang w:eastAsia="zh-CN"/>
        </w:rPr>
        <w:t>100</w:t>
      </w:r>
      <w:r>
        <w:t>μ</w:t>
      </w:r>
      <w:r>
        <w:rPr>
          <w:lang w:eastAsia="zh-CN"/>
        </w:rPr>
        <w:t>L</w:t>
      </w:r>
      <w:r>
        <w:rPr>
          <w:rFonts w:hint="eastAsia"/>
          <w:lang w:eastAsia="zh-CN"/>
        </w:rPr>
        <w:t>起始样品中加入</w:t>
      </w:r>
      <w:r>
        <w:rPr>
          <w:lang w:eastAsia="zh-CN"/>
        </w:rPr>
        <w:t>10</w:t>
      </w:r>
      <w:r>
        <w:t>μ</w:t>
      </w:r>
      <w:r>
        <w:rPr>
          <w:lang w:eastAsia="zh-CN"/>
        </w:rPr>
        <w:t>L DNA</w:t>
      </w:r>
      <w:r>
        <w:rPr>
          <w:rFonts w:hint="eastAsia"/>
          <w:lang w:eastAsia="zh-CN"/>
        </w:rPr>
        <w:t>稀释液，样品进行稀释而产生的，该转换因子为</w:t>
      </w:r>
      <w:r>
        <w:rPr>
          <w:lang w:eastAsia="zh-CN"/>
        </w:rPr>
        <w:t>1.1</w:t>
      </w:r>
      <w:r>
        <w:rPr>
          <w:rFonts w:hint="eastAsia"/>
          <w:lang w:eastAsia="zh-CN"/>
        </w:rPr>
        <w:t>。</w:t>
      </w:r>
    </w:p>
    <w:p w14:paraId="14757177" w14:textId="77777777" w:rsidR="00ED2753" w:rsidRDefault="00ED2753" w:rsidP="00ED2753">
      <w:pPr>
        <w:pStyle w:val="3-6"/>
        <w:ind w:leftChars="0" w:left="852"/>
        <w:rPr>
          <w:lang w:eastAsia="zh-CN"/>
        </w:rPr>
      </w:pPr>
    </w:p>
    <w:p w14:paraId="788E982D" w14:textId="5620AC76" w:rsidR="00ED2753" w:rsidRDefault="004809EB" w:rsidP="00ED2753">
      <w:pPr>
        <w:pStyle w:val="1111"/>
      </w:pPr>
      <w:r>
        <w:t>DNA</w:t>
      </w:r>
      <w:r w:rsidR="00ED2753">
        <w:rPr>
          <w:rFonts w:hint="eastAsia"/>
        </w:rPr>
        <w:t>残留</w:t>
      </w:r>
      <w:r w:rsidR="00E857AE">
        <w:rPr>
          <w:rFonts w:hint="eastAsia"/>
        </w:rPr>
        <w:t>量</w:t>
      </w:r>
      <w:r w:rsidR="00ED2753">
        <w:rPr>
          <w:rFonts w:hint="eastAsia"/>
        </w:rPr>
        <w:t>（</w:t>
      </w:r>
      <w:proofErr w:type="spellStart"/>
      <w:r w:rsidR="00ED2753">
        <w:t>pg</w:t>
      </w:r>
      <w:proofErr w:type="spellEnd"/>
      <w:r w:rsidR="00ED2753">
        <w:t>/mg</w:t>
      </w:r>
      <w:r w:rsidR="00ED2753">
        <w:rPr>
          <w:rFonts w:hint="eastAsia"/>
        </w:rPr>
        <w:t>）</w:t>
      </w:r>
    </w:p>
    <w:p w14:paraId="1170EE29" w14:textId="6F16E9C9" w:rsidR="00ED2753" w:rsidRDefault="004809EB" w:rsidP="00ED2753">
      <w:pPr>
        <w:pStyle w:val="3-6"/>
        <w:ind w:leftChars="0" w:left="852"/>
      </w:pPr>
      <w:r>
        <w:t>DNA</w:t>
      </w:r>
      <w:proofErr w:type="spellStart"/>
      <w:r w:rsidR="00ED2753">
        <w:rPr>
          <w:rFonts w:hint="eastAsia"/>
          <w:lang w:val="en-US"/>
        </w:rPr>
        <w:t>残留</w:t>
      </w:r>
      <w:proofErr w:type="spellEnd"/>
      <w:r w:rsidR="00E857AE">
        <w:rPr>
          <w:rFonts w:hint="eastAsia"/>
          <w:lang w:val="en-US" w:eastAsia="zh-CN"/>
        </w:rPr>
        <w:t>量</w:t>
      </w:r>
      <w:r w:rsidR="00ED2753">
        <w:rPr>
          <w:rFonts w:hint="eastAsia"/>
          <w:lang w:val="en-US"/>
        </w:rPr>
        <w:t>（</w:t>
      </w:r>
      <w:proofErr w:type="spellStart"/>
      <w:r w:rsidR="00ED2753">
        <w:rPr>
          <w:lang w:eastAsia="zh-CN"/>
        </w:rPr>
        <w:t>pg</w:t>
      </w:r>
      <w:proofErr w:type="spellEnd"/>
      <w:r w:rsidR="00ED2753">
        <w:rPr>
          <w:lang w:eastAsia="zh-CN"/>
        </w:rPr>
        <w:t>/mg</w:t>
      </w:r>
      <w:r w:rsidR="00ED2753">
        <w:rPr>
          <w:rFonts w:hint="eastAsia"/>
          <w:lang w:val="en-US"/>
        </w:rPr>
        <w:t>）</w:t>
      </w:r>
      <w:r w:rsidR="00ED2753">
        <w:rPr>
          <w:lang w:eastAsia="zh-CN"/>
        </w:rPr>
        <w:t>=</w:t>
      </w:r>
      <w:r w:rsidR="00ED275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lang w:val="en-US"/>
              </w:rPr>
              <m:t>残留</m:t>
            </m:r>
            <m:r>
              <m:rPr>
                <m:sty m:val="p"/>
              </m:rPr>
              <w:rPr>
                <w:rFonts w:ascii="Cambria Math" w:hAnsi="Cambria Math"/>
              </w:rPr>
              <m:t>DNA</m:t>
            </m:r>
            <m:r>
              <m:rPr>
                <m:sty m:val="p"/>
              </m:rPr>
              <w:rPr>
                <w:rFonts w:ascii="Cambria Math" w:hAnsi="Cambria Math" w:hint="eastAsia"/>
                <w:lang w:val="en-US"/>
              </w:rPr>
              <m:t>浓度</m:t>
            </m:r>
            <m:d>
              <m:dPr>
                <m:begChr m:val="（"/>
                <m:endChr m:val="）"/>
                <m:ctrlPr>
                  <w:rPr>
                    <w:rFonts w:ascii="Cambria Math" w:hAnsi="Cambria Math"/>
                    <w:lang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pg/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lang w:eastAsia="zh-CN"/>
                  </w:rPr>
                  <m:t>μ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×1000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样品蛋白浓度（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mg/mL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）</m:t>
            </m:r>
          </m:den>
        </m:f>
      </m:oMath>
    </w:p>
    <w:p w14:paraId="346D5F74" w14:textId="77777777" w:rsidR="00ED2753" w:rsidRDefault="00ED2753" w:rsidP="00ED2753">
      <w:pPr>
        <w:pStyle w:val="1111"/>
        <w:numPr>
          <w:ilvl w:val="0"/>
          <w:numId w:val="0"/>
        </w:numPr>
        <w:ind w:left="840"/>
      </w:pPr>
      <w:r>
        <w:rPr>
          <w:rFonts w:hint="eastAsia"/>
        </w:rPr>
        <w:t>备注：</w:t>
      </w:r>
      <w:r>
        <w:t>1000</w:t>
      </w:r>
      <w:r>
        <w:rPr>
          <w:rFonts w:hint="eastAsia"/>
        </w:rPr>
        <w:t>为单位</w:t>
      </w:r>
      <w:proofErr w:type="spellStart"/>
      <w:r>
        <w:t>pg</w:t>
      </w:r>
      <w:proofErr w:type="spellEnd"/>
      <w:r>
        <w:t>/</w:t>
      </w:r>
      <w:proofErr w:type="spellStart"/>
      <w:r>
        <w:t>μL</w:t>
      </w:r>
      <w:proofErr w:type="spellEnd"/>
      <w:r>
        <w:rPr>
          <w:rFonts w:hint="eastAsia"/>
        </w:rPr>
        <w:t>与</w:t>
      </w:r>
      <w:proofErr w:type="spellStart"/>
      <w:r>
        <w:t>pg</w:t>
      </w:r>
      <w:proofErr w:type="spellEnd"/>
      <w:r>
        <w:t>/mL</w:t>
      </w:r>
      <w:r>
        <w:rPr>
          <w:rFonts w:hint="eastAsia"/>
        </w:rPr>
        <w:t>的转换系数。</w:t>
      </w:r>
    </w:p>
    <w:p w14:paraId="62F3C6B2" w14:textId="77777777" w:rsidR="00ED2753" w:rsidRDefault="00ED2753" w:rsidP="00ED2753">
      <w:pPr>
        <w:pStyle w:val="1111"/>
        <w:numPr>
          <w:ilvl w:val="0"/>
          <w:numId w:val="0"/>
        </w:numPr>
        <w:ind w:left="840"/>
      </w:pPr>
    </w:p>
    <w:p w14:paraId="3D1A8789" w14:textId="77777777" w:rsidR="00ED2753" w:rsidRDefault="00ED2753" w:rsidP="00ED2753">
      <w:pPr>
        <w:pStyle w:val="1111"/>
      </w:pPr>
      <w:r>
        <w:rPr>
          <w:rFonts w:hint="eastAsia"/>
        </w:rPr>
        <w:t>加标样品回收率（</w:t>
      </w:r>
      <w:r>
        <w:t>%</w:t>
      </w:r>
      <w:r>
        <w:rPr>
          <w:rFonts w:hint="eastAsia"/>
        </w:rPr>
        <w:t>）</w:t>
      </w:r>
    </w:p>
    <w:p w14:paraId="3DCE69B0" w14:textId="08260367" w:rsidR="00ED2753" w:rsidRDefault="00ED2753" w:rsidP="00ED2753">
      <w:pPr>
        <w:pStyle w:val="3-6"/>
        <w:ind w:leftChars="0" w:left="852"/>
        <w:rPr>
          <w:lang w:eastAsia="zh-CN"/>
        </w:rPr>
      </w:pPr>
      <w:r>
        <w:rPr>
          <w:rFonts w:hint="eastAsia"/>
          <w:lang w:val="en-US" w:eastAsia="zh-CN"/>
        </w:rPr>
        <w:t>加标样品回收率（</w:t>
      </w:r>
      <w:r>
        <w:rPr>
          <w:lang w:eastAsia="zh-CN"/>
        </w:rPr>
        <w:t>%</w:t>
      </w:r>
      <w:r>
        <w:rPr>
          <w:rFonts w:hint="eastAsia"/>
          <w:lang w:val="en-US" w:eastAsia="zh-CN"/>
        </w:rPr>
        <w:t>）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加标样品浓度平均值（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pg/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）</m:t>
            </m:r>
            <m:r>
              <m:rPr>
                <m:sty m:val="p"/>
              </m:rPr>
              <w:rPr>
                <w:rFonts w:ascii="Cambria Math" w:eastAsia="微软雅黑" w:hAnsi="Cambria Math"/>
                <w:lang w:eastAsia="zh-CN"/>
              </w:rPr>
              <m:t>-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未加标样品浓度平均值（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pg/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）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加标理论浓度（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pg/</m:t>
            </m:r>
            <m:r>
              <m:rPr>
                <m:sty m:val="p"/>
              </m:rP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</m:t>
            </m:r>
            <m:r>
              <m:rPr>
                <m:sty m:val="p"/>
              </m:rPr>
              <w:rPr>
                <w:rFonts w:ascii="Cambria Math" w:hAnsi="Cambria Math" w:hint="eastAsia"/>
                <w:lang w:eastAsia="zh-CN"/>
              </w:rPr>
              <m:t>）</m:t>
            </m:r>
          </m:den>
        </m:f>
      </m:oMath>
      <w:r>
        <w:rPr>
          <w:rFonts w:hint="eastAsia"/>
          <w:lang w:eastAsia="zh-CN"/>
        </w:rPr>
        <w:t>×</w:t>
      </w:r>
      <w:r>
        <w:rPr>
          <w:lang w:eastAsia="zh-CN"/>
        </w:rPr>
        <w:t>100%</w:t>
      </w:r>
    </w:p>
    <w:p w14:paraId="0AC0DDA0" w14:textId="77777777" w:rsidR="00ED2753" w:rsidRPr="00EA26DF" w:rsidRDefault="00ED2753" w:rsidP="00ED2753">
      <w:pPr>
        <w:pStyle w:val="3-6"/>
        <w:ind w:left="852"/>
        <w:rPr>
          <w:lang w:eastAsia="zh-CN"/>
        </w:rPr>
      </w:pPr>
    </w:p>
    <w:bookmarkEnd w:id="454"/>
    <w:p w14:paraId="240302BE" w14:textId="77777777" w:rsidR="00ED2753" w:rsidRPr="00EA26DF" w:rsidRDefault="00ED2753" w:rsidP="00ED2753">
      <w:pPr>
        <w:pStyle w:val="111"/>
        <w:ind w:left="840" w:hanging="840"/>
      </w:pPr>
      <w:r w:rsidRPr="003E174C">
        <w:fldChar w:fldCharType="begin"/>
      </w:r>
      <w:r w:rsidRPr="00EA26DF">
        <w:instrText xml:space="preserve"> QUOTE  </w:instrText>
      </w:r>
      <w:r w:rsidRPr="003E174C">
        <w:fldChar w:fldCharType="end"/>
      </w:r>
      <w:r w:rsidRPr="00EA26DF">
        <w:rPr>
          <w:rFonts w:hint="eastAsia"/>
        </w:rPr>
        <w:t>结果报告</w:t>
      </w:r>
    </w:p>
    <w:p w14:paraId="228CEEAB" w14:textId="77777777" w:rsidR="00ED2753" w:rsidRPr="00EA26DF" w:rsidRDefault="00ED2753" w:rsidP="00ED2753">
      <w:pPr>
        <w:pStyle w:val="1111"/>
        <w:ind w:left="840" w:hanging="840"/>
      </w:pPr>
      <w:r w:rsidRPr="00EA26DF">
        <w:rPr>
          <w:rFonts w:hint="eastAsia"/>
        </w:rPr>
        <w:lastRenderedPageBreak/>
        <w:t>检测结果应满足系统适用性和样品可接受标准，若系统适用性结果不符合要求，则按照</w:t>
      </w:r>
      <w:r w:rsidRPr="00EA26DF">
        <w:t>3-SMP-QC013</w:t>
      </w:r>
      <w:r w:rsidRPr="00EA26DF">
        <w:rPr>
          <w:rFonts w:hint="eastAsia"/>
        </w:rPr>
        <w:t>《无效实验管理规程》进行处理。</w:t>
      </w:r>
    </w:p>
    <w:p w14:paraId="13ACE014" w14:textId="77777777" w:rsidR="00ED2753" w:rsidRPr="00EA26DF" w:rsidRDefault="00ED2753" w:rsidP="00ED2753">
      <w:pPr>
        <w:pStyle w:val="1111"/>
        <w:numPr>
          <w:ilvl w:val="0"/>
          <w:numId w:val="0"/>
        </w:numPr>
      </w:pPr>
    </w:p>
    <w:p w14:paraId="6A1D1D74" w14:textId="69FBAB52" w:rsidR="00ED2753" w:rsidRDefault="00ED2753" w:rsidP="00ED2753">
      <w:pPr>
        <w:pStyle w:val="1111"/>
        <w:ind w:left="840" w:hangingChars="400" w:hanging="840"/>
      </w:pPr>
      <w:r w:rsidRPr="00EA26DF">
        <w:rPr>
          <w:rFonts w:hint="eastAsia"/>
        </w:rPr>
        <w:t>若样品的检测浓度平均值＜</w:t>
      </w:r>
      <w:r w:rsidRPr="00EA26DF">
        <w:t>0.0</w:t>
      </w:r>
      <w:r w:rsidR="00A50A00">
        <w:t>0</w:t>
      </w:r>
      <w:r w:rsidRPr="00EA26DF">
        <w:t>3pg/</w:t>
      </w:r>
      <w:proofErr w:type="spellStart"/>
      <w:r w:rsidRPr="00EA26DF">
        <w:t>μL</w:t>
      </w:r>
      <w:proofErr w:type="spellEnd"/>
      <w:r w:rsidRPr="00EA26DF">
        <w:rPr>
          <w:rFonts w:hint="eastAsia"/>
        </w:rPr>
        <w:t>，则将</w:t>
      </w:r>
      <w:r w:rsidRPr="00EA26DF">
        <w:t>0.0</w:t>
      </w:r>
      <w:r w:rsidR="00A50A00">
        <w:t>0</w:t>
      </w:r>
      <w:r w:rsidRPr="00EA26DF">
        <w:t>3pg/</w:t>
      </w:r>
      <w:proofErr w:type="spellStart"/>
      <w:r w:rsidRPr="00EA26DF">
        <w:t>μL</w:t>
      </w:r>
      <w:proofErr w:type="spellEnd"/>
      <w:r w:rsidRPr="00EA26DF">
        <w:rPr>
          <w:rFonts w:hint="eastAsia"/>
        </w:rPr>
        <w:t>代入</w:t>
      </w:r>
      <w:r w:rsidR="002C0E6B">
        <w:rPr>
          <w:rFonts w:hint="eastAsia"/>
        </w:rPr>
        <w:t>计算</w:t>
      </w:r>
      <w:r w:rsidRPr="00EA26DF">
        <w:rPr>
          <w:rFonts w:hint="eastAsia"/>
        </w:rPr>
        <w:t>，结果的报告值为</w:t>
      </w:r>
      <w:r w:rsidRPr="00EA26DF">
        <w:t>“&lt;</w:t>
      </w:r>
      <w:r w:rsidRPr="00EA26DF">
        <w:rPr>
          <w:rFonts w:hint="eastAsia"/>
          <w:color w:val="000000"/>
        </w:rPr>
        <w:t>计算结果</w:t>
      </w:r>
      <w:r w:rsidRPr="00EA26DF">
        <w:t>”</w:t>
      </w:r>
      <w:r w:rsidRPr="00EA26DF">
        <w:rPr>
          <w:rFonts w:hint="eastAsia"/>
        </w:rPr>
        <w:t>，单位为</w:t>
      </w:r>
      <w:proofErr w:type="spellStart"/>
      <w:r w:rsidRPr="00EA26DF">
        <w:t>pg</w:t>
      </w:r>
      <w:proofErr w:type="spellEnd"/>
      <w:r w:rsidRPr="00EA26DF">
        <w:t>/mg</w:t>
      </w:r>
      <w:r w:rsidRPr="00EA26DF">
        <w:rPr>
          <w:rFonts w:hint="eastAsia"/>
          <w:color w:val="000000"/>
        </w:rPr>
        <w:t>，</w:t>
      </w:r>
      <w:r w:rsidR="00A50A00">
        <w:rPr>
          <w:rFonts w:hint="eastAsia"/>
          <w:color w:val="000000"/>
        </w:rPr>
        <w:t>结果保留</w:t>
      </w:r>
      <w:r w:rsidR="00A50A00">
        <w:rPr>
          <w:rFonts w:hint="eastAsia"/>
          <w:color w:val="000000"/>
        </w:rPr>
        <w:t>2</w:t>
      </w:r>
      <w:r w:rsidR="00A50A00">
        <w:rPr>
          <w:rFonts w:hint="eastAsia"/>
          <w:color w:val="000000"/>
        </w:rPr>
        <w:t>位小数</w:t>
      </w:r>
      <w:r w:rsidRPr="00EA26DF">
        <w:rPr>
          <w:rFonts w:hint="eastAsia"/>
          <w:color w:val="000000"/>
        </w:rPr>
        <w:t>或按质量标准进行换算，</w:t>
      </w:r>
      <w:r w:rsidRPr="00EA26DF">
        <w:rPr>
          <w:rFonts w:hint="eastAsia"/>
        </w:rPr>
        <w:t>结果数值</w:t>
      </w:r>
      <w:r w:rsidR="00EE6C03">
        <w:rPr>
          <w:rFonts w:hint="eastAsia"/>
        </w:rPr>
        <w:t>与质量标准保留位数一致</w:t>
      </w:r>
      <w:r w:rsidRPr="00EA26DF">
        <w:rPr>
          <w:rFonts w:hint="eastAsia"/>
        </w:rPr>
        <w:t>。</w:t>
      </w:r>
    </w:p>
    <w:p w14:paraId="3D3DA8C3" w14:textId="77777777" w:rsidR="009C4027" w:rsidRDefault="009C4027" w:rsidP="00037570">
      <w:pPr>
        <w:pStyle w:val="affff3"/>
        <w:ind w:firstLine="480"/>
        <w:rPr>
          <w:lang w:eastAsia="zh-CN"/>
        </w:rPr>
      </w:pPr>
    </w:p>
    <w:p w14:paraId="76E8579B" w14:textId="62DAF272" w:rsidR="009C4027" w:rsidRDefault="009C4027" w:rsidP="00ED2753">
      <w:pPr>
        <w:pStyle w:val="1111"/>
        <w:ind w:left="840" w:hangingChars="400" w:hanging="840"/>
      </w:pPr>
      <w:r>
        <w:rPr>
          <w:rFonts w:hint="eastAsia"/>
        </w:rPr>
        <w:t>原液方法测定的有效范围</w:t>
      </w:r>
      <w:r w:rsidRPr="00304C1F">
        <w:rPr>
          <w:rFonts w:hint="eastAsia"/>
        </w:rPr>
        <w:t>为</w:t>
      </w:r>
      <w:r>
        <w:rPr>
          <w:rFonts w:hint="eastAsia"/>
        </w:rPr>
        <w:t>0.00</w:t>
      </w:r>
      <w:r>
        <w:t>3</w:t>
      </w:r>
      <w:r>
        <w:rPr>
          <w:rFonts w:hint="eastAsia"/>
        </w:rPr>
        <w:t>p</w:t>
      </w:r>
      <w:r>
        <w:t>g/</w:t>
      </w:r>
      <w:r w:rsidRPr="00E95C57">
        <w:t>μ</w:t>
      </w:r>
      <w:r w:rsidRPr="00B110D3">
        <w:t>L</w:t>
      </w:r>
      <w:r w:rsidR="00F24D51">
        <w:rPr>
          <w:rFonts w:hint="eastAsia"/>
        </w:rPr>
        <w:t>~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p</w:t>
      </w:r>
      <w:r>
        <w:t>g/</w:t>
      </w:r>
      <w:proofErr w:type="spellStart"/>
      <w:r w:rsidRPr="00E95C57">
        <w:t>μ</w:t>
      </w:r>
      <w:r w:rsidRPr="00B110D3">
        <w:t>L</w:t>
      </w:r>
      <w:proofErr w:type="spellEnd"/>
      <w:r>
        <w:rPr>
          <w:rFonts w:hint="eastAsia"/>
        </w:rPr>
        <w:t>，如果</w:t>
      </w:r>
      <w:r w:rsidR="003C7BFC" w:rsidRPr="00EA26DF">
        <w:rPr>
          <w:rFonts w:hint="eastAsia"/>
        </w:rPr>
        <w:t>检测浓度平均值</w:t>
      </w:r>
      <w:r>
        <w:rPr>
          <w:rFonts w:hint="eastAsia"/>
        </w:rPr>
        <w:t>＜</w:t>
      </w:r>
      <w:r>
        <w:rPr>
          <w:rFonts w:hint="eastAsia"/>
        </w:rPr>
        <w:t>0.00</w:t>
      </w:r>
      <w:r>
        <w:t>3</w:t>
      </w:r>
      <w:r>
        <w:rPr>
          <w:rFonts w:hint="eastAsia"/>
        </w:rPr>
        <w:t>p</w:t>
      </w:r>
      <w:r>
        <w:t>g/</w:t>
      </w:r>
      <w:proofErr w:type="spellStart"/>
      <w:r w:rsidRPr="00E95C57">
        <w:t>μ</w:t>
      </w:r>
      <w:r w:rsidRPr="00B110D3">
        <w:t>L</w:t>
      </w:r>
      <w:proofErr w:type="spellEnd"/>
      <w:r>
        <w:rPr>
          <w:rFonts w:hint="eastAsia"/>
        </w:rPr>
        <w:t>，则按照</w:t>
      </w:r>
      <w:r w:rsidR="003C7BFC">
        <w:rPr>
          <w:rFonts w:hint="eastAsia"/>
        </w:rPr>
        <w:t>4.8.4.2</w:t>
      </w:r>
      <w:r>
        <w:rPr>
          <w:rFonts w:hint="eastAsia"/>
        </w:rPr>
        <w:t>进行结果报告；如果</w:t>
      </w:r>
      <w:r w:rsidR="003C7BFC" w:rsidRPr="00EA26DF">
        <w:rPr>
          <w:rFonts w:hint="eastAsia"/>
        </w:rPr>
        <w:t>检测浓度平均值</w:t>
      </w:r>
      <w:r>
        <w:rPr>
          <w:rFonts w:hint="eastAsia"/>
        </w:rPr>
        <w:t>＞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p</w:t>
      </w:r>
      <w:r>
        <w:t>g/</w:t>
      </w:r>
      <w:proofErr w:type="spellStart"/>
      <w:r w:rsidRPr="00E95C57">
        <w:t>μ</w:t>
      </w:r>
      <w:r w:rsidRPr="00B110D3">
        <w:t>L</w:t>
      </w:r>
      <w:proofErr w:type="spellEnd"/>
      <w:r>
        <w:rPr>
          <w:rFonts w:hint="eastAsia"/>
        </w:rPr>
        <w:t>，则</w:t>
      </w:r>
      <w:r w:rsidR="003C7BFC" w:rsidRPr="003C7BFC">
        <w:rPr>
          <w:rFonts w:hint="eastAsia"/>
        </w:rPr>
        <w:t>将</w:t>
      </w:r>
      <w:r w:rsidR="003C7BFC">
        <w:rPr>
          <w:rFonts w:hint="eastAsia"/>
        </w:rPr>
        <w:t>30</w:t>
      </w:r>
      <w:r w:rsidR="003C7BFC" w:rsidRPr="003C7BFC">
        <w:t>pg/</w:t>
      </w:r>
      <w:proofErr w:type="spellStart"/>
      <w:r w:rsidR="003C7BFC" w:rsidRPr="003C7BFC">
        <w:t>μL</w:t>
      </w:r>
      <w:proofErr w:type="spellEnd"/>
      <w:r w:rsidR="003C7BFC" w:rsidRPr="003C7BFC">
        <w:rPr>
          <w:rFonts w:hint="eastAsia"/>
        </w:rPr>
        <w:t>代入计算，结果的报告值为</w:t>
      </w:r>
      <w:r w:rsidR="003C7BFC" w:rsidRPr="003C7BFC">
        <w:t>“</w:t>
      </w:r>
      <w:r w:rsidR="003C7BFC">
        <w:rPr>
          <w:rFonts w:hint="eastAsia"/>
        </w:rPr>
        <w:t>＞</w:t>
      </w:r>
      <w:r w:rsidR="003C7BFC" w:rsidRPr="003C7BFC">
        <w:rPr>
          <w:rFonts w:hint="eastAsia"/>
        </w:rPr>
        <w:t>计算结果</w:t>
      </w:r>
      <w:r w:rsidR="003C7BFC" w:rsidRPr="003C7BFC">
        <w:t>”</w:t>
      </w:r>
      <w:r w:rsidR="003C7BFC" w:rsidRPr="003C7BFC">
        <w:rPr>
          <w:rFonts w:hint="eastAsia"/>
        </w:rPr>
        <w:t>，单位为</w:t>
      </w:r>
      <w:proofErr w:type="spellStart"/>
      <w:r w:rsidR="003C7BFC" w:rsidRPr="003C7BFC">
        <w:t>pg</w:t>
      </w:r>
      <w:proofErr w:type="spellEnd"/>
      <w:r w:rsidR="003C7BFC" w:rsidRPr="003C7BFC">
        <w:t>/mg</w:t>
      </w:r>
      <w:r w:rsidR="003C7BFC" w:rsidRPr="003C7BFC">
        <w:rPr>
          <w:rFonts w:hint="eastAsia"/>
        </w:rPr>
        <w:t>，结果数值与质量标准保留位数一致</w:t>
      </w:r>
      <w:r w:rsidRPr="00304C1F">
        <w:rPr>
          <w:rFonts w:hint="eastAsia"/>
        </w:rPr>
        <w:t>。</w:t>
      </w:r>
    </w:p>
    <w:p w14:paraId="14138FC8" w14:textId="0CD303E7" w:rsidR="009A7A69" w:rsidRPr="00EA26DF" w:rsidRDefault="009A7A69" w:rsidP="00037570">
      <w:pPr>
        <w:pStyle w:val="1f3"/>
        <w:ind w:left="360"/>
        <w:rPr>
          <w:lang w:eastAsia="zh-CN"/>
        </w:rPr>
      </w:pPr>
    </w:p>
    <w:p w14:paraId="47885A30" w14:textId="77777777" w:rsidR="005138E1" w:rsidRPr="00EA26DF" w:rsidRDefault="005138E1" w:rsidP="005138E1">
      <w:pPr>
        <w:pStyle w:val="11"/>
        <w:ind w:left="422" w:hanging="422"/>
        <w:rPr>
          <w:bCs/>
        </w:rPr>
      </w:pPr>
      <w:bookmarkStart w:id="455" w:name="_Toc97891701"/>
      <w:bookmarkStart w:id="456" w:name="_Toc101356036"/>
      <w:bookmarkStart w:id="457" w:name="_Toc101357762"/>
      <w:bookmarkStart w:id="458" w:name="_Toc198888062"/>
      <w:r w:rsidRPr="00EA26DF">
        <w:rPr>
          <w:rFonts w:hint="eastAsia"/>
          <w:bCs/>
        </w:rPr>
        <w:t>实验记录</w:t>
      </w:r>
      <w:r w:rsidRPr="00EA26DF">
        <w:rPr>
          <w:bCs/>
        </w:rPr>
        <w:t>Test Record</w:t>
      </w:r>
      <w:bookmarkEnd w:id="455"/>
      <w:bookmarkEnd w:id="456"/>
      <w:bookmarkEnd w:id="457"/>
      <w:bookmarkEnd w:id="458"/>
    </w:p>
    <w:p w14:paraId="54F8BB67" w14:textId="7A97F4D4" w:rsidR="005138E1" w:rsidRPr="000F5AF4" w:rsidRDefault="005138E1" w:rsidP="000F5AF4">
      <w:pPr>
        <w:pStyle w:val="1-2"/>
      </w:pPr>
      <w:r w:rsidRPr="00EA26DF">
        <w:rPr>
          <w:rFonts w:hint="eastAsia"/>
        </w:rPr>
        <w:t>实验过程及实验结果记录</w:t>
      </w:r>
      <w:r w:rsidR="0073398E" w:rsidRPr="00EA26DF">
        <w:rPr>
          <w:rFonts w:hint="eastAsia"/>
        </w:rPr>
        <w:t>在</w:t>
      </w:r>
      <w:r w:rsidR="000F5AF4" w:rsidRPr="000F5AF4">
        <w:t>3-CB1024-1-SOP-TI014-</w:t>
      </w:r>
      <w:r w:rsidR="000F5AF4">
        <w:t>R</w:t>
      </w:r>
      <w:r w:rsidR="000F5AF4" w:rsidRPr="000F5AF4">
        <w:t>01</w:t>
      </w:r>
      <w:r w:rsidRPr="00EA26DF">
        <w:rPr>
          <w:rFonts w:hint="eastAsia"/>
        </w:rPr>
        <w:t>《</w:t>
      </w:r>
      <w:bookmarkStart w:id="459" w:name="OLE_LINK2"/>
      <w:bookmarkStart w:id="460" w:name="OLE_LINK3"/>
      <w:r w:rsidR="000F5AF4">
        <w:rPr>
          <w:rFonts w:hint="eastAsia"/>
        </w:rPr>
        <w:t>C</w:t>
      </w:r>
      <w:r w:rsidR="000F5AF4">
        <w:t>B1024-1</w:t>
      </w:r>
      <w:r w:rsidRPr="00EA26DF">
        <w:rPr>
          <w:rFonts w:hint="eastAsia"/>
        </w:rPr>
        <w:t>宿主细胞</w:t>
      </w:r>
      <w:r w:rsidRPr="00EA26DF">
        <w:t>DNA</w:t>
      </w:r>
      <w:r w:rsidRPr="00EA26DF">
        <w:rPr>
          <w:rFonts w:hint="eastAsia"/>
        </w:rPr>
        <w:t>残留量检</w:t>
      </w:r>
      <w:r w:rsidR="000B5375" w:rsidRPr="00EA26DF">
        <w:rPr>
          <w:rFonts w:hint="eastAsia"/>
        </w:rPr>
        <w:t>验</w:t>
      </w:r>
      <w:r w:rsidRPr="00EA26DF">
        <w:rPr>
          <w:rFonts w:hint="eastAsia"/>
        </w:rPr>
        <w:t>记录</w:t>
      </w:r>
      <w:bookmarkEnd w:id="459"/>
      <w:bookmarkEnd w:id="460"/>
      <w:r w:rsidRPr="00EA26DF">
        <w:rPr>
          <w:rFonts w:hint="eastAsia"/>
        </w:rPr>
        <w:t>》。</w:t>
      </w:r>
    </w:p>
    <w:p w14:paraId="430FF431" w14:textId="77777777" w:rsidR="005138E1" w:rsidRPr="00EA26DF" w:rsidRDefault="005138E1" w:rsidP="00A11DFC">
      <w:pPr>
        <w:pStyle w:val="affff3"/>
        <w:ind w:firstLine="480"/>
        <w:rPr>
          <w:rFonts w:ascii="Arial" w:eastAsia="楷体" w:hAnsi="Arial" w:cs="Arial"/>
          <w:lang w:eastAsia="zh-CN"/>
        </w:rPr>
      </w:pPr>
    </w:p>
    <w:p w14:paraId="156FCA09" w14:textId="77777777" w:rsidR="0048375D" w:rsidRPr="00EA26DF" w:rsidRDefault="00B24FEF" w:rsidP="000C1528">
      <w:pPr>
        <w:pStyle w:val="10"/>
      </w:pPr>
      <w:bookmarkStart w:id="461" w:name="_Toc54618334"/>
      <w:bookmarkStart w:id="462" w:name="_Toc54618336"/>
      <w:bookmarkStart w:id="463" w:name="_Toc11770192"/>
      <w:bookmarkStart w:id="464" w:name="_Toc15648554"/>
      <w:bookmarkStart w:id="465" w:name="_Toc198888063"/>
      <w:bookmarkEnd w:id="417"/>
      <w:bookmarkEnd w:id="418"/>
      <w:bookmarkEnd w:id="461"/>
      <w:bookmarkEnd w:id="462"/>
      <w:r w:rsidRPr="00EA26DF">
        <w:rPr>
          <w:rFonts w:hint="eastAsia"/>
        </w:rPr>
        <w:t>职责</w:t>
      </w:r>
      <w:r w:rsidR="00C56659" w:rsidRPr="00EA26DF">
        <w:t>Responsibilities</w:t>
      </w:r>
      <w:bookmarkEnd w:id="463"/>
      <w:bookmarkEnd w:id="464"/>
      <w:bookmarkEnd w:id="465"/>
      <w:r w:rsidRPr="00EA26DF">
        <w:t xml:space="preserve"> </w:t>
      </w:r>
    </w:p>
    <w:p w14:paraId="5D67F44C" w14:textId="4542B568" w:rsidR="00DB4A8E" w:rsidRPr="00EA26DF" w:rsidRDefault="00DB4A8E" w:rsidP="00DB4A8E">
      <w:pPr>
        <w:pStyle w:val="11"/>
        <w:ind w:left="422" w:hangingChars="200" w:hanging="422"/>
      </w:pPr>
      <w:bookmarkStart w:id="466" w:name="_Toc81820179"/>
      <w:bookmarkStart w:id="467" w:name="_Toc85014462"/>
      <w:bookmarkStart w:id="468" w:name="_Toc198888064"/>
      <w:r w:rsidRPr="00EA26DF">
        <w:rPr>
          <w:rFonts w:hint="eastAsia"/>
        </w:rPr>
        <w:t>质量控制部</w:t>
      </w:r>
      <w:bookmarkStart w:id="469" w:name="_Hlk97843423"/>
      <w:bookmarkEnd w:id="466"/>
      <w:bookmarkEnd w:id="467"/>
      <w:r w:rsidR="0028763C" w:rsidRPr="00EA26DF">
        <w:t>QC Dept.</w:t>
      </w:r>
      <w:bookmarkEnd w:id="468"/>
      <w:bookmarkEnd w:id="469"/>
    </w:p>
    <w:p w14:paraId="7813F2C1" w14:textId="1DAB2941" w:rsidR="00DB4A8E" w:rsidRPr="00EA26DF" w:rsidRDefault="00DB4A8E" w:rsidP="00DB4A8E">
      <w:pPr>
        <w:pStyle w:val="1-2"/>
      </w:pPr>
      <w:r w:rsidRPr="00EA26DF">
        <w:rPr>
          <w:rFonts w:hint="eastAsia"/>
        </w:rPr>
        <w:t>按本规程的要求执行。</w:t>
      </w:r>
    </w:p>
    <w:p w14:paraId="4A5A62AD" w14:textId="77777777" w:rsidR="00BA1FB1" w:rsidRPr="00EA26DF" w:rsidRDefault="00BA1FB1" w:rsidP="00DB4A8E">
      <w:pPr>
        <w:pStyle w:val="1-2"/>
      </w:pPr>
    </w:p>
    <w:p w14:paraId="403903FC" w14:textId="1765FF94" w:rsidR="00DB4A8E" w:rsidRPr="00EA26DF" w:rsidRDefault="00DB4A8E" w:rsidP="00DB4A8E">
      <w:pPr>
        <w:pStyle w:val="11"/>
        <w:ind w:left="422" w:hangingChars="200" w:hanging="422"/>
      </w:pPr>
      <w:bookmarkStart w:id="470" w:name="_Toc81820180"/>
      <w:bookmarkStart w:id="471" w:name="_Toc85014463"/>
      <w:bookmarkStart w:id="472" w:name="_Toc198888065"/>
      <w:r w:rsidRPr="00EA26DF">
        <w:rPr>
          <w:rFonts w:hint="eastAsia"/>
        </w:rPr>
        <w:t>质量保证部</w:t>
      </w:r>
      <w:bookmarkStart w:id="473" w:name="_Hlk97843431"/>
      <w:bookmarkEnd w:id="470"/>
      <w:bookmarkEnd w:id="471"/>
      <w:r w:rsidR="0028763C" w:rsidRPr="00EA26DF">
        <w:t>QA Dept.</w:t>
      </w:r>
      <w:bookmarkEnd w:id="472"/>
      <w:bookmarkEnd w:id="473"/>
    </w:p>
    <w:p w14:paraId="665AB98E" w14:textId="77777777" w:rsidR="00DB4A8E" w:rsidRPr="00EA26DF" w:rsidRDefault="00DB4A8E" w:rsidP="00DB4A8E">
      <w:pPr>
        <w:pStyle w:val="1-2"/>
      </w:pPr>
      <w:r w:rsidRPr="00EA26DF">
        <w:rPr>
          <w:rFonts w:hint="eastAsia"/>
        </w:rPr>
        <w:t>监督本规程的执行。</w:t>
      </w:r>
    </w:p>
    <w:p w14:paraId="1C2396D3" w14:textId="0A90505F" w:rsidR="0048375D" w:rsidRPr="00EA26DF" w:rsidRDefault="0048375D" w:rsidP="00DB4A8E">
      <w:pPr>
        <w:pStyle w:val="1-2"/>
        <w:ind w:left="360"/>
        <w:rPr>
          <w:color w:val="365F91" w:themeColor="accent1" w:themeShade="BF"/>
        </w:rPr>
      </w:pPr>
    </w:p>
    <w:p w14:paraId="1C5DCD22" w14:textId="6CD3E9F9" w:rsidR="0048375D" w:rsidRPr="00EA26DF" w:rsidRDefault="00B24FEF" w:rsidP="000C1528">
      <w:pPr>
        <w:pStyle w:val="10"/>
      </w:pPr>
      <w:bookmarkStart w:id="474" w:name="_Toc11770193"/>
      <w:bookmarkStart w:id="475" w:name="_Toc15648555"/>
      <w:bookmarkStart w:id="476" w:name="_Toc198888066"/>
      <w:r w:rsidRPr="00EA26DF">
        <w:rPr>
          <w:rFonts w:hint="eastAsia"/>
        </w:rPr>
        <w:t>相关文件</w:t>
      </w:r>
      <w:r w:rsidR="00C56659" w:rsidRPr="00EA26DF">
        <w:t xml:space="preserve">Relevant </w:t>
      </w:r>
      <w:r w:rsidR="00005542" w:rsidRPr="00EA26DF">
        <w:t>D</w:t>
      </w:r>
      <w:r w:rsidR="00C56659" w:rsidRPr="00EA26DF">
        <w:t>ocument</w:t>
      </w:r>
      <w:bookmarkEnd w:id="474"/>
      <w:bookmarkEnd w:id="475"/>
      <w:r w:rsidR="00BA1FB1" w:rsidRPr="00EA26DF">
        <w:t>s</w:t>
      </w:r>
      <w:bookmarkEnd w:id="476"/>
    </w:p>
    <w:p w14:paraId="559358D5" w14:textId="50F69588" w:rsidR="0048375D" w:rsidRPr="00EA26DF" w:rsidRDefault="00C56659" w:rsidP="00BA3287">
      <w:pPr>
        <w:pStyle w:val="11"/>
      </w:pPr>
      <w:bookmarkStart w:id="477" w:name="_Toc198888067"/>
      <w:r w:rsidRPr="00EA26DF">
        <w:rPr>
          <w:rFonts w:hint="eastAsia"/>
        </w:rPr>
        <w:t>参考文件</w:t>
      </w:r>
      <w:r w:rsidR="00BA3287" w:rsidRPr="00EA26DF">
        <w:t>Reference</w:t>
      </w:r>
      <w:r w:rsidR="00784DD7" w:rsidRPr="00EA26DF">
        <w:t xml:space="preserve"> </w:t>
      </w:r>
      <w:r w:rsidR="00005542" w:rsidRPr="00EA26DF">
        <w:t>D</w:t>
      </w:r>
      <w:r w:rsidR="006B4E1F" w:rsidRPr="00EA26DF">
        <w:t>ocuments</w:t>
      </w:r>
      <w:bookmarkEnd w:id="477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E6493" w:rsidRPr="00EA26DF" w14:paraId="15DCF6FF" w14:textId="77777777" w:rsidTr="00DB17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tblHeader/>
          <w:jc w:val="center"/>
        </w:trPr>
        <w:tc>
          <w:tcPr>
            <w:tcW w:w="2972" w:type="dxa"/>
          </w:tcPr>
          <w:p w14:paraId="5374D12E" w14:textId="77777777" w:rsidR="007E6493" w:rsidRPr="00EA26DF" w:rsidRDefault="007E6493" w:rsidP="007E6493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编号</w:t>
            </w:r>
            <w:r w:rsidRPr="00EA26DF">
              <w:t>Code</w:t>
            </w:r>
          </w:p>
        </w:tc>
        <w:tc>
          <w:tcPr>
            <w:tcW w:w="6373" w:type="dxa"/>
          </w:tcPr>
          <w:p w14:paraId="4389BB23" w14:textId="77777777" w:rsidR="007E6493" w:rsidRPr="00EA26DF" w:rsidRDefault="007E6493" w:rsidP="007E6493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名称</w:t>
            </w:r>
            <w:r w:rsidRPr="00EA26DF">
              <w:t>Name</w:t>
            </w:r>
          </w:p>
        </w:tc>
      </w:tr>
      <w:tr w:rsidR="00E81E35" w:rsidRPr="00EA26DF" w14:paraId="37B7AF15" w14:textId="77777777" w:rsidTr="007E6493">
        <w:trPr>
          <w:jc w:val="center"/>
        </w:trPr>
        <w:tc>
          <w:tcPr>
            <w:tcW w:w="2972" w:type="dxa"/>
          </w:tcPr>
          <w:p w14:paraId="58FC60D6" w14:textId="23AA4651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16CA9BE4" w14:textId="77777777" w:rsidR="00E81E35" w:rsidRPr="00EA26DF" w:rsidRDefault="00E81E35" w:rsidP="00E81E35">
            <w:pPr>
              <w:pStyle w:val="Table1"/>
            </w:pPr>
            <w:r w:rsidRPr="00EA26DF">
              <w:rPr>
                <w:rFonts w:hint="eastAsia"/>
              </w:rPr>
              <w:t>药品生产质量管理规范（</w:t>
            </w:r>
            <w:r w:rsidRPr="00EA26DF">
              <w:t>2010</w:t>
            </w:r>
            <w:r w:rsidRPr="00EA26DF">
              <w:rPr>
                <w:rFonts w:hint="eastAsia"/>
              </w:rPr>
              <w:t>年修订）</w:t>
            </w:r>
          </w:p>
          <w:p w14:paraId="7A8E148F" w14:textId="75CB2DAD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t>Good Manufacture Practice of Medical Products (Revised in 2010)</w:t>
            </w:r>
          </w:p>
        </w:tc>
      </w:tr>
      <w:tr w:rsidR="00E81E35" w:rsidRPr="00EA26DF" w14:paraId="6F6B29D4" w14:textId="77777777" w:rsidTr="007E6493">
        <w:trPr>
          <w:jc w:val="center"/>
        </w:trPr>
        <w:tc>
          <w:tcPr>
            <w:tcW w:w="2972" w:type="dxa"/>
          </w:tcPr>
          <w:p w14:paraId="1CC4794B" w14:textId="4D5FC6A5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3A994C1D" w14:textId="77777777" w:rsidR="00E81E35" w:rsidRPr="00EA26DF" w:rsidRDefault="00E81E35" w:rsidP="00E81E35">
            <w:pPr>
              <w:pStyle w:val="Table1"/>
            </w:pPr>
            <w:r w:rsidRPr="00EA26DF">
              <w:t xml:space="preserve">CFR, Title 21, </w:t>
            </w:r>
            <w:r w:rsidRPr="00EA26DF">
              <w:rPr>
                <w:rFonts w:hint="eastAsia"/>
              </w:rPr>
              <w:t>现行药品生产质量管理规范</w:t>
            </w:r>
          </w:p>
          <w:p w14:paraId="386E02B8" w14:textId="2609CD07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t>CFR, Title 21, Current Good Manufacturing Practice Regulations.</w:t>
            </w:r>
          </w:p>
        </w:tc>
      </w:tr>
      <w:tr w:rsidR="00E81E35" w:rsidRPr="00EA26DF" w14:paraId="5A3FDD9C" w14:textId="77777777" w:rsidTr="007E6493">
        <w:trPr>
          <w:jc w:val="center"/>
        </w:trPr>
        <w:tc>
          <w:tcPr>
            <w:tcW w:w="2972" w:type="dxa"/>
          </w:tcPr>
          <w:p w14:paraId="7D3093D0" w14:textId="09910438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250F466F" w14:textId="77777777" w:rsidR="00E81E35" w:rsidRPr="00EA26DF" w:rsidRDefault="00E81E35" w:rsidP="00E81E35">
            <w:pPr>
              <w:pStyle w:val="Table1"/>
            </w:pPr>
            <w:r w:rsidRPr="00EA26DF">
              <w:rPr>
                <w:rFonts w:hint="eastAsia"/>
              </w:rPr>
              <w:t>欧盟药品法规，</w:t>
            </w:r>
            <w:r w:rsidRPr="00EA26DF">
              <w:t>GMP</w:t>
            </w:r>
            <w:r w:rsidRPr="00EA26DF">
              <w:rPr>
                <w:rFonts w:hint="eastAsia"/>
              </w:rPr>
              <w:t>指南</w:t>
            </w:r>
          </w:p>
          <w:p w14:paraId="4BA37EAF" w14:textId="560DCF90" w:rsidR="00E81E35" w:rsidRPr="00EA26DF" w:rsidRDefault="00E81E35" w:rsidP="00E81E35">
            <w:pPr>
              <w:pStyle w:val="Table1"/>
              <w:rPr>
                <w:color w:val="000000" w:themeColor="text1"/>
              </w:rPr>
            </w:pPr>
            <w:proofErr w:type="spellStart"/>
            <w:r w:rsidRPr="00EA26DF">
              <w:t>Eudralex</w:t>
            </w:r>
            <w:proofErr w:type="spellEnd"/>
            <w:r w:rsidRPr="00EA26DF">
              <w:t>: The Rules Governing Medicinal Products in the European Union, Volume 4 GMP Guidelines.</w:t>
            </w:r>
          </w:p>
        </w:tc>
      </w:tr>
      <w:tr w:rsidR="00A11F77" w:rsidRPr="00EA26DF" w14:paraId="698FDC26" w14:textId="77777777" w:rsidTr="007E6493">
        <w:trPr>
          <w:jc w:val="center"/>
        </w:trPr>
        <w:tc>
          <w:tcPr>
            <w:tcW w:w="2972" w:type="dxa"/>
          </w:tcPr>
          <w:p w14:paraId="24F0EECE" w14:textId="428D2053" w:rsidR="00A11F77" w:rsidRPr="00EA26DF" w:rsidRDefault="00A11F77" w:rsidP="00A11F77">
            <w:pPr>
              <w:pStyle w:val="Table1"/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4A062A41" w14:textId="3B1DF1A2" w:rsidR="00A11F77" w:rsidRPr="00EA26DF" w:rsidRDefault="00A11F77" w:rsidP="00A11F77">
            <w:pPr>
              <w:pStyle w:val="Table1"/>
            </w:pPr>
            <w:r w:rsidRPr="009C616C">
              <w:rPr>
                <w:rFonts w:hint="eastAsia"/>
              </w:rPr>
              <w:t>宿主细胞残留</w:t>
            </w:r>
            <w:r w:rsidRPr="009C616C">
              <w:t xml:space="preserve">DNA </w:t>
            </w:r>
            <w:r w:rsidRPr="009C616C">
              <w:rPr>
                <w:rFonts w:hint="eastAsia"/>
              </w:rPr>
              <w:t>样本前处理试剂盒（磁珠法）说明书</w:t>
            </w:r>
            <w:r>
              <w:rPr>
                <w:rFonts w:hint="eastAsia"/>
              </w:rPr>
              <w:t xml:space="preserve"> </w:t>
            </w:r>
            <w:r>
              <w:t>A</w:t>
            </w:r>
            <w:r>
              <w:rPr>
                <w:rFonts w:hint="eastAsia"/>
              </w:rPr>
              <w:t>/</w:t>
            </w:r>
            <w:r>
              <w:t>5</w:t>
            </w:r>
            <w:r>
              <w:rPr>
                <w:rFonts w:hint="eastAsia"/>
              </w:rPr>
              <w:t>版</w:t>
            </w:r>
          </w:p>
        </w:tc>
      </w:tr>
      <w:tr w:rsidR="00A11F77" w:rsidRPr="00EA26DF" w14:paraId="2A72DE07" w14:textId="77777777" w:rsidTr="007E6493">
        <w:trPr>
          <w:jc w:val="center"/>
        </w:trPr>
        <w:tc>
          <w:tcPr>
            <w:tcW w:w="2972" w:type="dxa"/>
          </w:tcPr>
          <w:p w14:paraId="6936622A" w14:textId="721F1149" w:rsidR="00A11F77" w:rsidRPr="00EA26DF" w:rsidRDefault="00A11F77" w:rsidP="00A11F77">
            <w:pPr>
              <w:pStyle w:val="Table1"/>
            </w:pPr>
            <w:r w:rsidRPr="00EA26DF">
              <w:rPr>
                <w:rFonts w:hint="eastAsia"/>
              </w:rPr>
              <w:t>不适用</w:t>
            </w:r>
            <w:r w:rsidRPr="00EA26DF">
              <w:t>N/A</w:t>
            </w:r>
          </w:p>
        </w:tc>
        <w:tc>
          <w:tcPr>
            <w:tcW w:w="6373" w:type="dxa"/>
          </w:tcPr>
          <w:p w14:paraId="6660CBAF" w14:textId="733CBE65" w:rsidR="00A11F77" w:rsidRPr="00EA26DF" w:rsidRDefault="00A11F77" w:rsidP="00A11F77">
            <w:pPr>
              <w:pStyle w:val="Table1"/>
            </w:pPr>
            <w:r>
              <w:rPr>
                <w:rFonts w:hint="eastAsia"/>
              </w:rPr>
              <w:t>C</w:t>
            </w:r>
            <w:r>
              <w:t>HO</w:t>
            </w:r>
            <w:r w:rsidRPr="009C616C">
              <w:rPr>
                <w:rFonts w:hint="eastAsia"/>
              </w:rPr>
              <w:t>残留</w:t>
            </w:r>
            <w:r w:rsidRPr="009C616C">
              <w:t xml:space="preserve">DNA </w:t>
            </w:r>
            <w:r w:rsidRPr="009C616C">
              <w:rPr>
                <w:rFonts w:hint="eastAsia"/>
              </w:rPr>
              <w:t>检测试剂盒（</w:t>
            </w:r>
            <w:r w:rsidRPr="009C616C">
              <w:t>PCR-</w:t>
            </w:r>
            <w:r w:rsidRPr="009C616C">
              <w:rPr>
                <w:rFonts w:hint="eastAsia"/>
              </w:rPr>
              <w:t>荧光探针法）说明书</w:t>
            </w:r>
            <w:r w:rsidR="00276C60">
              <w:t>B/1</w:t>
            </w:r>
            <w:r>
              <w:rPr>
                <w:rFonts w:hint="eastAsia"/>
              </w:rPr>
              <w:t>版</w:t>
            </w:r>
          </w:p>
        </w:tc>
      </w:tr>
      <w:tr w:rsidR="002C0E6B" w:rsidRPr="00EA26DF" w14:paraId="4BB632B3" w14:textId="77777777" w:rsidTr="007E6493">
        <w:trPr>
          <w:jc w:val="center"/>
        </w:trPr>
        <w:tc>
          <w:tcPr>
            <w:tcW w:w="2972" w:type="dxa"/>
          </w:tcPr>
          <w:p w14:paraId="458168A7" w14:textId="1E51B945" w:rsidR="002C0E6B" w:rsidRPr="00EA26DF" w:rsidRDefault="002C0E6B" w:rsidP="00A11F77">
            <w:pPr>
              <w:pStyle w:val="Table1"/>
            </w:pPr>
            <w:r>
              <w:rPr>
                <w:rFonts w:hint="eastAsia"/>
              </w:rPr>
              <w:t>C</w:t>
            </w:r>
            <w:r>
              <w:t>B1024-1-BAD-AP-004</w:t>
            </w:r>
          </w:p>
        </w:tc>
        <w:tc>
          <w:tcPr>
            <w:tcW w:w="6373" w:type="dxa"/>
          </w:tcPr>
          <w:p w14:paraId="1098A9C9" w14:textId="5AA7DB73" w:rsidR="002C0E6B" w:rsidRDefault="002C0E6B" w:rsidP="00A11F77">
            <w:pPr>
              <w:pStyle w:val="Table1"/>
            </w:pPr>
            <w:r w:rsidRPr="002C0E6B">
              <w:rPr>
                <w:rFonts w:hint="eastAsia"/>
              </w:rPr>
              <w:t>CB1024-1 CHO</w:t>
            </w:r>
            <w:r w:rsidRPr="002C0E6B">
              <w:rPr>
                <w:rFonts w:hint="eastAsia"/>
              </w:rPr>
              <w:t>宿主细胞核酸残留检测方案</w:t>
            </w:r>
          </w:p>
        </w:tc>
      </w:tr>
    </w:tbl>
    <w:p w14:paraId="229DA57C" w14:textId="77777777" w:rsidR="00601213" w:rsidRPr="00EA26DF" w:rsidRDefault="00601213" w:rsidP="00A01139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14E2552D" w14:textId="11DA96D2" w:rsidR="0048375D" w:rsidRPr="00EA26DF" w:rsidRDefault="00C56659" w:rsidP="009315B0">
      <w:pPr>
        <w:pStyle w:val="11"/>
        <w:ind w:left="422" w:hanging="422"/>
      </w:pPr>
      <w:bookmarkStart w:id="478" w:name="_Toc198888068"/>
      <w:r w:rsidRPr="00EA26DF">
        <w:rPr>
          <w:rFonts w:hint="eastAsia"/>
        </w:rPr>
        <w:lastRenderedPageBreak/>
        <w:t>关联文件</w:t>
      </w:r>
      <w:r w:rsidR="006B4E1F" w:rsidRPr="00EA26DF">
        <w:t xml:space="preserve">Related </w:t>
      </w:r>
      <w:r w:rsidR="00005542" w:rsidRPr="00EA26DF">
        <w:t>D</w:t>
      </w:r>
      <w:r w:rsidR="006B4E1F" w:rsidRPr="00EA26DF">
        <w:t>ocuments</w:t>
      </w:r>
      <w:bookmarkEnd w:id="478"/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673BC" w:rsidRPr="00EA26DF" w14:paraId="5B8BBCA3" w14:textId="77777777" w:rsidTr="009C5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61E9D11A" w14:textId="5463324B" w:rsidR="007673BC" w:rsidRPr="00EA26DF" w:rsidRDefault="007673BC" w:rsidP="00CF717F">
            <w:pPr>
              <w:pStyle w:val="Table1"/>
              <w:jc w:val="center"/>
            </w:pPr>
            <w:r w:rsidRPr="00EA26DF">
              <w:rPr>
                <w:rFonts w:hint="eastAsia"/>
              </w:rPr>
              <w:t>编号</w:t>
            </w:r>
            <w:r w:rsidRPr="00EA26DF">
              <w:t>Code</w:t>
            </w:r>
          </w:p>
        </w:tc>
        <w:tc>
          <w:tcPr>
            <w:tcW w:w="6373" w:type="dxa"/>
          </w:tcPr>
          <w:p w14:paraId="6207AD2F" w14:textId="0B7074DF" w:rsidR="007673BC" w:rsidRPr="00EA26DF" w:rsidRDefault="007673BC" w:rsidP="00CF717F">
            <w:pPr>
              <w:pStyle w:val="Table1"/>
              <w:jc w:val="center"/>
            </w:pPr>
            <w:r w:rsidRPr="00EA26DF">
              <w:rPr>
                <w:rFonts w:hint="eastAsia"/>
              </w:rPr>
              <w:t>名称</w:t>
            </w:r>
            <w:r w:rsidRPr="00EA26DF">
              <w:t>Name</w:t>
            </w:r>
          </w:p>
        </w:tc>
      </w:tr>
      <w:tr w:rsidR="003B0AD1" w:rsidRPr="00EA26DF" w14:paraId="6F875AD4" w14:textId="77777777" w:rsidTr="007C078F">
        <w:trPr>
          <w:trHeight w:hRule="exact" w:val="279"/>
          <w:jc w:val="center"/>
        </w:trPr>
        <w:tc>
          <w:tcPr>
            <w:tcW w:w="2972" w:type="dxa"/>
          </w:tcPr>
          <w:p w14:paraId="5EFC3C17" w14:textId="7A177344" w:rsidR="003B0AD1" w:rsidRPr="00EA26DF" w:rsidRDefault="003B0AD1" w:rsidP="003B0AD1">
            <w:pPr>
              <w:pStyle w:val="Table1"/>
            </w:pPr>
            <w:r>
              <w:rPr>
                <w:rFonts w:hint="eastAsia"/>
              </w:rPr>
              <w:t>3-</w:t>
            </w:r>
            <w:r>
              <w:t>SMP</w:t>
            </w:r>
            <w:r>
              <w:rPr>
                <w:rFonts w:hint="eastAsia"/>
              </w:rPr>
              <w:t>-</w:t>
            </w:r>
            <w:r>
              <w:t>QC013</w:t>
            </w:r>
          </w:p>
        </w:tc>
        <w:tc>
          <w:tcPr>
            <w:tcW w:w="6373" w:type="dxa"/>
          </w:tcPr>
          <w:p w14:paraId="0D9A3246" w14:textId="5AADCC3D" w:rsidR="003B0AD1" w:rsidRPr="00EA26DF" w:rsidRDefault="003B0AD1" w:rsidP="003B0AD1">
            <w:pPr>
              <w:pStyle w:val="Table1"/>
            </w:pPr>
            <w:r>
              <w:rPr>
                <w:rFonts w:hint="eastAsia"/>
              </w:rPr>
              <w:t>无效实验管理规程</w:t>
            </w:r>
          </w:p>
        </w:tc>
      </w:tr>
    </w:tbl>
    <w:p w14:paraId="1C9A6011" w14:textId="19A8D8C6" w:rsidR="0048375D" w:rsidRPr="00EA26DF" w:rsidRDefault="0048375D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63A52BAC" w14:textId="6164E6A7" w:rsidR="007673BC" w:rsidRPr="00EA26DF" w:rsidRDefault="00B24FEF" w:rsidP="000C1528">
      <w:pPr>
        <w:pStyle w:val="10"/>
      </w:pPr>
      <w:bookmarkStart w:id="479" w:name="_Toc11770194"/>
      <w:bookmarkStart w:id="480" w:name="_Toc15648556"/>
      <w:bookmarkStart w:id="481" w:name="_Toc198888069"/>
      <w:r w:rsidRPr="00EA26DF">
        <w:rPr>
          <w:rFonts w:hint="eastAsia"/>
        </w:rPr>
        <w:t>附件</w:t>
      </w:r>
      <w:r w:rsidR="00C56659" w:rsidRPr="00EA26DF">
        <w:t>Annexes</w:t>
      </w:r>
      <w:bookmarkEnd w:id="479"/>
      <w:bookmarkEnd w:id="480"/>
      <w:bookmarkEnd w:id="481"/>
      <w:r w:rsidRPr="00EA26DF">
        <w:t xml:space="preserve"> </w:t>
      </w:r>
    </w:p>
    <w:tbl>
      <w:tblPr>
        <w:tblStyle w:val="Huiyu"/>
        <w:tblW w:w="5000" w:type="pct"/>
        <w:jc w:val="center"/>
        <w:tblLayout w:type="fixed"/>
        <w:tblLook w:val="0620" w:firstRow="1" w:lastRow="0" w:firstColumn="0" w:lastColumn="0" w:noHBand="1" w:noVBand="1"/>
      </w:tblPr>
      <w:tblGrid>
        <w:gridCol w:w="2972"/>
        <w:gridCol w:w="6373"/>
      </w:tblGrid>
      <w:tr w:rsidR="007673BC" w:rsidRPr="00EA26DF" w14:paraId="1DE4153C" w14:textId="77777777" w:rsidTr="00BA3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972" w:type="dxa"/>
          </w:tcPr>
          <w:p w14:paraId="60BA6F3D" w14:textId="1DB92F45" w:rsidR="007673BC" w:rsidRPr="00EA26DF" w:rsidRDefault="007673BC" w:rsidP="00005542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编号</w:t>
            </w:r>
            <w:r w:rsidRPr="00EA26DF">
              <w:t>Code</w:t>
            </w:r>
          </w:p>
        </w:tc>
        <w:tc>
          <w:tcPr>
            <w:tcW w:w="6373" w:type="dxa"/>
          </w:tcPr>
          <w:p w14:paraId="6B4A5677" w14:textId="744058AA" w:rsidR="007673BC" w:rsidRPr="00EA26DF" w:rsidRDefault="007673BC" w:rsidP="00005542">
            <w:pPr>
              <w:pStyle w:val="Table1"/>
              <w:ind w:left="840" w:hanging="420"/>
              <w:jc w:val="center"/>
            </w:pPr>
            <w:r w:rsidRPr="00EA26DF">
              <w:rPr>
                <w:rFonts w:hint="eastAsia"/>
              </w:rPr>
              <w:t>名称</w:t>
            </w:r>
            <w:r w:rsidRPr="00EA26DF">
              <w:t>Name</w:t>
            </w:r>
          </w:p>
        </w:tc>
      </w:tr>
      <w:tr w:rsidR="00CF717F" w:rsidRPr="00EA26DF" w14:paraId="10BB4387" w14:textId="77777777" w:rsidTr="007C078F">
        <w:trPr>
          <w:trHeight w:hRule="exact" w:val="301"/>
          <w:jc w:val="center"/>
        </w:trPr>
        <w:tc>
          <w:tcPr>
            <w:tcW w:w="2972" w:type="dxa"/>
          </w:tcPr>
          <w:p w14:paraId="520F57F7" w14:textId="5151FAF8" w:rsidR="00CF717F" w:rsidRPr="00EA26DF" w:rsidRDefault="002C0E6B" w:rsidP="00CF717F">
            <w:pPr>
              <w:pStyle w:val="Table1"/>
              <w:rPr>
                <w:color w:val="365F91" w:themeColor="accent1" w:themeShade="BF"/>
              </w:rPr>
            </w:pPr>
            <w:r w:rsidRPr="002C0E6B">
              <w:rPr>
                <w:bCs w:val="0"/>
              </w:rPr>
              <w:t>3-CB1024-1-SOP-TI014-R01</w:t>
            </w:r>
          </w:p>
        </w:tc>
        <w:tc>
          <w:tcPr>
            <w:tcW w:w="6373" w:type="dxa"/>
          </w:tcPr>
          <w:p w14:paraId="31AE8F46" w14:textId="7C5454E8" w:rsidR="00CF717F" w:rsidRPr="00EA26DF" w:rsidRDefault="002C0E6B" w:rsidP="00CF717F">
            <w:pPr>
              <w:pStyle w:val="Table1"/>
              <w:rPr>
                <w:color w:val="000000" w:themeColor="text1"/>
                <w:lang w:val="en-US"/>
              </w:rPr>
            </w:pPr>
            <w:r w:rsidRPr="002C0E6B">
              <w:rPr>
                <w:rFonts w:hint="eastAsia"/>
                <w:bCs w:val="0"/>
              </w:rPr>
              <w:t>CB1024-1</w:t>
            </w:r>
            <w:r w:rsidRPr="002C0E6B">
              <w:rPr>
                <w:rFonts w:hint="eastAsia"/>
                <w:bCs w:val="0"/>
              </w:rPr>
              <w:t>宿主细胞</w:t>
            </w:r>
            <w:r w:rsidRPr="002C0E6B">
              <w:rPr>
                <w:rFonts w:hint="eastAsia"/>
                <w:bCs w:val="0"/>
              </w:rPr>
              <w:t>DNA</w:t>
            </w:r>
            <w:r w:rsidRPr="002C0E6B">
              <w:rPr>
                <w:rFonts w:hint="eastAsia"/>
                <w:bCs w:val="0"/>
              </w:rPr>
              <w:t>残留量检验记录</w:t>
            </w:r>
          </w:p>
        </w:tc>
      </w:tr>
    </w:tbl>
    <w:p w14:paraId="68477583" w14:textId="77777777" w:rsidR="002A2C5E" w:rsidRPr="00EA26DF" w:rsidRDefault="002A2C5E" w:rsidP="00A01139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5ECBAC7" w14:textId="77777777" w:rsidR="008102FC" w:rsidRPr="00EA26DF" w:rsidRDefault="008102FC" w:rsidP="000C1528">
      <w:pPr>
        <w:pStyle w:val="10"/>
      </w:pPr>
      <w:bookmarkStart w:id="482" w:name="_Toc15648557"/>
      <w:bookmarkStart w:id="483" w:name="_Toc198888070"/>
      <w:r w:rsidRPr="00EA26DF">
        <w:rPr>
          <w:rFonts w:hint="eastAsia"/>
        </w:rPr>
        <w:t>培训需求</w:t>
      </w:r>
      <w:r w:rsidRPr="00EA26DF">
        <w:t>Training Requirements</w:t>
      </w:r>
      <w:bookmarkEnd w:id="482"/>
      <w:bookmarkEnd w:id="483"/>
      <w:r w:rsidRPr="00EA26DF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8102FC" w:rsidRPr="00EA26DF" w14:paraId="21F481A8" w14:textId="77777777" w:rsidTr="00FC4AB1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05C62C61" w14:textId="77777777" w:rsidR="008102FC" w:rsidRPr="00EA26DF" w:rsidRDefault="008102FC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部门</w:t>
            </w:r>
          </w:p>
          <w:p w14:paraId="1EA12EAD" w14:textId="77777777" w:rsidR="007A30A2" w:rsidRPr="00EA26DF" w:rsidRDefault="007A30A2" w:rsidP="00005542">
            <w:pPr>
              <w:pStyle w:val="Table1"/>
              <w:jc w:val="center"/>
              <w:rPr>
                <w:b/>
              </w:rPr>
            </w:pPr>
            <w:r w:rsidRPr="00EA26DF"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2888677C" w14:textId="77777777" w:rsidR="008102FC" w:rsidRPr="00EA26DF" w:rsidRDefault="008102FC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人员</w:t>
            </w:r>
          </w:p>
          <w:p w14:paraId="13F6C236" w14:textId="77777777" w:rsidR="007A30A2" w:rsidRPr="00EA26DF" w:rsidRDefault="007A30A2" w:rsidP="00005542">
            <w:pPr>
              <w:pStyle w:val="Table1"/>
              <w:jc w:val="center"/>
              <w:rPr>
                <w:b/>
              </w:rPr>
            </w:pPr>
            <w:r w:rsidRPr="00EA26DF"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7C855400" w14:textId="77777777" w:rsidR="008102FC" w:rsidRPr="00EA26DF" w:rsidRDefault="008102FC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培训需求</w:t>
            </w:r>
            <w:r w:rsidR="007A30A2" w:rsidRPr="00EA26DF">
              <w:t>Training Requirements</w:t>
            </w:r>
          </w:p>
        </w:tc>
      </w:tr>
      <w:tr w:rsidR="000D3309" w:rsidRPr="00EA26DF" w14:paraId="6FC39154" w14:textId="77777777" w:rsidTr="00FC4AB1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3C1ED509" w14:textId="77777777" w:rsidR="000D3309" w:rsidRPr="00EA26DF" w:rsidRDefault="000D3309" w:rsidP="00005542">
            <w:pPr>
              <w:pStyle w:val="Table1"/>
              <w:jc w:val="center"/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05DF8D4B" w14:textId="77777777" w:rsidR="000D3309" w:rsidRPr="00EA26DF" w:rsidRDefault="000D3309" w:rsidP="00005542">
            <w:pPr>
              <w:pStyle w:val="Table1"/>
              <w:jc w:val="center"/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6C3C339C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操作</w:t>
            </w:r>
          </w:p>
          <w:p w14:paraId="5C94DECE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6347DD8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掌握</w:t>
            </w:r>
            <w:r w:rsidRPr="00EA26DF"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36CCAEB9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rPr>
                <w:rFonts w:hint="eastAsia"/>
              </w:rPr>
              <w:t>了解</w:t>
            </w:r>
          </w:p>
          <w:p w14:paraId="6557AE38" w14:textId="77777777" w:rsidR="000D3309" w:rsidRPr="00EA26DF" w:rsidRDefault="000D3309" w:rsidP="00005542">
            <w:pPr>
              <w:pStyle w:val="Table1"/>
              <w:jc w:val="center"/>
              <w:rPr>
                <w:b/>
              </w:rPr>
            </w:pPr>
            <w:r w:rsidRPr="00EA26DF">
              <w:t>Knowledge</w:t>
            </w:r>
          </w:p>
        </w:tc>
      </w:tr>
      <w:tr w:rsidR="00094B78" w:rsidRPr="00EA26DF" w14:paraId="41E3644A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3CAB2E70" w14:textId="74592E12" w:rsidR="00AD5F46" w:rsidRPr="00EA26DF" w:rsidRDefault="00094B78" w:rsidP="00AD5F46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EA26DF">
              <w:rPr>
                <w:rFonts w:hint="eastAsia"/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E216053" w14:textId="5832F5AF" w:rsidR="00AD5F46" w:rsidRPr="00EA26DF" w:rsidRDefault="00CF717F" w:rsidP="00CF717F">
            <w:pPr>
              <w:pStyle w:val="Table1"/>
              <w:rPr>
                <w:color w:val="000000" w:themeColor="text1"/>
              </w:rPr>
            </w:pPr>
            <w:r w:rsidRPr="00EA26DF">
              <w:rPr>
                <w:rFonts w:hint="eastAsia"/>
                <w:color w:val="000000" w:themeColor="text1"/>
              </w:rPr>
              <w:t>生化组成员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178F744" w14:textId="7C612F56" w:rsidR="00AD5F46" w:rsidRPr="00EA26DF" w:rsidRDefault="00276C60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08B2BE81" w14:textId="2582BE52" w:rsidR="00AD5F46" w:rsidRPr="00EA26DF" w:rsidRDefault="00276C60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4C430353" w14:textId="7C99D130" w:rsidR="00AD5F46" w:rsidRPr="00EA26DF" w:rsidRDefault="00560BB2" w:rsidP="00AD5F46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EA26DF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323A68" w:rsidRPr="00EA26DF" w14:paraId="1578EE4D" w14:textId="77777777" w:rsidTr="00FC4AB1">
        <w:trPr>
          <w:trHeight w:val="345"/>
        </w:trPr>
        <w:tc>
          <w:tcPr>
            <w:tcW w:w="2689" w:type="dxa"/>
            <w:vAlign w:val="center"/>
          </w:tcPr>
          <w:p w14:paraId="7A67BC40" w14:textId="7ECF296F" w:rsidR="00323A68" w:rsidRPr="00EA26DF" w:rsidRDefault="00323A68" w:rsidP="00323A68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质量保证部</w:t>
            </w:r>
          </w:p>
        </w:tc>
        <w:tc>
          <w:tcPr>
            <w:tcW w:w="2551" w:type="dxa"/>
            <w:vAlign w:val="center"/>
          </w:tcPr>
          <w:p w14:paraId="78ADCACC" w14:textId="62D6AD16" w:rsidR="00323A68" w:rsidRPr="00EA26DF" w:rsidRDefault="00323A68" w:rsidP="00323A68">
            <w:pPr>
              <w:pStyle w:val="Table1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现场</w:t>
            </w:r>
            <w:r>
              <w:rPr>
                <w:rFonts w:hint="eastAsia"/>
                <w:color w:val="000000" w:themeColor="text1"/>
              </w:rPr>
              <w:t>QA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300655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3E49F583" w14:textId="7052DF97" w:rsidR="00323A68" w:rsidRDefault="00323A68" w:rsidP="00323A68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Segoe UI Symbo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9803414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365C70BE" w14:textId="1694D8AA" w:rsidR="00323A68" w:rsidRDefault="00323A68" w:rsidP="00323A68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2389391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135DEDD0" w14:textId="6C281BBD" w:rsidR="00323A68" w:rsidRDefault="00323A68" w:rsidP="00323A68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>
                  <w:rPr>
                    <w:rFonts w:ascii="MS Gothic" w:eastAsia="MS Gothic" w:hAnsi="MS Gothic" w:cs="Arial" w:hint="eastAsia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4B8B3C41" w14:textId="77777777" w:rsidR="008102FC" w:rsidRPr="00EA26DF" w:rsidRDefault="008102FC" w:rsidP="00DB4A8E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37936D7E" w14:textId="6C44DFC8" w:rsidR="008102FC" w:rsidRPr="00EA26DF" w:rsidRDefault="008102FC" w:rsidP="000C1528">
      <w:pPr>
        <w:pStyle w:val="10"/>
      </w:pPr>
      <w:bookmarkStart w:id="484" w:name="_Toc15648558"/>
      <w:bookmarkStart w:id="485" w:name="_Toc198888071"/>
      <w:r w:rsidRPr="00EA26DF">
        <w:rPr>
          <w:rFonts w:hint="eastAsia"/>
        </w:rPr>
        <w:t>环境、</w:t>
      </w:r>
      <w:r w:rsidR="00BA35BC" w:rsidRPr="00EA26DF">
        <w:rPr>
          <w:rFonts w:hint="eastAsia"/>
        </w:rPr>
        <w:t>健康</w:t>
      </w:r>
      <w:r w:rsidRPr="00EA26DF">
        <w:rPr>
          <w:rFonts w:hint="eastAsia"/>
        </w:rPr>
        <w:t>及</w:t>
      </w:r>
      <w:r w:rsidR="00BA35BC" w:rsidRPr="00EA26DF">
        <w:rPr>
          <w:rFonts w:hint="eastAsia"/>
        </w:rPr>
        <w:t>安全</w:t>
      </w:r>
      <w:r w:rsidRPr="00EA26DF">
        <w:rPr>
          <w:rFonts w:hint="eastAsia"/>
        </w:rPr>
        <w:t>要求</w:t>
      </w:r>
      <w:r w:rsidRPr="00EA26DF">
        <w:t>EHS Requirements</w:t>
      </w:r>
      <w:bookmarkEnd w:id="484"/>
      <w:bookmarkEnd w:id="485"/>
    </w:p>
    <w:p w14:paraId="0B5E3E7C" w14:textId="04249D65" w:rsidR="008A4FF0" w:rsidRPr="00EA26DF" w:rsidRDefault="00094B78" w:rsidP="00094B78">
      <w:pPr>
        <w:pStyle w:val="1-2"/>
        <w:rPr>
          <w:color w:val="000000" w:themeColor="text1"/>
        </w:rPr>
      </w:pPr>
      <w:r w:rsidRPr="00EA26DF">
        <w:rPr>
          <w:rFonts w:hint="eastAsia"/>
          <w:color w:val="000000" w:themeColor="text1"/>
        </w:rPr>
        <w:t>不适用</w:t>
      </w:r>
      <w:r w:rsidRPr="00EA26DF">
        <w:rPr>
          <w:color w:val="000000" w:themeColor="text1"/>
        </w:rPr>
        <w:t>N/A</w:t>
      </w:r>
    </w:p>
    <w:p w14:paraId="4BA551F2" w14:textId="77777777" w:rsidR="008A4FF0" w:rsidRPr="00EA26DF" w:rsidRDefault="008A4FF0" w:rsidP="00A01139">
      <w:pPr>
        <w:pStyle w:val="1-2"/>
      </w:pPr>
    </w:p>
    <w:p w14:paraId="344EC80A" w14:textId="7BE750BA" w:rsidR="0048375D" w:rsidRPr="00EA26DF" w:rsidRDefault="00B24FEF" w:rsidP="000C1528">
      <w:pPr>
        <w:pStyle w:val="10"/>
      </w:pPr>
      <w:bookmarkStart w:id="486" w:name="_Toc11770195"/>
      <w:bookmarkStart w:id="487" w:name="_Toc15648559"/>
      <w:bookmarkStart w:id="488" w:name="_Toc198888072"/>
      <w:r w:rsidRPr="00EA26DF">
        <w:rPr>
          <w:rFonts w:hint="eastAsia"/>
        </w:rPr>
        <w:t>审阅频率</w:t>
      </w:r>
      <w:r w:rsidR="00C56659" w:rsidRPr="00EA26DF">
        <w:t xml:space="preserve">Review </w:t>
      </w:r>
      <w:r w:rsidR="008D3FB1" w:rsidRPr="00EA26DF">
        <w:t>F</w:t>
      </w:r>
      <w:r w:rsidR="00C56659" w:rsidRPr="00EA26DF">
        <w:t>requency</w:t>
      </w:r>
      <w:bookmarkEnd w:id="486"/>
      <w:bookmarkEnd w:id="487"/>
      <w:bookmarkEnd w:id="488"/>
      <w:r w:rsidRPr="00EA26DF">
        <w:t xml:space="preserve"> </w:t>
      </w:r>
    </w:p>
    <w:p w14:paraId="4D5CE7FF" w14:textId="511633CB" w:rsidR="0048375D" w:rsidRPr="00EA26DF" w:rsidRDefault="00091C20" w:rsidP="00C34C8E">
      <w:pPr>
        <w:pStyle w:val="1-2"/>
        <w:rPr>
          <w:color w:val="000000" w:themeColor="text1"/>
        </w:rPr>
      </w:pPr>
      <w:r w:rsidRPr="00091C20">
        <w:rPr>
          <w:rFonts w:hint="eastAsia"/>
          <w:color w:val="000000" w:themeColor="text1"/>
        </w:rPr>
        <w:t>不适用</w:t>
      </w:r>
      <w:r w:rsidRPr="00091C20">
        <w:rPr>
          <w:rFonts w:hint="eastAsia"/>
          <w:color w:val="000000" w:themeColor="text1"/>
        </w:rPr>
        <w:t>N/A</w:t>
      </w:r>
    </w:p>
    <w:p w14:paraId="2B3D3F52" w14:textId="77777777" w:rsidR="00487DA4" w:rsidRPr="00EA26DF" w:rsidRDefault="00487DA4" w:rsidP="00A01139">
      <w:pPr>
        <w:pStyle w:val="111"/>
        <w:numPr>
          <w:ilvl w:val="0"/>
          <w:numId w:val="0"/>
        </w:numPr>
      </w:pPr>
    </w:p>
    <w:p w14:paraId="79326992" w14:textId="2B2B2882" w:rsidR="00A01139" w:rsidRPr="00EA26DF" w:rsidRDefault="00B24FEF" w:rsidP="000C1528">
      <w:pPr>
        <w:pStyle w:val="10"/>
      </w:pPr>
      <w:bookmarkStart w:id="489" w:name="_Toc11770196"/>
      <w:bookmarkStart w:id="490" w:name="_Toc15648560"/>
      <w:bookmarkStart w:id="491" w:name="_Toc198888073"/>
      <w:r w:rsidRPr="00EA26DF">
        <w:rPr>
          <w:rFonts w:hint="eastAsia"/>
        </w:rPr>
        <w:t>文档历史</w:t>
      </w:r>
      <w:r w:rsidR="00C56659" w:rsidRPr="00EA26DF">
        <w:t xml:space="preserve">Document </w:t>
      </w:r>
      <w:r w:rsidR="008D3FB1" w:rsidRPr="00EA26DF">
        <w:t>H</w:t>
      </w:r>
      <w:r w:rsidR="00C56659" w:rsidRPr="00EA26DF">
        <w:t>istory</w:t>
      </w:r>
      <w:bookmarkEnd w:id="489"/>
      <w:bookmarkEnd w:id="490"/>
      <w:bookmarkEnd w:id="491"/>
      <w:r w:rsidRPr="00EA26DF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48375D" w:rsidRPr="00EA26DF" w14:paraId="76218127" w14:textId="77777777" w:rsidTr="008B1584">
        <w:trPr>
          <w:trHeight w:val="510"/>
          <w:tblHeader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03854607" w14:textId="77777777" w:rsidR="00B24FEF" w:rsidRPr="00EA26DF" w:rsidRDefault="00B24FEF" w:rsidP="003002F6">
            <w:pPr>
              <w:pStyle w:val="Table1"/>
              <w:jc w:val="center"/>
            </w:pPr>
            <w:r w:rsidRPr="00EA26DF">
              <w:rPr>
                <w:rFonts w:hint="eastAsia"/>
              </w:rPr>
              <w:t>版本</w:t>
            </w:r>
          </w:p>
          <w:p w14:paraId="2ADC366A" w14:textId="77777777" w:rsidR="0048375D" w:rsidRPr="00EA26DF" w:rsidRDefault="00C56659" w:rsidP="003002F6">
            <w:pPr>
              <w:pStyle w:val="Table1"/>
              <w:jc w:val="center"/>
            </w:pPr>
            <w:r w:rsidRPr="00EA26DF">
              <w:t>Ver</w:t>
            </w:r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5D203901" w14:textId="77777777" w:rsidR="00B24FEF" w:rsidRPr="00EA26DF" w:rsidRDefault="00B24FEF" w:rsidP="003002F6">
            <w:pPr>
              <w:pStyle w:val="Table1"/>
              <w:jc w:val="center"/>
            </w:pPr>
            <w:r w:rsidRPr="00EA26DF">
              <w:rPr>
                <w:rFonts w:hint="eastAsia"/>
              </w:rPr>
              <w:t>生效日期</w:t>
            </w:r>
          </w:p>
          <w:p w14:paraId="3837B38E" w14:textId="45BD73DA" w:rsidR="0048375D" w:rsidRPr="00EA26DF" w:rsidRDefault="00C56659" w:rsidP="003002F6">
            <w:pPr>
              <w:pStyle w:val="Table1"/>
              <w:jc w:val="center"/>
            </w:pPr>
            <w:r w:rsidRPr="00EA26DF">
              <w:t xml:space="preserve">Effective </w:t>
            </w:r>
            <w:r w:rsidR="008D3FB1" w:rsidRPr="00EA26DF">
              <w:t>d</w:t>
            </w:r>
            <w:r w:rsidRPr="00EA26DF">
              <w:t>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4BF02068" w14:textId="77777777" w:rsidR="00B24FEF" w:rsidRPr="00EA26DF" w:rsidRDefault="00B24FEF" w:rsidP="003002F6">
            <w:pPr>
              <w:pStyle w:val="Table1"/>
              <w:jc w:val="center"/>
            </w:pPr>
            <w:r w:rsidRPr="00EA26DF">
              <w:rPr>
                <w:rFonts w:hint="eastAsia"/>
              </w:rPr>
              <w:t>变更历史</w:t>
            </w:r>
          </w:p>
          <w:p w14:paraId="56181D1B" w14:textId="77777777" w:rsidR="0048375D" w:rsidRPr="00EA26DF" w:rsidRDefault="00C56659" w:rsidP="003002F6">
            <w:pPr>
              <w:pStyle w:val="Table1"/>
              <w:jc w:val="center"/>
            </w:pPr>
            <w:r w:rsidRPr="00EA26DF">
              <w:t>Change history</w:t>
            </w:r>
          </w:p>
        </w:tc>
      </w:tr>
      <w:tr w:rsidR="0048375D" w:rsidRPr="00EA26DF" w14:paraId="6EA5749D" w14:textId="77777777" w:rsidTr="008B1584">
        <w:trPr>
          <w:trHeight w:val="510"/>
          <w:tblHeader/>
        </w:trPr>
        <w:tc>
          <w:tcPr>
            <w:tcW w:w="1008" w:type="dxa"/>
            <w:vAlign w:val="center"/>
          </w:tcPr>
          <w:p w14:paraId="7E64A808" w14:textId="77777777" w:rsidR="0048375D" w:rsidRPr="00EA26DF" w:rsidRDefault="00C56659" w:rsidP="00005542">
            <w:pPr>
              <w:pStyle w:val="Table1"/>
            </w:pPr>
            <w:r w:rsidRPr="00EA26DF">
              <w:t>01</w:t>
            </w:r>
          </w:p>
        </w:tc>
        <w:tc>
          <w:tcPr>
            <w:tcW w:w="2499" w:type="dxa"/>
            <w:vAlign w:val="center"/>
          </w:tcPr>
          <w:p w14:paraId="768F2647" w14:textId="37D3C1C6" w:rsidR="0048375D" w:rsidRPr="00EA26DF" w:rsidRDefault="005D3877" w:rsidP="00AA2EB1">
            <w:pPr>
              <w:pStyle w:val="Table1"/>
            </w:pPr>
            <w:r>
              <w:rPr>
                <w:rFonts w:hint="eastAsia"/>
              </w:rPr>
              <w:t>2</w:t>
            </w:r>
            <w:r>
              <w:t>025.05.28</w:t>
            </w:r>
          </w:p>
        </w:tc>
        <w:tc>
          <w:tcPr>
            <w:tcW w:w="5838" w:type="dxa"/>
            <w:vAlign w:val="center"/>
          </w:tcPr>
          <w:p w14:paraId="6CBC56DE" w14:textId="77777777" w:rsidR="00B24FEF" w:rsidRPr="00EA26DF" w:rsidRDefault="00B24FEF" w:rsidP="00005542">
            <w:pPr>
              <w:pStyle w:val="Table1"/>
            </w:pPr>
            <w:r w:rsidRPr="00EA26DF">
              <w:rPr>
                <w:rFonts w:hint="eastAsia"/>
              </w:rPr>
              <w:t>第一版</w:t>
            </w:r>
          </w:p>
          <w:p w14:paraId="105D8434" w14:textId="77777777" w:rsidR="0048375D" w:rsidRPr="00EA26DF" w:rsidRDefault="00C56659" w:rsidP="00005542">
            <w:pPr>
              <w:pStyle w:val="Table1"/>
            </w:pPr>
            <w:r w:rsidRPr="00EA26DF">
              <w:t>First edition</w:t>
            </w:r>
          </w:p>
        </w:tc>
      </w:tr>
      <w:tr w:rsidR="005D3877" w:rsidRPr="00EA26DF" w14:paraId="7A7A66A7" w14:textId="77777777" w:rsidTr="008B1584">
        <w:trPr>
          <w:trHeight w:val="510"/>
          <w:tblHeader/>
        </w:trPr>
        <w:tc>
          <w:tcPr>
            <w:tcW w:w="1008" w:type="dxa"/>
            <w:vAlign w:val="center"/>
          </w:tcPr>
          <w:p w14:paraId="095F3580" w14:textId="1D210834" w:rsidR="005D3877" w:rsidRPr="00EA26DF" w:rsidRDefault="005D3877" w:rsidP="00005542">
            <w:pPr>
              <w:pStyle w:val="Table1"/>
            </w:pPr>
            <w:r>
              <w:rPr>
                <w:rFonts w:hint="eastAsia"/>
              </w:rPr>
              <w:t>0</w:t>
            </w:r>
            <w:r>
              <w:t>2</w:t>
            </w:r>
          </w:p>
        </w:tc>
        <w:tc>
          <w:tcPr>
            <w:tcW w:w="2499" w:type="dxa"/>
            <w:vAlign w:val="center"/>
          </w:tcPr>
          <w:p w14:paraId="249416FD" w14:textId="77777777" w:rsidR="005D3877" w:rsidRDefault="005D3877" w:rsidP="00AA2EB1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6042B72F" w14:textId="1B836B9D" w:rsidR="005D3877" w:rsidRPr="00EA26DF" w:rsidRDefault="003C7BFC" w:rsidP="00005542">
            <w:pPr>
              <w:pStyle w:val="Table1"/>
            </w:pPr>
            <w:r>
              <w:rPr>
                <w:rFonts w:hint="eastAsia"/>
              </w:rPr>
              <w:t>根据范围</w:t>
            </w:r>
            <w:r w:rsidR="005D3877">
              <w:rPr>
                <w:rFonts w:hint="eastAsia"/>
              </w:rPr>
              <w:t>验证结果，增加</w:t>
            </w:r>
            <w:r w:rsidR="005D3877">
              <w:rPr>
                <w:rFonts w:hint="eastAsia"/>
              </w:rPr>
              <w:t>4</w:t>
            </w:r>
            <w:r w:rsidR="005D3877">
              <w:t>.8.4</w:t>
            </w:r>
            <w:r w:rsidR="005D3877">
              <w:rPr>
                <w:rFonts w:hint="eastAsia"/>
              </w:rPr>
              <w:t>.3</w:t>
            </w:r>
            <w:r>
              <w:rPr>
                <w:rFonts w:hint="eastAsia"/>
              </w:rPr>
              <w:t>原液</w:t>
            </w:r>
            <w:r w:rsidR="005D3877">
              <w:rPr>
                <w:rFonts w:hint="eastAsia"/>
              </w:rPr>
              <w:t>测定的有效范围描述。</w:t>
            </w:r>
          </w:p>
        </w:tc>
      </w:tr>
    </w:tbl>
    <w:p w14:paraId="22677A8F" w14:textId="73AE675D" w:rsidR="003A0FFA" w:rsidRPr="004A2A96" w:rsidRDefault="003A0FFA" w:rsidP="00094B78">
      <w:pPr>
        <w:pStyle w:val="1-2"/>
        <w:ind w:left="360"/>
        <w:rPr>
          <w:color w:val="365F91" w:themeColor="accent1" w:themeShade="BF"/>
          <w:lang w:val="en-US"/>
        </w:rPr>
      </w:pPr>
    </w:p>
    <w:sectPr w:rsidR="003A0FFA" w:rsidRPr="004A2A96" w:rsidSect="00BA1FB1">
      <w:headerReference w:type="first" r:id="rId16"/>
      <w:endnotePr>
        <w:numFmt w:val="decimal"/>
      </w:endnotePr>
      <w:pgSz w:w="11907" w:h="16839"/>
      <w:pgMar w:top="1134" w:right="1134" w:bottom="1134" w:left="1418" w:header="85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77CE4" w14:textId="77777777" w:rsidR="00E676FA" w:rsidRDefault="00E676FA" w:rsidP="0048375D">
      <w:r>
        <w:separator/>
      </w:r>
    </w:p>
  </w:endnote>
  <w:endnote w:type="continuationSeparator" w:id="0">
    <w:p w14:paraId="2AE5AF93" w14:textId="77777777" w:rsidR="00E676FA" w:rsidRDefault="00E676FA" w:rsidP="00483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IDFont+F5">
    <w:altName w:val="等线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55C6D" w14:textId="77777777" w:rsidR="00D4003E" w:rsidRDefault="00D4003E">
    <w:pPr>
      <w:pStyle w:val="af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EE86D" w14:textId="20809530" w:rsidR="009A7A69" w:rsidRPr="00493865" w:rsidRDefault="009A7A69" w:rsidP="009A1803">
    <w:pPr>
      <w:pStyle w:val="aff7"/>
      <w:jc w:val="center"/>
      <w:rPr>
        <w:rFonts w:ascii="Arial" w:hAnsi="Arial" w:cs="Arial"/>
        <w:sz w:val="21"/>
        <w:szCs w:val="21"/>
        <w:lang w:eastAsia="zh-CN"/>
      </w:rPr>
    </w:pPr>
    <w:r w:rsidRPr="00493865">
      <w:rPr>
        <w:rFonts w:ascii="Arial" w:hAnsi="Arial" w:cs="Arial"/>
        <w:sz w:val="21"/>
        <w:szCs w:val="21"/>
        <w:lang w:eastAsia="zh-CN"/>
      </w:rPr>
      <w:t xml:space="preserve">Page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2C20E3">
      <w:rPr>
        <w:rFonts w:ascii="Arial" w:hAnsi="Arial" w:cs="Arial"/>
        <w:noProof/>
        <w:sz w:val="21"/>
        <w:szCs w:val="21"/>
        <w:lang w:eastAsia="zh-CN"/>
      </w:rPr>
      <w:t>15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  <w:r w:rsidRPr="00493865">
      <w:rPr>
        <w:rFonts w:ascii="Arial" w:hAnsi="Arial" w:cs="Arial"/>
        <w:sz w:val="21"/>
        <w:szCs w:val="21"/>
        <w:lang w:eastAsia="zh-CN"/>
      </w:rPr>
      <w:t xml:space="preserve"> of </w:t>
    </w:r>
    <w:r w:rsidRPr="00493865">
      <w:rPr>
        <w:rFonts w:ascii="Arial" w:hAnsi="Arial" w:cs="Arial"/>
        <w:sz w:val="21"/>
        <w:szCs w:val="21"/>
        <w:lang w:eastAsia="zh-CN"/>
      </w:rPr>
      <w:fldChar w:fldCharType="begin"/>
    </w:r>
    <w:r w:rsidRPr="00493865">
      <w:rPr>
        <w:rFonts w:ascii="Arial" w:hAnsi="Arial" w:cs="Arial"/>
        <w:sz w:val="21"/>
        <w:szCs w:val="21"/>
        <w:lang w:eastAsia="zh-CN"/>
      </w:rPr>
      <w:instrText xml:space="preserve"> NUMPAGES   \* MERGEFORMAT </w:instrText>
    </w:r>
    <w:r w:rsidRPr="00493865">
      <w:rPr>
        <w:rFonts w:ascii="Arial" w:hAnsi="Arial" w:cs="Arial"/>
        <w:sz w:val="21"/>
        <w:szCs w:val="21"/>
        <w:lang w:eastAsia="zh-CN"/>
      </w:rPr>
      <w:fldChar w:fldCharType="separate"/>
    </w:r>
    <w:r w:rsidR="002C20E3">
      <w:rPr>
        <w:rFonts w:ascii="Arial" w:hAnsi="Arial" w:cs="Arial"/>
        <w:noProof/>
        <w:sz w:val="21"/>
        <w:szCs w:val="21"/>
        <w:lang w:eastAsia="zh-CN"/>
      </w:rPr>
      <w:t>15</w:t>
    </w:r>
    <w:r w:rsidRPr="00493865">
      <w:rPr>
        <w:rFonts w:ascii="Arial" w:hAnsi="Arial" w:cs="Arial"/>
        <w:sz w:val="21"/>
        <w:szCs w:val="21"/>
        <w:lang w:eastAsia="zh-CN"/>
      </w:rPr>
      <w:fldChar w:fldCharType="end"/>
    </w:r>
  </w:p>
  <w:p w14:paraId="34275CFD" w14:textId="77777777" w:rsidR="009A7A69" w:rsidRPr="009A1803" w:rsidRDefault="009A7A69" w:rsidP="009A1803">
    <w:pPr>
      <w:pStyle w:val="aff7"/>
      <w:jc w:val="center"/>
      <w:rPr>
        <w:rFonts w:ascii="Arial" w:hAnsi="Arial" w:cs="Arial"/>
        <w:sz w:val="22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021FC" w14:textId="77777777" w:rsidR="009A7A69" w:rsidRDefault="009A7A69">
    <w:pPr>
      <w:pStyle w:val="aff7"/>
    </w:pPr>
    <w:r>
      <w:rPr>
        <w:lang w:val="zh-CN"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6C015" w14:textId="77777777" w:rsidR="00E676FA" w:rsidRDefault="00E676FA" w:rsidP="0048375D">
      <w:r>
        <w:separator/>
      </w:r>
    </w:p>
  </w:footnote>
  <w:footnote w:type="continuationSeparator" w:id="0">
    <w:p w14:paraId="54FC2AFB" w14:textId="77777777" w:rsidR="00E676FA" w:rsidRDefault="00E676FA" w:rsidP="004837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128F" w14:textId="77777777" w:rsidR="009A7A69" w:rsidRDefault="009A7A69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9A7A69" w14:paraId="147B202A" w14:textId="77777777" w:rsidTr="00A81FF0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2CEBD7C6" w14:textId="77777777" w:rsidR="009A7A69" w:rsidRDefault="009A7A69" w:rsidP="008F6F96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3667662B" wp14:editId="37C75D0F">
                <wp:extent cx="1260000" cy="720000"/>
                <wp:effectExtent l="0" t="0" r="0" b="4445"/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6EC19B99" w14:textId="1BC436BC" w:rsidR="009A7A69" w:rsidRPr="00DA254C" w:rsidRDefault="009A7A69" w:rsidP="00975244">
          <w:pPr>
            <w:jc w:val="center"/>
            <w:rPr>
              <w:rFonts w:ascii="Arial" w:eastAsia="楷体" w:hAnsi="Arial" w:cs="Arial"/>
              <w:b/>
              <w:color w:val="FF0000"/>
              <w:sz w:val="22"/>
              <w:szCs w:val="22"/>
              <w:lang w:eastAsia="zh-CN"/>
            </w:rPr>
          </w:pPr>
          <w:r w:rsidRPr="007068AE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3</w:t>
          </w:r>
          <w:r w:rsidRPr="007068AE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-CB</w:t>
          </w:r>
          <w:r w:rsidRPr="007068AE"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>1024-1-</w:t>
          </w:r>
          <w:r w:rsidRPr="007068AE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SOP-TI014-0</w:t>
          </w:r>
          <w:r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2</w:t>
          </w:r>
        </w:p>
      </w:tc>
    </w:tr>
    <w:tr w:rsidR="009A7A69" w14:paraId="6350BF0A" w14:textId="77777777" w:rsidTr="00A81FF0">
      <w:trPr>
        <w:cantSplit/>
        <w:trHeight w:val="847"/>
      </w:trPr>
      <w:tc>
        <w:tcPr>
          <w:tcW w:w="2354" w:type="dxa"/>
          <w:vMerge/>
        </w:tcPr>
        <w:p w14:paraId="528DAE2B" w14:textId="77777777" w:rsidR="009A7A69" w:rsidRDefault="009A7A69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205F8954" w14:textId="3C252970" w:rsidR="009A7A69" w:rsidRPr="000B5375" w:rsidRDefault="009A7A69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 w:rsidRPr="000B5375"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>Test Instruction - Host Cell DNA Residual</w:t>
          </w:r>
          <w:r>
            <w:rPr>
              <w:rFonts w:ascii="Arial" w:eastAsia="楷体" w:hAnsi="Arial" w:cs="Arial" w:hint="eastAsia"/>
              <w:b/>
              <w:sz w:val="22"/>
              <w:szCs w:val="22"/>
              <w:lang w:eastAsia="zh-CN"/>
            </w:rPr>
            <w:t xml:space="preserve"> of</w:t>
          </w:r>
          <w:r>
            <w:rPr>
              <w:rFonts w:ascii="Arial" w:eastAsia="楷体" w:hAnsi="Arial" w:cs="Arial"/>
              <w:b/>
              <w:sz w:val="22"/>
              <w:szCs w:val="22"/>
              <w:lang w:eastAsia="zh-CN"/>
            </w:rPr>
            <w:t xml:space="preserve"> CB1024-1</w:t>
          </w:r>
        </w:p>
        <w:p w14:paraId="0C242FF7" w14:textId="69584C14" w:rsidR="009A7A69" w:rsidRPr="004E27B2" w:rsidRDefault="009A7A69" w:rsidP="007068AE">
          <w:pPr>
            <w:jc w:val="center"/>
            <w:rPr>
              <w:rFonts w:ascii="Arial" w:eastAsia="楷体" w:hAnsi="Arial" w:cs="Arial"/>
              <w:b/>
              <w:sz w:val="22"/>
              <w:szCs w:val="22"/>
              <w:lang w:eastAsia="zh-CN"/>
            </w:rPr>
          </w:pPr>
          <w:r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C</w:t>
          </w:r>
          <w:r w:rsidR="00D4003E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B</w:t>
          </w:r>
          <w:r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1024-1</w:t>
          </w:r>
          <w:r w:rsidRPr="000B53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宿主细胞</w:t>
          </w:r>
          <w:r w:rsidRPr="000B53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D</w:t>
          </w:r>
          <w:r w:rsidRPr="000B5375">
            <w:rPr>
              <w:rFonts w:ascii="Arial" w:eastAsia="楷体" w:hAnsi="Arial" w:cs="Arial"/>
              <w:b/>
              <w:sz w:val="22"/>
              <w:szCs w:val="22"/>
              <w:lang w:val="pt-BR" w:eastAsia="zh-CN"/>
            </w:rPr>
            <w:t>NA</w:t>
          </w:r>
          <w:r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残留量</w:t>
          </w:r>
          <w:r w:rsidRPr="000B5375">
            <w:rPr>
              <w:rFonts w:ascii="Arial" w:eastAsia="楷体" w:hAnsi="Arial" w:cs="Arial" w:hint="eastAsia"/>
              <w:b/>
              <w:sz w:val="22"/>
              <w:szCs w:val="22"/>
              <w:lang w:val="pt-BR" w:eastAsia="zh-CN"/>
            </w:rPr>
            <w:t>检验标准操作规程</w:t>
          </w:r>
        </w:p>
      </w:tc>
    </w:tr>
  </w:tbl>
  <w:p w14:paraId="2BBDD832" w14:textId="77777777" w:rsidR="009A7A69" w:rsidRDefault="009A7A69">
    <w:pPr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9A7A69" w14:paraId="6AB985B7" w14:textId="77777777" w:rsidTr="006065BE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29770069" w14:textId="55618543" w:rsidR="009A7A69" w:rsidRDefault="009A7A69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194243A5" wp14:editId="1E29BE6D">
                <wp:extent cx="1367790" cy="826770"/>
                <wp:effectExtent l="0" t="0" r="3810" b="0"/>
                <wp:docPr id="5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55577936" w14:textId="604BD878" w:rsidR="009A7A69" w:rsidRPr="00975244" w:rsidRDefault="009A7A69" w:rsidP="00ED10B5">
          <w:pPr>
            <w:jc w:val="right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文件编号</w:t>
          </w:r>
          <w:r w:rsidRPr="00975244"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Doc No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.</w:t>
          </w:r>
          <w:r w:rsidRPr="00975244"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7D1E7E2" w14:textId="3EFF7392" w:rsidR="009A7A69" w:rsidRPr="00D06544" w:rsidRDefault="009A7A69" w:rsidP="002B4827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  <w:t>3-CB1024-1-SOP-TI014</w:t>
          </w:r>
        </w:p>
      </w:tc>
    </w:tr>
    <w:tr w:rsidR="009A7A69" w14:paraId="480932B1" w14:textId="77777777" w:rsidTr="00E47615">
      <w:trPr>
        <w:cantSplit/>
        <w:trHeight w:val="357"/>
        <w:jc w:val="center"/>
      </w:trPr>
      <w:tc>
        <w:tcPr>
          <w:tcW w:w="2920" w:type="dxa"/>
          <w:vMerge/>
        </w:tcPr>
        <w:p w14:paraId="6A4BBBA8" w14:textId="77777777" w:rsidR="009A7A69" w:rsidRDefault="009A7A69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66B17BC" w14:textId="77777777" w:rsidR="009A7A69" w:rsidRPr="00EE5A6E" w:rsidRDefault="009A7A69" w:rsidP="00ED10B5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57A833B" w14:textId="517495D3" w:rsidR="009A7A69" w:rsidRPr="00D06544" w:rsidRDefault="009A7A69" w:rsidP="002B4827">
          <w:pPr>
            <w:jc w:val="both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A431FA"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2</w:t>
          </w:r>
        </w:p>
      </w:tc>
    </w:tr>
    <w:tr w:rsidR="009A7A69" w14:paraId="72CA2F93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23EA9C59" w14:textId="77777777" w:rsidR="009A7A69" w:rsidRDefault="009A7A69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7A7CD952" w14:textId="77777777" w:rsidR="009A7A69" w:rsidRPr="00FC4AB1" w:rsidRDefault="009A7A69" w:rsidP="00ED10B5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 w:rsidRPr="002A2C5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2AA1A93" w14:textId="30902759" w:rsidR="009A7A69" w:rsidRPr="00510228" w:rsidRDefault="009A7A69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9A7A69" w14:paraId="1F3C9675" w14:textId="77777777" w:rsidTr="006065BE">
      <w:trPr>
        <w:cantSplit/>
        <w:trHeight w:val="356"/>
        <w:jc w:val="center"/>
      </w:trPr>
      <w:tc>
        <w:tcPr>
          <w:tcW w:w="2920" w:type="dxa"/>
          <w:vMerge/>
        </w:tcPr>
        <w:p w14:paraId="519000C1" w14:textId="77777777" w:rsidR="009A7A69" w:rsidRDefault="009A7A69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1C79CAC0" w14:textId="77777777" w:rsidR="009A7A69" w:rsidRPr="00EE5A6E" w:rsidRDefault="009A7A69" w:rsidP="006065BE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 w:rsidRPr="00EE5A6E"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8A78E33" w14:textId="77777777" w:rsidR="009A7A69" w:rsidRDefault="009A7A69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0763EB0A" w14:textId="0C865640" w:rsidR="009A7A69" w:rsidRPr="00EE5A6E" w:rsidRDefault="009A7A69" w:rsidP="002B4827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7264C657" w14:textId="77777777" w:rsidR="009A7A69" w:rsidRDefault="009A7A6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920"/>
      <w:gridCol w:w="2977"/>
      <w:gridCol w:w="2731"/>
    </w:tblGrid>
    <w:tr w:rsidR="009A7A69" w14:paraId="19DF051C" w14:textId="77777777" w:rsidTr="00E328A8">
      <w:trPr>
        <w:cantSplit/>
        <w:trHeight w:val="375"/>
      </w:trPr>
      <w:tc>
        <w:tcPr>
          <w:tcW w:w="2920" w:type="dxa"/>
          <w:vMerge w:val="restart"/>
          <w:vAlign w:val="center"/>
        </w:tcPr>
        <w:p w14:paraId="04355B65" w14:textId="77777777" w:rsidR="009A7A69" w:rsidRDefault="009A7A69" w:rsidP="008F6F96">
          <w:pPr>
            <w:jc w:val="center"/>
            <w:rPr>
              <w:sz w:val="20"/>
              <w:szCs w:val="20"/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0D8734B7" wp14:editId="16FE139E">
                <wp:extent cx="1419225" cy="851535"/>
                <wp:effectExtent l="0" t="0" r="0" b="0"/>
                <wp:docPr id="3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图片 5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4782" cy="860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</w:tcPr>
        <w:p w14:paraId="0DFFE638" w14:textId="77777777" w:rsidR="009A7A69" w:rsidRPr="00B24FEF" w:rsidRDefault="009A7A69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文件编号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Doc N</w:t>
          </w:r>
          <w:r w:rsidRPr="00B24FEF">
            <w:rPr>
              <w:rFonts w:ascii="Arial" w:eastAsia="微软雅黑" w:hAnsi="Arial" w:cs="Arial"/>
              <w:sz w:val="21"/>
              <w:szCs w:val="21"/>
              <w:vertAlign w:val="superscript"/>
              <w:lang w:eastAsia="zh-CN"/>
            </w:rPr>
            <w:t>o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2D2FB27C" w14:textId="77777777" w:rsidR="009A7A69" w:rsidRPr="00B24FEF" w:rsidRDefault="009A7A69">
          <w:pPr>
            <w:jc w:val="both"/>
            <w:rPr>
              <w:rFonts w:ascii="Arial" w:eastAsia="微软雅黑" w:hAnsi="Arial" w:cs="Arial"/>
              <w:color w:val="1F497D" w:themeColor="text2"/>
              <w:sz w:val="21"/>
              <w:szCs w:val="21"/>
              <w:lang w:eastAsia="zh-CN"/>
            </w:rPr>
          </w:pPr>
          <w:r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3-</w:t>
          </w:r>
          <w:r w:rsidRPr="00B24FEF">
            <w:rPr>
              <w:rFonts w:ascii="Arial" w:eastAsia="微软雅黑" w:hAnsi="Arial" w:cs="Arial"/>
              <w:sz w:val="21"/>
              <w:szCs w:val="21"/>
              <w:lang w:val="en-GB" w:eastAsia="zh-CN"/>
            </w:rPr>
            <w:t>SMP-QA002-R01</w:t>
          </w:r>
        </w:p>
      </w:tc>
    </w:tr>
    <w:tr w:rsidR="009A7A69" w14:paraId="027CDB9C" w14:textId="77777777" w:rsidTr="00E328A8">
      <w:trPr>
        <w:cantSplit/>
        <w:trHeight w:val="270"/>
      </w:trPr>
      <w:tc>
        <w:tcPr>
          <w:tcW w:w="2920" w:type="dxa"/>
          <w:vMerge/>
        </w:tcPr>
        <w:p w14:paraId="1BD3B048" w14:textId="77777777" w:rsidR="009A7A69" w:rsidRDefault="009A7A69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231E7AF9" w14:textId="77777777" w:rsidR="009A7A69" w:rsidRPr="00B24FEF" w:rsidRDefault="009A7A69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版本号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Version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3605A80" w14:textId="77777777" w:rsidR="009A7A69" w:rsidRPr="00B24FEF" w:rsidRDefault="009A7A69">
          <w:pPr>
            <w:jc w:val="both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03</w:t>
          </w:r>
        </w:p>
      </w:tc>
    </w:tr>
    <w:tr w:rsidR="009A7A69" w14:paraId="77E914D7" w14:textId="77777777" w:rsidTr="00E328A8">
      <w:trPr>
        <w:cantSplit/>
        <w:trHeight w:val="359"/>
      </w:trPr>
      <w:tc>
        <w:tcPr>
          <w:tcW w:w="2920" w:type="dxa"/>
          <w:vMerge/>
        </w:tcPr>
        <w:p w14:paraId="0B01B3DC" w14:textId="77777777" w:rsidR="009A7A69" w:rsidRDefault="009A7A69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B5DBDA3" w14:textId="77777777" w:rsidR="009A7A69" w:rsidRPr="00B24FEF" w:rsidRDefault="009A7A69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种类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Category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36410852" w14:textId="77777777" w:rsidR="009A7A69" w:rsidRPr="00B24FEF" w:rsidRDefault="009A7A69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模版</w:t>
          </w:r>
        </w:p>
      </w:tc>
    </w:tr>
    <w:tr w:rsidR="009A7A69" w14:paraId="4372786B" w14:textId="77777777" w:rsidTr="00E328A8">
      <w:trPr>
        <w:cantSplit/>
        <w:trHeight w:val="420"/>
      </w:trPr>
      <w:tc>
        <w:tcPr>
          <w:tcW w:w="2920" w:type="dxa"/>
          <w:vMerge/>
        </w:tcPr>
        <w:p w14:paraId="43D18141" w14:textId="77777777" w:rsidR="009A7A69" w:rsidRDefault="009A7A69">
          <w:pPr>
            <w:rPr>
              <w:sz w:val="20"/>
              <w:szCs w:val="20"/>
              <w:lang w:eastAsia="zh-CN"/>
            </w:rPr>
          </w:pPr>
        </w:p>
      </w:tc>
      <w:tc>
        <w:tcPr>
          <w:tcW w:w="2977" w:type="dxa"/>
        </w:tcPr>
        <w:p w14:paraId="57586BE9" w14:textId="77777777" w:rsidR="009A7A69" w:rsidRPr="00B24FEF" w:rsidRDefault="009A7A69">
          <w:pPr>
            <w:jc w:val="right"/>
            <w:rPr>
              <w:rFonts w:ascii="Arial" w:eastAsia="微软雅黑" w:hAnsi="Arial" w:cs="Arial"/>
              <w:sz w:val="21"/>
              <w:szCs w:val="21"/>
              <w:lang w:eastAsia="zh-CN"/>
            </w:rPr>
          </w:pP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生效日期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Effective Date</w:t>
          </w:r>
          <w:r w:rsidRPr="00B24FEF">
            <w:rPr>
              <w:rFonts w:ascii="Arial" w:eastAsia="微软雅黑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</w:tcPr>
        <w:p w14:paraId="7630A68D" w14:textId="77777777" w:rsidR="009A7A69" w:rsidRPr="00B24FEF" w:rsidRDefault="009A7A69">
          <w:pPr>
            <w:rPr>
              <w:rFonts w:ascii="Arial" w:eastAsia="微软雅黑" w:hAnsi="Arial" w:cs="Arial"/>
              <w:sz w:val="21"/>
              <w:szCs w:val="21"/>
              <w:lang w:eastAsia="zh-CN"/>
            </w:rPr>
          </w:pPr>
        </w:p>
      </w:tc>
    </w:tr>
  </w:tbl>
  <w:p w14:paraId="19826AD4" w14:textId="77777777" w:rsidR="009A7A69" w:rsidRDefault="009A7A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225"/>
        </w:tabs>
        <w:ind w:left="2225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1617707"/>
    <w:multiLevelType w:val="hybridMultilevel"/>
    <w:tmpl w:val="5DAA95C8"/>
    <w:lvl w:ilvl="0" w:tplc="AAEEE9B0">
      <w:start w:val="1"/>
      <w:numFmt w:val="decimal"/>
      <w:lvlText w:val="4.6.12.%1"/>
      <w:lvlJc w:val="left"/>
      <w:pPr>
        <w:ind w:left="420" w:hanging="420"/>
      </w:pPr>
      <w:rPr>
        <w:rFonts w:hint="eastAsia"/>
        <w:b w:val="0"/>
        <w:bCs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7163CD8"/>
    <w:multiLevelType w:val="multilevel"/>
    <w:tmpl w:val="5AA62EA2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2" w15:restartNumberingAfterBreak="0">
    <w:nsid w:val="2BDF3D2D"/>
    <w:multiLevelType w:val="multilevel"/>
    <w:tmpl w:val="AF6EB5F6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 w:val="0"/>
        <w:bCs w:val="0"/>
        <w:sz w:val="21"/>
        <w:szCs w:val="21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FA46D2B"/>
    <w:multiLevelType w:val="multilevel"/>
    <w:tmpl w:val="E6D89ED8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48D44412"/>
    <w:multiLevelType w:val="hybridMultilevel"/>
    <w:tmpl w:val="02F0F6E6"/>
    <w:lvl w:ilvl="0" w:tplc="85245CAA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015" w:hanging="420"/>
      </w:pPr>
    </w:lvl>
    <w:lvl w:ilvl="2" w:tplc="0409001B" w:tentative="1">
      <w:start w:val="1"/>
      <w:numFmt w:val="lowerRoman"/>
      <w:lvlText w:val="%3."/>
      <w:lvlJc w:val="right"/>
      <w:pPr>
        <w:ind w:left="1435" w:hanging="420"/>
      </w:pPr>
    </w:lvl>
    <w:lvl w:ilvl="3" w:tplc="0409000F" w:tentative="1">
      <w:start w:val="1"/>
      <w:numFmt w:val="decimal"/>
      <w:lvlText w:val="%4."/>
      <w:lvlJc w:val="left"/>
      <w:pPr>
        <w:ind w:left="1855" w:hanging="420"/>
      </w:pPr>
    </w:lvl>
    <w:lvl w:ilvl="4" w:tplc="04090019" w:tentative="1">
      <w:start w:val="1"/>
      <w:numFmt w:val="lowerLetter"/>
      <w:lvlText w:val="%5)"/>
      <w:lvlJc w:val="left"/>
      <w:pPr>
        <w:ind w:left="2275" w:hanging="420"/>
      </w:pPr>
    </w:lvl>
    <w:lvl w:ilvl="5" w:tplc="0409001B" w:tentative="1">
      <w:start w:val="1"/>
      <w:numFmt w:val="lowerRoman"/>
      <w:lvlText w:val="%6."/>
      <w:lvlJc w:val="right"/>
      <w:pPr>
        <w:ind w:left="2695" w:hanging="420"/>
      </w:pPr>
    </w:lvl>
    <w:lvl w:ilvl="6" w:tplc="0409000F" w:tentative="1">
      <w:start w:val="1"/>
      <w:numFmt w:val="decimal"/>
      <w:lvlText w:val="%7."/>
      <w:lvlJc w:val="left"/>
      <w:pPr>
        <w:ind w:left="3115" w:hanging="420"/>
      </w:pPr>
    </w:lvl>
    <w:lvl w:ilvl="7" w:tplc="04090019" w:tentative="1">
      <w:start w:val="1"/>
      <w:numFmt w:val="lowerLetter"/>
      <w:lvlText w:val="%8)"/>
      <w:lvlJc w:val="left"/>
      <w:pPr>
        <w:ind w:left="3535" w:hanging="420"/>
      </w:pPr>
    </w:lvl>
    <w:lvl w:ilvl="8" w:tplc="0409001B" w:tentative="1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hybridMultilevel"/>
    <w:tmpl w:val="8450922C"/>
    <w:lvl w:ilvl="0" w:tplc="6BF03BAC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3994345">
    <w:abstractNumId w:val="11"/>
  </w:num>
  <w:num w:numId="2" w16cid:durableId="446123217">
    <w:abstractNumId w:val="3"/>
  </w:num>
  <w:num w:numId="3" w16cid:durableId="1445534359">
    <w:abstractNumId w:val="5"/>
  </w:num>
  <w:num w:numId="4" w16cid:durableId="1758357863">
    <w:abstractNumId w:val="8"/>
  </w:num>
  <w:num w:numId="5" w16cid:durableId="1619680741">
    <w:abstractNumId w:val="9"/>
  </w:num>
  <w:num w:numId="6" w16cid:durableId="858784193">
    <w:abstractNumId w:val="6"/>
  </w:num>
  <w:num w:numId="7" w16cid:durableId="31617193">
    <w:abstractNumId w:val="2"/>
  </w:num>
  <w:num w:numId="8" w16cid:durableId="31880874">
    <w:abstractNumId w:val="7"/>
  </w:num>
  <w:num w:numId="9" w16cid:durableId="1980501609">
    <w:abstractNumId w:val="4"/>
  </w:num>
  <w:num w:numId="10" w16cid:durableId="245653627">
    <w:abstractNumId w:val="1"/>
  </w:num>
  <w:num w:numId="11" w16cid:durableId="457799291">
    <w:abstractNumId w:val="0"/>
  </w:num>
  <w:num w:numId="12" w16cid:durableId="260573052">
    <w:abstractNumId w:val="12"/>
  </w:num>
  <w:num w:numId="13" w16cid:durableId="1786389992">
    <w:abstractNumId w:val="13"/>
  </w:num>
  <w:num w:numId="14" w16cid:durableId="153686641">
    <w:abstractNumId w:val="14"/>
  </w:num>
  <w:num w:numId="15" w16cid:durableId="1233276384">
    <w:abstractNumId w:val="15"/>
  </w:num>
  <w:num w:numId="16" w16cid:durableId="656805842">
    <w:abstractNumId w:val="12"/>
  </w:num>
  <w:num w:numId="17" w16cid:durableId="236717933">
    <w:abstractNumId w:val="12"/>
  </w:num>
  <w:num w:numId="18" w16cid:durableId="2064282858">
    <w:abstractNumId w:val="10"/>
  </w:num>
  <w:num w:numId="19" w16cid:durableId="235090247">
    <w:abstractNumId w:val="13"/>
  </w:num>
  <w:num w:numId="20" w16cid:durableId="632685181">
    <w:abstractNumId w:val="13"/>
  </w:num>
  <w:num w:numId="21" w16cid:durableId="512653229">
    <w:abstractNumId w:val="13"/>
  </w:num>
  <w:num w:numId="22" w16cid:durableId="268045991">
    <w:abstractNumId w:val="13"/>
  </w:num>
  <w:num w:numId="23" w16cid:durableId="877817663">
    <w:abstractNumId w:val="13"/>
  </w:num>
  <w:num w:numId="24" w16cid:durableId="2072606554">
    <w:abstractNumId w:val="13"/>
  </w:num>
  <w:num w:numId="25" w16cid:durableId="905067314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GB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activeWritingStyle w:appName="MSWord" w:lang="zh-CN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2C7"/>
    <w:rsid w:val="0000143C"/>
    <w:rsid w:val="00005542"/>
    <w:rsid w:val="000056E3"/>
    <w:rsid w:val="00005C1E"/>
    <w:rsid w:val="000103CC"/>
    <w:rsid w:val="0001203E"/>
    <w:rsid w:val="00013705"/>
    <w:rsid w:val="00013A17"/>
    <w:rsid w:val="0001405E"/>
    <w:rsid w:val="00015A33"/>
    <w:rsid w:val="00015EEF"/>
    <w:rsid w:val="0002494B"/>
    <w:rsid w:val="00025459"/>
    <w:rsid w:val="00025CB3"/>
    <w:rsid w:val="00027AD2"/>
    <w:rsid w:val="0003010F"/>
    <w:rsid w:val="00033B34"/>
    <w:rsid w:val="00036E0B"/>
    <w:rsid w:val="00037570"/>
    <w:rsid w:val="000378B3"/>
    <w:rsid w:val="0004121E"/>
    <w:rsid w:val="000424CC"/>
    <w:rsid w:val="00042C2B"/>
    <w:rsid w:val="000432AB"/>
    <w:rsid w:val="00043AFF"/>
    <w:rsid w:val="00044841"/>
    <w:rsid w:val="000519BE"/>
    <w:rsid w:val="00051E72"/>
    <w:rsid w:val="00056286"/>
    <w:rsid w:val="00056CC4"/>
    <w:rsid w:val="00061F30"/>
    <w:rsid w:val="00065542"/>
    <w:rsid w:val="00066A4D"/>
    <w:rsid w:val="0006767E"/>
    <w:rsid w:val="00067B38"/>
    <w:rsid w:val="000715EE"/>
    <w:rsid w:val="0007537E"/>
    <w:rsid w:val="00081A70"/>
    <w:rsid w:val="0008496B"/>
    <w:rsid w:val="00091C20"/>
    <w:rsid w:val="000922E3"/>
    <w:rsid w:val="00092CEC"/>
    <w:rsid w:val="00094B78"/>
    <w:rsid w:val="000962AE"/>
    <w:rsid w:val="00096308"/>
    <w:rsid w:val="00097A22"/>
    <w:rsid w:val="000A0D99"/>
    <w:rsid w:val="000A256A"/>
    <w:rsid w:val="000A3AF0"/>
    <w:rsid w:val="000A50C3"/>
    <w:rsid w:val="000B1FD2"/>
    <w:rsid w:val="000B2C6C"/>
    <w:rsid w:val="000B2C83"/>
    <w:rsid w:val="000B315E"/>
    <w:rsid w:val="000B3346"/>
    <w:rsid w:val="000B3F90"/>
    <w:rsid w:val="000B423C"/>
    <w:rsid w:val="000B5375"/>
    <w:rsid w:val="000B7015"/>
    <w:rsid w:val="000C1528"/>
    <w:rsid w:val="000C2321"/>
    <w:rsid w:val="000C3935"/>
    <w:rsid w:val="000C4E57"/>
    <w:rsid w:val="000C6A84"/>
    <w:rsid w:val="000C78BF"/>
    <w:rsid w:val="000D27B5"/>
    <w:rsid w:val="000D3309"/>
    <w:rsid w:val="000D5F67"/>
    <w:rsid w:val="000D7BE0"/>
    <w:rsid w:val="000E42AE"/>
    <w:rsid w:val="000F1381"/>
    <w:rsid w:val="000F2EB0"/>
    <w:rsid w:val="000F3C2A"/>
    <w:rsid w:val="000F5AF4"/>
    <w:rsid w:val="000F7967"/>
    <w:rsid w:val="00102317"/>
    <w:rsid w:val="001037AA"/>
    <w:rsid w:val="00105215"/>
    <w:rsid w:val="00105BAF"/>
    <w:rsid w:val="00106C31"/>
    <w:rsid w:val="00107134"/>
    <w:rsid w:val="00107397"/>
    <w:rsid w:val="00111BD4"/>
    <w:rsid w:val="001128B6"/>
    <w:rsid w:val="00115FCE"/>
    <w:rsid w:val="00116827"/>
    <w:rsid w:val="0012327E"/>
    <w:rsid w:val="00123BBE"/>
    <w:rsid w:val="0012442A"/>
    <w:rsid w:val="00124DDA"/>
    <w:rsid w:val="00124F0E"/>
    <w:rsid w:val="00126FA4"/>
    <w:rsid w:val="00127BBF"/>
    <w:rsid w:val="00131FD4"/>
    <w:rsid w:val="00134507"/>
    <w:rsid w:val="0013606C"/>
    <w:rsid w:val="00136E17"/>
    <w:rsid w:val="00140686"/>
    <w:rsid w:val="001408DB"/>
    <w:rsid w:val="00141C44"/>
    <w:rsid w:val="00141F24"/>
    <w:rsid w:val="001425D6"/>
    <w:rsid w:val="00142C50"/>
    <w:rsid w:val="00142EE7"/>
    <w:rsid w:val="001435FF"/>
    <w:rsid w:val="00146B52"/>
    <w:rsid w:val="00146E3C"/>
    <w:rsid w:val="0015036E"/>
    <w:rsid w:val="00151F24"/>
    <w:rsid w:val="00152BF1"/>
    <w:rsid w:val="00153EC4"/>
    <w:rsid w:val="00156D78"/>
    <w:rsid w:val="00157669"/>
    <w:rsid w:val="00157AAE"/>
    <w:rsid w:val="0016190A"/>
    <w:rsid w:val="00161C2D"/>
    <w:rsid w:val="00162061"/>
    <w:rsid w:val="001640C7"/>
    <w:rsid w:val="00165F72"/>
    <w:rsid w:val="001700F3"/>
    <w:rsid w:val="00171406"/>
    <w:rsid w:val="00173D7F"/>
    <w:rsid w:val="00176EEC"/>
    <w:rsid w:val="0018127F"/>
    <w:rsid w:val="001828CB"/>
    <w:rsid w:val="00183A19"/>
    <w:rsid w:val="00185AB5"/>
    <w:rsid w:val="001876C0"/>
    <w:rsid w:val="00187F4F"/>
    <w:rsid w:val="001936FF"/>
    <w:rsid w:val="00193710"/>
    <w:rsid w:val="001952D2"/>
    <w:rsid w:val="001971A9"/>
    <w:rsid w:val="001A16FD"/>
    <w:rsid w:val="001A224B"/>
    <w:rsid w:val="001A23EA"/>
    <w:rsid w:val="001A4598"/>
    <w:rsid w:val="001A5C22"/>
    <w:rsid w:val="001B321A"/>
    <w:rsid w:val="001B33DD"/>
    <w:rsid w:val="001B3F04"/>
    <w:rsid w:val="001B478F"/>
    <w:rsid w:val="001B65B9"/>
    <w:rsid w:val="001C36F5"/>
    <w:rsid w:val="001C42B4"/>
    <w:rsid w:val="001C60A0"/>
    <w:rsid w:val="001C7B32"/>
    <w:rsid w:val="001C7BA8"/>
    <w:rsid w:val="001D293C"/>
    <w:rsid w:val="001D316C"/>
    <w:rsid w:val="001D452E"/>
    <w:rsid w:val="001E01C3"/>
    <w:rsid w:val="001E23AD"/>
    <w:rsid w:val="001E3BFD"/>
    <w:rsid w:val="001E48AB"/>
    <w:rsid w:val="001E7073"/>
    <w:rsid w:val="001E71F0"/>
    <w:rsid w:val="001F1973"/>
    <w:rsid w:val="001F28B0"/>
    <w:rsid w:val="001F4DCA"/>
    <w:rsid w:val="001F69F3"/>
    <w:rsid w:val="00202601"/>
    <w:rsid w:val="00207B27"/>
    <w:rsid w:val="00210021"/>
    <w:rsid w:val="002102B7"/>
    <w:rsid w:val="00211BBB"/>
    <w:rsid w:val="0021378C"/>
    <w:rsid w:val="0021555A"/>
    <w:rsid w:val="00217864"/>
    <w:rsid w:val="0021790D"/>
    <w:rsid w:val="00220D73"/>
    <w:rsid w:val="00222FED"/>
    <w:rsid w:val="00224F88"/>
    <w:rsid w:val="00225AFE"/>
    <w:rsid w:val="00225DF3"/>
    <w:rsid w:val="002274B6"/>
    <w:rsid w:val="002302B9"/>
    <w:rsid w:val="00231358"/>
    <w:rsid w:val="00231A77"/>
    <w:rsid w:val="00236E36"/>
    <w:rsid w:val="002373BC"/>
    <w:rsid w:val="002379B9"/>
    <w:rsid w:val="00241534"/>
    <w:rsid w:val="0024168D"/>
    <w:rsid w:val="00242240"/>
    <w:rsid w:val="00246BE1"/>
    <w:rsid w:val="00250A04"/>
    <w:rsid w:val="002538A9"/>
    <w:rsid w:val="00253FC4"/>
    <w:rsid w:val="0025681E"/>
    <w:rsid w:val="00257423"/>
    <w:rsid w:val="002575F1"/>
    <w:rsid w:val="00257CD6"/>
    <w:rsid w:val="0026027F"/>
    <w:rsid w:val="00260C12"/>
    <w:rsid w:val="00261315"/>
    <w:rsid w:val="00264062"/>
    <w:rsid w:val="00265A0F"/>
    <w:rsid w:val="00265C05"/>
    <w:rsid w:val="00271975"/>
    <w:rsid w:val="0027215F"/>
    <w:rsid w:val="00273D7B"/>
    <w:rsid w:val="00274CD6"/>
    <w:rsid w:val="00276C60"/>
    <w:rsid w:val="00277200"/>
    <w:rsid w:val="00277B76"/>
    <w:rsid w:val="00282961"/>
    <w:rsid w:val="00282AE5"/>
    <w:rsid w:val="00282F7A"/>
    <w:rsid w:val="002863C6"/>
    <w:rsid w:val="00287215"/>
    <w:rsid w:val="0028763C"/>
    <w:rsid w:val="002901BD"/>
    <w:rsid w:val="0029150A"/>
    <w:rsid w:val="00293590"/>
    <w:rsid w:val="00295E01"/>
    <w:rsid w:val="00296081"/>
    <w:rsid w:val="00296575"/>
    <w:rsid w:val="002A0AEF"/>
    <w:rsid w:val="002A21D9"/>
    <w:rsid w:val="002A2C5E"/>
    <w:rsid w:val="002A2D0B"/>
    <w:rsid w:val="002A2E68"/>
    <w:rsid w:val="002A45FD"/>
    <w:rsid w:val="002A54D3"/>
    <w:rsid w:val="002A61C0"/>
    <w:rsid w:val="002A6C64"/>
    <w:rsid w:val="002A73D7"/>
    <w:rsid w:val="002A73F0"/>
    <w:rsid w:val="002A7522"/>
    <w:rsid w:val="002B0E08"/>
    <w:rsid w:val="002B11FD"/>
    <w:rsid w:val="002B2A78"/>
    <w:rsid w:val="002B2B9A"/>
    <w:rsid w:val="002B2C1B"/>
    <w:rsid w:val="002B4827"/>
    <w:rsid w:val="002B596E"/>
    <w:rsid w:val="002B5DE3"/>
    <w:rsid w:val="002C0E6B"/>
    <w:rsid w:val="002C20E3"/>
    <w:rsid w:val="002C4575"/>
    <w:rsid w:val="002C5045"/>
    <w:rsid w:val="002C74EF"/>
    <w:rsid w:val="002D04EF"/>
    <w:rsid w:val="002D0A15"/>
    <w:rsid w:val="002D0E47"/>
    <w:rsid w:val="002D17C8"/>
    <w:rsid w:val="002D3340"/>
    <w:rsid w:val="002D79AF"/>
    <w:rsid w:val="002D7D2D"/>
    <w:rsid w:val="002E02DF"/>
    <w:rsid w:val="002E2C7C"/>
    <w:rsid w:val="002E2C97"/>
    <w:rsid w:val="002E3976"/>
    <w:rsid w:val="002E3FAE"/>
    <w:rsid w:val="002E49BD"/>
    <w:rsid w:val="002E6DD7"/>
    <w:rsid w:val="002F370F"/>
    <w:rsid w:val="002F37F4"/>
    <w:rsid w:val="002F3DF9"/>
    <w:rsid w:val="002F4987"/>
    <w:rsid w:val="002F4CCE"/>
    <w:rsid w:val="002F5196"/>
    <w:rsid w:val="002F5C42"/>
    <w:rsid w:val="002F691A"/>
    <w:rsid w:val="002F6A65"/>
    <w:rsid w:val="00300075"/>
    <w:rsid w:val="003002F6"/>
    <w:rsid w:val="003009EF"/>
    <w:rsid w:val="003048AE"/>
    <w:rsid w:val="0030614E"/>
    <w:rsid w:val="0030669F"/>
    <w:rsid w:val="00306D90"/>
    <w:rsid w:val="00310F94"/>
    <w:rsid w:val="00312EDE"/>
    <w:rsid w:val="00313E09"/>
    <w:rsid w:val="00314790"/>
    <w:rsid w:val="00314F53"/>
    <w:rsid w:val="00320DF1"/>
    <w:rsid w:val="00323A68"/>
    <w:rsid w:val="00324552"/>
    <w:rsid w:val="003278E0"/>
    <w:rsid w:val="00330720"/>
    <w:rsid w:val="00334249"/>
    <w:rsid w:val="00336361"/>
    <w:rsid w:val="0033783C"/>
    <w:rsid w:val="00341D31"/>
    <w:rsid w:val="003430A0"/>
    <w:rsid w:val="00346358"/>
    <w:rsid w:val="003513FB"/>
    <w:rsid w:val="0035145D"/>
    <w:rsid w:val="00352EFB"/>
    <w:rsid w:val="0035665F"/>
    <w:rsid w:val="00357174"/>
    <w:rsid w:val="00360271"/>
    <w:rsid w:val="00360DC1"/>
    <w:rsid w:val="003620A5"/>
    <w:rsid w:val="00363820"/>
    <w:rsid w:val="003679EE"/>
    <w:rsid w:val="00370372"/>
    <w:rsid w:val="00372D49"/>
    <w:rsid w:val="00374DCF"/>
    <w:rsid w:val="00375AA2"/>
    <w:rsid w:val="003809CE"/>
    <w:rsid w:val="00381374"/>
    <w:rsid w:val="003823DD"/>
    <w:rsid w:val="00383001"/>
    <w:rsid w:val="00384606"/>
    <w:rsid w:val="00387ECC"/>
    <w:rsid w:val="00391327"/>
    <w:rsid w:val="003913DC"/>
    <w:rsid w:val="00391870"/>
    <w:rsid w:val="00393193"/>
    <w:rsid w:val="00393887"/>
    <w:rsid w:val="00394675"/>
    <w:rsid w:val="00397551"/>
    <w:rsid w:val="003A0405"/>
    <w:rsid w:val="003A0FFA"/>
    <w:rsid w:val="003A316B"/>
    <w:rsid w:val="003A3984"/>
    <w:rsid w:val="003A5379"/>
    <w:rsid w:val="003A5AFA"/>
    <w:rsid w:val="003A5CC9"/>
    <w:rsid w:val="003A5D4D"/>
    <w:rsid w:val="003A6026"/>
    <w:rsid w:val="003A70F1"/>
    <w:rsid w:val="003A7399"/>
    <w:rsid w:val="003B0AD1"/>
    <w:rsid w:val="003B1BDA"/>
    <w:rsid w:val="003B1DC6"/>
    <w:rsid w:val="003B2353"/>
    <w:rsid w:val="003B2434"/>
    <w:rsid w:val="003B4290"/>
    <w:rsid w:val="003B5D6E"/>
    <w:rsid w:val="003B6521"/>
    <w:rsid w:val="003B6A8F"/>
    <w:rsid w:val="003B7DEF"/>
    <w:rsid w:val="003C069B"/>
    <w:rsid w:val="003C42A1"/>
    <w:rsid w:val="003C4A03"/>
    <w:rsid w:val="003C5723"/>
    <w:rsid w:val="003C5DC1"/>
    <w:rsid w:val="003C60E1"/>
    <w:rsid w:val="003C6E05"/>
    <w:rsid w:val="003C7BFC"/>
    <w:rsid w:val="003D1660"/>
    <w:rsid w:val="003D20CF"/>
    <w:rsid w:val="003D23F1"/>
    <w:rsid w:val="003D67A4"/>
    <w:rsid w:val="003D7119"/>
    <w:rsid w:val="003E174C"/>
    <w:rsid w:val="003E1779"/>
    <w:rsid w:val="003E2CB3"/>
    <w:rsid w:val="003E4772"/>
    <w:rsid w:val="003E5963"/>
    <w:rsid w:val="003E6DFD"/>
    <w:rsid w:val="003E6E56"/>
    <w:rsid w:val="003F03FB"/>
    <w:rsid w:val="003F0995"/>
    <w:rsid w:val="003F0B77"/>
    <w:rsid w:val="003F0F90"/>
    <w:rsid w:val="003F11A7"/>
    <w:rsid w:val="003F1F1C"/>
    <w:rsid w:val="003F4AF3"/>
    <w:rsid w:val="0040266D"/>
    <w:rsid w:val="00405F92"/>
    <w:rsid w:val="00407DBE"/>
    <w:rsid w:val="00410F58"/>
    <w:rsid w:val="00412978"/>
    <w:rsid w:val="004149CB"/>
    <w:rsid w:val="00415400"/>
    <w:rsid w:val="004161B8"/>
    <w:rsid w:val="00424B80"/>
    <w:rsid w:val="00424CDE"/>
    <w:rsid w:val="00425323"/>
    <w:rsid w:val="004258D3"/>
    <w:rsid w:val="004259F7"/>
    <w:rsid w:val="00425B7F"/>
    <w:rsid w:val="00432F37"/>
    <w:rsid w:val="00437E9C"/>
    <w:rsid w:val="004435FC"/>
    <w:rsid w:val="00444B53"/>
    <w:rsid w:val="00444F19"/>
    <w:rsid w:val="00445040"/>
    <w:rsid w:val="00445DDC"/>
    <w:rsid w:val="0045047D"/>
    <w:rsid w:val="00451126"/>
    <w:rsid w:val="0045285A"/>
    <w:rsid w:val="00452A1C"/>
    <w:rsid w:val="00452BB4"/>
    <w:rsid w:val="00454249"/>
    <w:rsid w:val="004547ED"/>
    <w:rsid w:val="0045694E"/>
    <w:rsid w:val="00457223"/>
    <w:rsid w:val="0045724D"/>
    <w:rsid w:val="004648FA"/>
    <w:rsid w:val="004656FE"/>
    <w:rsid w:val="00467D66"/>
    <w:rsid w:val="00471741"/>
    <w:rsid w:val="00471EB9"/>
    <w:rsid w:val="00473A89"/>
    <w:rsid w:val="00475211"/>
    <w:rsid w:val="004774F2"/>
    <w:rsid w:val="00477EA2"/>
    <w:rsid w:val="004809EB"/>
    <w:rsid w:val="00482048"/>
    <w:rsid w:val="0048335C"/>
    <w:rsid w:val="0048375D"/>
    <w:rsid w:val="00486AA4"/>
    <w:rsid w:val="00486FDF"/>
    <w:rsid w:val="00487DA4"/>
    <w:rsid w:val="00490392"/>
    <w:rsid w:val="00490559"/>
    <w:rsid w:val="00493865"/>
    <w:rsid w:val="004947EE"/>
    <w:rsid w:val="00495A6D"/>
    <w:rsid w:val="0049636F"/>
    <w:rsid w:val="004970B1"/>
    <w:rsid w:val="00497621"/>
    <w:rsid w:val="004A198C"/>
    <w:rsid w:val="004A1F3C"/>
    <w:rsid w:val="004A1FC1"/>
    <w:rsid w:val="004A24E8"/>
    <w:rsid w:val="004A2A96"/>
    <w:rsid w:val="004A2D14"/>
    <w:rsid w:val="004A6101"/>
    <w:rsid w:val="004A7D26"/>
    <w:rsid w:val="004A7D3E"/>
    <w:rsid w:val="004B559A"/>
    <w:rsid w:val="004B6250"/>
    <w:rsid w:val="004B6380"/>
    <w:rsid w:val="004B7037"/>
    <w:rsid w:val="004B7063"/>
    <w:rsid w:val="004C7DFE"/>
    <w:rsid w:val="004D04F1"/>
    <w:rsid w:val="004D18D4"/>
    <w:rsid w:val="004D2AE6"/>
    <w:rsid w:val="004D3C76"/>
    <w:rsid w:val="004D3F06"/>
    <w:rsid w:val="004D4ACD"/>
    <w:rsid w:val="004D6354"/>
    <w:rsid w:val="004D64BF"/>
    <w:rsid w:val="004E09DF"/>
    <w:rsid w:val="004E1606"/>
    <w:rsid w:val="004E27B2"/>
    <w:rsid w:val="004E3DD5"/>
    <w:rsid w:val="004E45E9"/>
    <w:rsid w:val="004E531E"/>
    <w:rsid w:val="004E7E63"/>
    <w:rsid w:val="004F17DF"/>
    <w:rsid w:val="004F5F1D"/>
    <w:rsid w:val="004F6362"/>
    <w:rsid w:val="004F6FBB"/>
    <w:rsid w:val="004F792E"/>
    <w:rsid w:val="005004EF"/>
    <w:rsid w:val="00500FD3"/>
    <w:rsid w:val="005022CE"/>
    <w:rsid w:val="0050270F"/>
    <w:rsid w:val="005039D3"/>
    <w:rsid w:val="0050504D"/>
    <w:rsid w:val="00507FCD"/>
    <w:rsid w:val="00510228"/>
    <w:rsid w:val="00511B4E"/>
    <w:rsid w:val="005138E1"/>
    <w:rsid w:val="00515ABD"/>
    <w:rsid w:val="00515DBC"/>
    <w:rsid w:val="005179A5"/>
    <w:rsid w:val="0052048A"/>
    <w:rsid w:val="00521CB7"/>
    <w:rsid w:val="00525D67"/>
    <w:rsid w:val="00526394"/>
    <w:rsid w:val="00527D04"/>
    <w:rsid w:val="00530412"/>
    <w:rsid w:val="0053094D"/>
    <w:rsid w:val="00535260"/>
    <w:rsid w:val="00537E38"/>
    <w:rsid w:val="00542477"/>
    <w:rsid w:val="00543FE4"/>
    <w:rsid w:val="00543FE7"/>
    <w:rsid w:val="005475E5"/>
    <w:rsid w:val="00552E35"/>
    <w:rsid w:val="00555A0F"/>
    <w:rsid w:val="00556227"/>
    <w:rsid w:val="00556E18"/>
    <w:rsid w:val="00560BB2"/>
    <w:rsid w:val="00561032"/>
    <w:rsid w:val="00562C6D"/>
    <w:rsid w:val="00564A13"/>
    <w:rsid w:val="005650F5"/>
    <w:rsid w:val="005669D1"/>
    <w:rsid w:val="0057750D"/>
    <w:rsid w:val="00577672"/>
    <w:rsid w:val="00581A6F"/>
    <w:rsid w:val="00583C87"/>
    <w:rsid w:val="005847F8"/>
    <w:rsid w:val="005873B9"/>
    <w:rsid w:val="00587BB3"/>
    <w:rsid w:val="005923F8"/>
    <w:rsid w:val="0059275B"/>
    <w:rsid w:val="0059280B"/>
    <w:rsid w:val="0059352B"/>
    <w:rsid w:val="005946F7"/>
    <w:rsid w:val="00594BA4"/>
    <w:rsid w:val="00596556"/>
    <w:rsid w:val="00597468"/>
    <w:rsid w:val="005A04F9"/>
    <w:rsid w:val="005A115B"/>
    <w:rsid w:val="005A2354"/>
    <w:rsid w:val="005A46F2"/>
    <w:rsid w:val="005A6337"/>
    <w:rsid w:val="005A7931"/>
    <w:rsid w:val="005A7A64"/>
    <w:rsid w:val="005B7B6C"/>
    <w:rsid w:val="005C0093"/>
    <w:rsid w:val="005C1913"/>
    <w:rsid w:val="005C3D06"/>
    <w:rsid w:val="005C55C4"/>
    <w:rsid w:val="005C5B94"/>
    <w:rsid w:val="005C7C0C"/>
    <w:rsid w:val="005D0A63"/>
    <w:rsid w:val="005D0F0A"/>
    <w:rsid w:val="005D28EF"/>
    <w:rsid w:val="005D3147"/>
    <w:rsid w:val="005D3563"/>
    <w:rsid w:val="005D3877"/>
    <w:rsid w:val="005D4102"/>
    <w:rsid w:val="005D4664"/>
    <w:rsid w:val="005D6110"/>
    <w:rsid w:val="005E094A"/>
    <w:rsid w:val="005E3BF2"/>
    <w:rsid w:val="005E3FF0"/>
    <w:rsid w:val="005E6015"/>
    <w:rsid w:val="005E61E5"/>
    <w:rsid w:val="005E6350"/>
    <w:rsid w:val="005F1F9E"/>
    <w:rsid w:val="005F3E0B"/>
    <w:rsid w:val="005F4ECF"/>
    <w:rsid w:val="005F4FFA"/>
    <w:rsid w:val="005F573B"/>
    <w:rsid w:val="005F6D46"/>
    <w:rsid w:val="006009D9"/>
    <w:rsid w:val="00601213"/>
    <w:rsid w:val="006037E3"/>
    <w:rsid w:val="00604284"/>
    <w:rsid w:val="006065BE"/>
    <w:rsid w:val="00607981"/>
    <w:rsid w:val="00610AC4"/>
    <w:rsid w:val="00611190"/>
    <w:rsid w:val="006115E5"/>
    <w:rsid w:val="00612AE6"/>
    <w:rsid w:val="00615703"/>
    <w:rsid w:val="0061571C"/>
    <w:rsid w:val="00620951"/>
    <w:rsid w:val="0062190B"/>
    <w:rsid w:val="00621C19"/>
    <w:rsid w:val="00622389"/>
    <w:rsid w:val="00627580"/>
    <w:rsid w:val="00630101"/>
    <w:rsid w:val="00630B2E"/>
    <w:rsid w:val="006324C6"/>
    <w:rsid w:val="00634A0E"/>
    <w:rsid w:val="00635843"/>
    <w:rsid w:val="00635A3E"/>
    <w:rsid w:val="006375B5"/>
    <w:rsid w:val="00641B7D"/>
    <w:rsid w:val="00642601"/>
    <w:rsid w:val="00642904"/>
    <w:rsid w:val="006454B7"/>
    <w:rsid w:val="0064585D"/>
    <w:rsid w:val="006473EC"/>
    <w:rsid w:val="00647C94"/>
    <w:rsid w:val="00655E6E"/>
    <w:rsid w:val="00656181"/>
    <w:rsid w:val="00656B85"/>
    <w:rsid w:val="006619DA"/>
    <w:rsid w:val="006621E5"/>
    <w:rsid w:val="00663971"/>
    <w:rsid w:val="0066401E"/>
    <w:rsid w:val="0066501F"/>
    <w:rsid w:val="00672617"/>
    <w:rsid w:val="00674AA7"/>
    <w:rsid w:val="00675DF6"/>
    <w:rsid w:val="00683665"/>
    <w:rsid w:val="00684CB9"/>
    <w:rsid w:val="006852DA"/>
    <w:rsid w:val="006871E3"/>
    <w:rsid w:val="00691FBD"/>
    <w:rsid w:val="00693DB2"/>
    <w:rsid w:val="00693E0A"/>
    <w:rsid w:val="0069539C"/>
    <w:rsid w:val="00696FE3"/>
    <w:rsid w:val="006973E2"/>
    <w:rsid w:val="006A45F9"/>
    <w:rsid w:val="006B1C0B"/>
    <w:rsid w:val="006B4E1F"/>
    <w:rsid w:val="006B53B8"/>
    <w:rsid w:val="006B7ACB"/>
    <w:rsid w:val="006C0AE0"/>
    <w:rsid w:val="006C1B9C"/>
    <w:rsid w:val="006C2FAE"/>
    <w:rsid w:val="006C302E"/>
    <w:rsid w:val="006C3142"/>
    <w:rsid w:val="006C4593"/>
    <w:rsid w:val="006C5846"/>
    <w:rsid w:val="006C6886"/>
    <w:rsid w:val="006C7225"/>
    <w:rsid w:val="006C723B"/>
    <w:rsid w:val="006D25B7"/>
    <w:rsid w:val="006E1DC5"/>
    <w:rsid w:val="006E2371"/>
    <w:rsid w:val="006E2583"/>
    <w:rsid w:val="006E303B"/>
    <w:rsid w:val="006E45CF"/>
    <w:rsid w:val="006E557A"/>
    <w:rsid w:val="006E5DFC"/>
    <w:rsid w:val="006E7C4C"/>
    <w:rsid w:val="006F0D49"/>
    <w:rsid w:val="006F198A"/>
    <w:rsid w:val="006F2017"/>
    <w:rsid w:val="006F2E09"/>
    <w:rsid w:val="006F2FD4"/>
    <w:rsid w:val="006F61AE"/>
    <w:rsid w:val="00700280"/>
    <w:rsid w:val="007013E5"/>
    <w:rsid w:val="00702598"/>
    <w:rsid w:val="007031E4"/>
    <w:rsid w:val="00703F63"/>
    <w:rsid w:val="00704CE8"/>
    <w:rsid w:val="007068AE"/>
    <w:rsid w:val="00710F3A"/>
    <w:rsid w:val="007129E3"/>
    <w:rsid w:val="00717A71"/>
    <w:rsid w:val="00717FCC"/>
    <w:rsid w:val="00721204"/>
    <w:rsid w:val="007223BA"/>
    <w:rsid w:val="007271B8"/>
    <w:rsid w:val="0073398E"/>
    <w:rsid w:val="00735EC6"/>
    <w:rsid w:val="00741FD8"/>
    <w:rsid w:val="0074227F"/>
    <w:rsid w:val="00744763"/>
    <w:rsid w:val="0074605F"/>
    <w:rsid w:val="007467ED"/>
    <w:rsid w:val="00747914"/>
    <w:rsid w:val="00750451"/>
    <w:rsid w:val="00757F1A"/>
    <w:rsid w:val="00760AF5"/>
    <w:rsid w:val="00761BFA"/>
    <w:rsid w:val="00761C0B"/>
    <w:rsid w:val="00764A90"/>
    <w:rsid w:val="007673BC"/>
    <w:rsid w:val="007679D2"/>
    <w:rsid w:val="00767E74"/>
    <w:rsid w:val="0077023C"/>
    <w:rsid w:val="00772D91"/>
    <w:rsid w:val="0077467C"/>
    <w:rsid w:val="00774A62"/>
    <w:rsid w:val="00776C43"/>
    <w:rsid w:val="00777710"/>
    <w:rsid w:val="0077775A"/>
    <w:rsid w:val="0077778C"/>
    <w:rsid w:val="0078373C"/>
    <w:rsid w:val="00784DD7"/>
    <w:rsid w:val="007916E3"/>
    <w:rsid w:val="00791F52"/>
    <w:rsid w:val="00794F18"/>
    <w:rsid w:val="00795E33"/>
    <w:rsid w:val="00796C04"/>
    <w:rsid w:val="00796FF7"/>
    <w:rsid w:val="007973F1"/>
    <w:rsid w:val="007A30A2"/>
    <w:rsid w:val="007A4B1D"/>
    <w:rsid w:val="007A7681"/>
    <w:rsid w:val="007B22E0"/>
    <w:rsid w:val="007B2719"/>
    <w:rsid w:val="007B3500"/>
    <w:rsid w:val="007B42FE"/>
    <w:rsid w:val="007B461C"/>
    <w:rsid w:val="007C078F"/>
    <w:rsid w:val="007C4965"/>
    <w:rsid w:val="007C50F2"/>
    <w:rsid w:val="007C5BCD"/>
    <w:rsid w:val="007D072C"/>
    <w:rsid w:val="007D25CA"/>
    <w:rsid w:val="007D4726"/>
    <w:rsid w:val="007D624B"/>
    <w:rsid w:val="007D7205"/>
    <w:rsid w:val="007E120F"/>
    <w:rsid w:val="007E1867"/>
    <w:rsid w:val="007E27A1"/>
    <w:rsid w:val="007E4871"/>
    <w:rsid w:val="007E5979"/>
    <w:rsid w:val="007E5E56"/>
    <w:rsid w:val="007E6493"/>
    <w:rsid w:val="007E64D1"/>
    <w:rsid w:val="007E64DC"/>
    <w:rsid w:val="007E672C"/>
    <w:rsid w:val="007E68BC"/>
    <w:rsid w:val="007F202A"/>
    <w:rsid w:val="007F2901"/>
    <w:rsid w:val="007F3E71"/>
    <w:rsid w:val="007F3F92"/>
    <w:rsid w:val="007F4C02"/>
    <w:rsid w:val="007F5BFA"/>
    <w:rsid w:val="007F5E19"/>
    <w:rsid w:val="007F62D3"/>
    <w:rsid w:val="0080195E"/>
    <w:rsid w:val="00803E42"/>
    <w:rsid w:val="00805007"/>
    <w:rsid w:val="0080686E"/>
    <w:rsid w:val="008102FC"/>
    <w:rsid w:val="0081051A"/>
    <w:rsid w:val="00817ACA"/>
    <w:rsid w:val="00821C0D"/>
    <w:rsid w:val="00821FBF"/>
    <w:rsid w:val="00824064"/>
    <w:rsid w:val="008259A1"/>
    <w:rsid w:val="008269AA"/>
    <w:rsid w:val="00827DE7"/>
    <w:rsid w:val="00834285"/>
    <w:rsid w:val="00835A8C"/>
    <w:rsid w:val="0083613D"/>
    <w:rsid w:val="008378F7"/>
    <w:rsid w:val="00840C91"/>
    <w:rsid w:val="00840F07"/>
    <w:rsid w:val="00843483"/>
    <w:rsid w:val="00846D71"/>
    <w:rsid w:val="0084758A"/>
    <w:rsid w:val="00851281"/>
    <w:rsid w:val="00851853"/>
    <w:rsid w:val="00851DAF"/>
    <w:rsid w:val="008523C6"/>
    <w:rsid w:val="008532B8"/>
    <w:rsid w:val="00856A58"/>
    <w:rsid w:val="008572C7"/>
    <w:rsid w:val="00857949"/>
    <w:rsid w:val="00860119"/>
    <w:rsid w:val="00860D4E"/>
    <w:rsid w:val="00861343"/>
    <w:rsid w:val="0086141C"/>
    <w:rsid w:val="00862F5D"/>
    <w:rsid w:val="00863912"/>
    <w:rsid w:val="008677E6"/>
    <w:rsid w:val="00871EDC"/>
    <w:rsid w:val="00874C5A"/>
    <w:rsid w:val="008753D3"/>
    <w:rsid w:val="008806FE"/>
    <w:rsid w:val="00882333"/>
    <w:rsid w:val="00882AA2"/>
    <w:rsid w:val="0088403F"/>
    <w:rsid w:val="00884799"/>
    <w:rsid w:val="008879EA"/>
    <w:rsid w:val="00887ECF"/>
    <w:rsid w:val="0089128D"/>
    <w:rsid w:val="0089198F"/>
    <w:rsid w:val="00892F7D"/>
    <w:rsid w:val="008932C1"/>
    <w:rsid w:val="00894C44"/>
    <w:rsid w:val="0089572F"/>
    <w:rsid w:val="008958BD"/>
    <w:rsid w:val="00895CDB"/>
    <w:rsid w:val="00895F77"/>
    <w:rsid w:val="0089607F"/>
    <w:rsid w:val="00896217"/>
    <w:rsid w:val="008962B6"/>
    <w:rsid w:val="0089650E"/>
    <w:rsid w:val="008A067C"/>
    <w:rsid w:val="008A3587"/>
    <w:rsid w:val="008A4567"/>
    <w:rsid w:val="008A4FF0"/>
    <w:rsid w:val="008A5695"/>
    <w:rsid w:val="008A5EA8"/>
    <w:rsid w:val="008A7C58"/>
    <w:rsid w:val="008B0732"/>
    <w:rsid w:val="008B0BF9"/>
    <w:rsid w:val="008B1584"/>
    <w:rsid w:val="008B7BD2"/>
    <w:rsid w:val="008C11C5"/>
    <w:rsid w:val="008C3DD0"/>
    <w:rsid w:val="008C660C"/>
    <w:rsid w:val="008C7593"/>
    <w:rsid w:val="008D2122"/>
    <w:rsid w:val="008D245D"/>
    <w:rsid w:val="008D3228"/>
    <w:rsid w:val="008D3DE6"/>
    <w:rsid w:val="008D3FB1"/>
    <w:rsid w:val="008D4565"/>
    <w:rsid w:val="008D5525"/>
    <w:rsid w:val="008D55EF"/>
    <w:rsid w:val="008E3606"/>
    <w:rsid w:val="008E495D"/>
    <w:rsid w:val="008E51A9"/>
    <w:rsid w:val="008E7697"/>
    <w:rsid w:val="008F1EB5"/>
    <w:rsid w:val="008F27EF"/>
    <w:rsid w:val="008F4AB2"/>
    <w:rsid w:val="008F4AB9"/>
    <w:rsid w:val="008F6F96"/>
    <w:rsid w:val="00902991"/>
    <w:rsid w:val="00903E70"/>
    <w:rsid w:val="00906062"/>
    <w:rsid w:val="0091096B"/>
    <w:rsid w:val="0091252F"/>
    <w:rsid w:val="00916FA4"/>
    <w:rsid w:val="0092045F"/>
    <w:rsid w:val="009206BC"/>
    <w:rsid w:val="00922B34"/>
    <w:rsid w:val="00922C0D"/>
    <w:rsid w:val="00924EF3"/>
    <w:rsid w:val="00926E47"/>
    <w:rsid w:val="00927F09"/>
    <w:rsid w:val="009301F2"/>
    <w:rsid w:val="009315B0"/>
    <w:rsid w:val="009316BF"/>
    <w:rsid w:val="00934906"/>
    <w:rsid w:val="00934D2B"/>
    <w:rsid w:val="00935CA2"/>
    <w:rsid w:val="009363A2"/>
    <w:rsid w:val="00937C75"/>
    <w:rsid w:val="00937D35"/>
    <w:rsid w:val="009431E5"/>
    <w:rsid w:val="00944A26"/>
    <w:rsid w:val="00944CB3"/>
    <w:rsid w:val="00945198"/>
    <w:rsid w:val="00945E59"/>
    <w:rsid w:val="0094630D"/>
    <w:rsid w:val="00946563"/>
    <w:rsid w:val="009470A1"/>
    <w:rsid w:val="00947C53"/>
    <w:rsid w:val="00950E92"/>
    <w:rsid w:val="009550AF"/>
    <w:rsid w:val="00956A7D"/>
    <w:rsid w:val="00967B68"/>
    <w:rsid w:val="009703D9"/>
    <w:rsid w:val="00972DFF"/>
    <w:rsid w:val="00973FC1"/>
    <w:rsid w:val="00975244"/>
    <w:rsid w:val="009755EB"/>
    <w:rsid w:val="009759D3"/>
    <w:rsid w:val="00976BBE"/>
    <w:rsid w:val="00976DA1"/>
    <w:rsid w:val="00976E9A"/>
    <w:rsid w:val="00977AC4"/>
    <w:rsid w:val="009811B1"/>
    <w:rsid w:val="0098438C"/>
    <w:rsid w:val="00985A5B"/>
    <w:rsid w:val="00985CF8"/>
    <w:rsid w:val="009869DA"/>
    <w:rsid w:val="00986E9C"/>
    <w:rsid w:val="00987433"/>
    <w:rsid w:val="009920A1"/>
    <w:rsid w:val="00992290"/>
    <w:rsid w:val="00992EAE"/>
    <w:rsid w:val="009943EC"/>
    <w:rsid w:val="00996040"/>
    <w:rsid w:val="0099694A"/>
    <w:rsid w:val="00996B02"/>
    <w:rsid w:val="00997359"/>
    <w:rsid w:val="009A0566"/>
    <w:rsid w:val="009A07BC"/>
    <w:rsid w:val="009A1803"/>
    <w:rsid w:val="009A18B6"/>
    <w:rsid w:val="009A2132"/>
    <w:rsid w:val="009A2647"/>
    <w:rsid w:val="009A2A88"/>
    <w:rsid w:val="009A441C"/>
    <w:rsid w:val="009A4D33"/>
    <w:rsid w:val="009A7A69"/>
    <w:rsid w:val="009B14C7"/>
    <w:rsid w:val="009B59F5"/>
    <w:rsid w:val="009C2DD2"/>
    <w:rsid w:val="009C2FC9"/>
    <w:rsid w:val="009C4027"/>
    <w:rsid w:val="009C52F0"/>
    <w:rsid w:val="009C595D"/>
    <w:rsid w:val="009C6E8B"/>
    <w:rsid w:val="009C706F"/>
    <w:rsid w:val="009C79F8"/>
    <w:rsid w:val="009D173D"/>
    <w:rsid w:val="009D28A3"/>
    <w:rsid w:val="009D4190"/>
    <w:rsid w:val="009D5196"/>
    <w:rsid w:val="009D6F1F"/>
    <w:rsid w:val="009E2624"/>
    <w:rsid w:val="009E47BD"/>
    <w:rsid w:val="009E59BC"/>
    <w:rsid w:val="009E78A4"/>
    <w:rsid w:val="009F0B8C"/>
    <w:rsid w:val="009F455C"/>
    <w:rsid w:val="009F617E"/>
    <w:rsid w:val="009F72B7"/>
    <w:rsid w:val="009F798F"/>
    <w:rsid w:val="00A01139"/>
    <w:rsid w:val="00A01B54"/>
    <w:rsid w:val="00A0224F"/>
    <w:rsid w:val="00A02722"/>
    <w:rsid w:val="00A02ADC"/>
    <w:rsid w:val="00A036BA"/>
    <w:rsid w:val="00A07930"/>
    <w:rsid w:val="00A07E39"/>
    <w:rsid w:val="00A114A9"/>
    <w:rsid w:val="00A11DFC"/>
    <w:rsid w:val="00A11F77"/>
    <w:rsid w:val="00A168E3"/>
    <w:rsid w:val="00A16A73"/>
    <w:rsid w:val="00A21063"/>
    <w:rsid w:val="00A23B8C"/>
    <w:rsid w:val="00A258D7"/>
    <w:rsid w:val="00A25A2F"/>
    <w:rsid w:val="00A34D28"/>
    <w:rsid w:val="00A34ECD"/>
    <w:rsid w:val="00A37FD1"/>
    <w:rsid w:val="00A4114F"/>
    <w:rsid w:val="00A431FA"/>
    <w:rsid w:val="00A44731"/>
    <w:rsid w:val="00A473F6"/>
    <w:rsid w:val="00A477F4"/>
    <w:rsid w:val="00A50A00"/>
    <w:rsid w:val="00A516AE"/>
    <w:rsid w:val="00A52666"/>
    <w:rsid w:val="00A53356"/>
    <w:rsid w:val="00A54C12"/>
    <w:rsid w:val="00A6047A"/>
    <w:rsid w:val="00A60F10"/>
    <w:rsid w:val="00A6348A"/>
    <w:rsid w:val="00A72495"/>
    <w:rsid w:val="00A73998"/>
    <w:rsid w:val="00A81C33"/>
    <w:rsid w:val="00A81FF0"/>
    <w:rsid w:val="00A822EF"/>
    <w:rsid w:val="00A824FA"/>
    <w:rsid w:val="00A8331E"/>
    <w:rsid w:val="00A84758"/>
    <w:rsid w:val="00A86C0B"/>
    <w:rsid w:val="00A939D7"/>
    <w:rsid w:val="00A94E7E"/>
    <w:rsid w:val="00A96372"/>
    <w:rsid w:val="00A9700C"/>
    <w:rsid w:val="00AA1B23"/>
    <w:rsid w:val="00AA1D24"/>
    <w:rsid w:val="00AA2EB1"/>
    <w:rsid w:val="00AA36B9"/>
    <w:rsid w:val="00AA4E64"/>
    <w:rsid w:val="00AA536A"/>
    <w:rsid w:val="00AA6061"/>
    <w:rsid w:val="00AA6235"/>
    <w:rsid w:val="00AB021F"/>
    <w:rsid w:val="00AB139C"/>
    <w:rsid w:val="00AB1EBF"/>
    <w:rsid w:val="00AC0AA7"/>
    <w:rsid w:val="00AC25EB"/>
    <w:rsid w:val="00AC2EB0"/>
    <w:rsid w:val="00AC310E"/>
    <w:rsid w:val="00AC473B"/>
    <w:rsid w:val="00AC52D6"/>
    <w:rsid w:val="00AC630A"/>
    <w:rsid w:val="00AC64FA"/>
    <w:rsid w:val="00AD01F7"/>
    <w:rsid w:val="00AD3B88"/>
    <w:rsid w:val="00AD4F0D"/>
    <w:rsid w:val="00AD5F46"/>
    <w:rsid w:val="00AD728B"/>
    <w:rsid w:val="00AE0A1F"/>
    <w:rsid w:val="00AE0B7D"/>
    <w:rsid w:val="00AE0D9B"/>
    <w:rsid w:val="00AE127C"/>
    <w:rsid w:val="00AE5FE9"/>
    <w:rsid w:val="00AF12FF"/>
    <w:rsid w:val="00AF209A"/>
    <w:rsid w:val="00AF25B4"/>
    <w:rsid w:val="00AF2C60"/>
    <w:rsid w:val="00AF2DC6"/>
    <w:rsid w:val="00AF402B"/>
    <w:rsid w:val="00AF7630"/>
    <w:rsid w:val="00B00AD2"/>
    <w:rsid w:val="00B026FD"/>
    <w:rsid w:val="00B02A35"/>
    <w:rsid w:val="00B02AFA"/>
    <w:rsid w:val="00B02D5D"/>
    <w:rsid w:val="00B04215"/>
    <w:rsid w:val="00B0528F"/>
    <w:rsid w:val="00B06EFE"/>
    <w:rsid w:val="00B074AD"/>
    <w:rsid w:val="00B104CA"/>
    <w:rsid w:val="00B12759"/>
    <w:rsid w:val="00B12F85"/>
    <w:rsid w:val="00B15AFA"/>
    <w:rsid w:val="00B21260"/>
    <w:rsid w:val="00B22291"/>
    <w:rsid w:val="00B24FEF"/>
    <w:rsid w:val="00B25B7B"/>
    <w:rsid w:val="00B25F13"/>
    <w:rsid w:val="00B30F62"/>
    <w:rsid w:val="00B32783"/>
    <w:rsid w:val="00B365E0"/>
    <w:rsid w:val="00B3702E"/>
    <w:rsid w:val="00B4150C"/>
    <w:rsid w:val="00B41821"/>
    <w:rsid w:val="00B424DA"/>
    <w:rsid w:val="00B4414C"/>
    <w:rsid w:val="00B45CAC"/>
    <w:rsid w:val="00B47A67"/>
    <w:rsid w:val="00B5030B"/>
    <w:rsid w:val="00B52588"/>
    <w:rsid w:val="00B562BC"/>
    <w:rsid w:val="00B602F7"/>
    <w:rsid w:val="00B609F8"/>
    <w:rsid w:val="00B628FF"/>
    <w:rsid w:val="00B63814"/>
    <w:rsid w:val="00B67598"/>
    <w:rsid w:val="00B70916"/>
    <w:rsid w:val="00B71C4C"/>
    <w:rsid w:val="00B72422"/>
    <w:rsid w:val="00B731F0"/>
    <w:rsid w:val="00B745A6"/>
    <w:rsid w:val="00B755B2"/>
    <w:rsid w:val="00B76DA0"/>
    <w:rsid w:val="00B773E0"/>
    <w:rsid w:val="00B77BCA"/>
    <w:rsid w:val="00B8081B"/>
    <w:rsid w:val="00B80ACE"/>
    <w:rsid w:val="00B80EAD"/>
    <w:rsid w:val="00B815BD"/>
    <w:rsid w:val="00B81B8D"/>
    <w:rsid w:val="00B839A1"/>
    <w:rsid w:val="00B83D6A"/>
    <w:rsid w:val="00B83FFE"/>
    <w:rsid w:val="00B84925"/>
    <w:rsid w:val="00B87D90"/>
    <w:rsid w:val="00B91702"/>
    <w:rsid w:val="00B97277"/>
    <w:rsid w:val="00B97CED"/>
    <w:rsid w:val="00BA1FB1"/>
    <w:rsid w:val="00BA3193"/>
    <w:rsid w:val="00BA3287"/>
    <w:rsid w:val="00BA3512"/>
    <w:rsid w:val="00BA35BC"/>
    <w:rsid w:val="00BA3BF0"/>
    <w:rsid w:val="00BA3E05"/>
    <w:rsid w:val="00BA48C3"/>
    <w:rsid w:val="00BA4D25"/>
    <w:rsid w:val="00BA7093"/>
    <w:rsid w:val="00BB0C1B"/>
    <w:rsid w:val="00BB264A"/>
    <w:rsid w:val="00BB2752"/>
    <w:rsid w:val="00BB27F9"/>
    <w:rsid w:val="00BB2FD0"/>
    <w:rsid w:val="00BB3DD8"/>
    <w:rsid w:val="00BB654E"/>
    <w:rsid w:val="00BC1BFA"/>
    <w:rsid w:val="00BC2D91"/>
    <w:rsid w:val="00BC3EBD"/>
    <w:rsid w:val="00BC477C"/>
    <w:rsid w:val="00BC4ACA"/>
    <w:rsid w:val="00BD055C"/>
    <w:rsid w:val="00BD27E5"/>
    <w:rsid w:val="00BD3108"/>
    <w:rsid w:val="00BD3541"/>
    <w:rsid w:val="00BE1F4F"/>
    <w:rsid w:val="00BE23A4"/>
    <w:rsid w:val="00BE3263"/>
    <w:rsid w:val="00BE6525"/>
    <w:rsid w:val="00BE7A2D"/>
    <w:rsid w:val="00BF1FE7"/>
    <w:rsid w:val="00BF2458"/>
    <w:rsid w:val="00BF4FE5"/>
    <w:rsid w:val="00C003E4"/>
    <w:rsid w:val="00C0372A"/>
    <w:rsid w:val="00C10CEF"/>
    <w:rsid w:val="00C13D04"/>
    <w:rsid w:val="00C16D4E"/>
    <w:rsid w:val="00C175E6"/>
    <w:rsid w:val="00C17885"/>
    <w:rsid w:val="00C17BBD"/>
    <w:rsid w:val="00C222EF"/>
    <w:rsid w:val="00C22550"/>
    <w:rsid w:val="00C227B0"/>
    <w:rsid w:val="00C250A4"/>
    <w:rsid w:val="00C2579F"/>
    <w:rsid w:val="00C27E93"/>
    <w:rsid w:val="00C30E9B"/>
    <w:rsid w:val="00C31432"/>
    <w:rsid w:val="00C31F8C"/>
    <w:rsid w:val="00C33260"/>
    <w:rsid w:val="00C33266"/>
    <w:rsid w:val="00C34C8E"/>
    <w:rsid w:val="00C362E0"/>
    <w:rsid w:val="00C36763"/>
    <w:rsid w:val="00C3769F"/>
    <w:rsid w:val="00C3773A"/>
    <w:rsid w:val="00C40558"/>
    <w:rsid w:val="00C412BB"/>
    <w:rsid w:val="00C420E1"/>
    <w:rsid w:val="00C427F8"/>
    <w:rsid w:val="00C46E9E"/>
    <w:rsid w:val="00C50CB5"/>
    <w:rsid w:val="00C515E5"/>
    <w:rsid w:val="00C5260C"/>
    <w:rsid w:val="00C53661"/>
    <w:rsid w:val="00C54DBB"/>
    <w:rsid w:val="00C56344"/>
    <w:rsid w:val="00C5662F"/>
    <w:rsid w:val="00C56654"/>
    <w:rsid w:val="00C56659"/>
    <w:rsid w:val="00C567DA"/>
    <w:rsid w:val="00C62CAF"/>
    <w:rsid w:val="00C6501F"/>
    <w:rsid w:val="00C66207"/>
    <w:rsid w:val="00C66BF4"/>
    <w:rsid w:val="00C721C4"/>
    <w:rsid w:val="00C74D35"/>
    <w:rsid w:val="00C765E8"/>
    <w:rsid w:val="00C77438"/>
    <w:rsid w:val="00C777D5"/>
    <w:rsid w:val="00C80256"/>
    <w:rsid w:val="00C8036C"/>
    <w:rsid w:val="00C80FA8"/>
    <w:rsid w:val="00C8105C"/>
    <w:rsid w:val="00C86539"/>
    <w:rsid w:val="00C9243E"/>
    <w:rsid w:val="00C92AA0"/>
    <w:rsid w:val="00C96FD1"/>
    <w:rsid w:val="00CA0B5A"/>
    <w:rsid w:val="00CA0D81"/>
    <w:rsid w:val="00CA3049"/>
    <w:rsid w:val="00CB070B"/>
    <w:rsid w:val="00CB1DDC"/>
    <w:rsid w:val="00CB4FE7"/>
    <w:rsid w:val="00CB5594"/>
    <w:rsid w:val="00CC220F"/>
    <w:rsid w:val="00CC333E"/>
    <w:rsid w:val="00CC4ADA"/>
    <w:rsid w:val="00CC603E"/>
    <w:rsid w:val="00CC6247"/>
    <w:rsid w:val="00CD0057"/>
    <w:rsid w:val="00CD0FCB"/>
    <w:rsid w:val="00CD157B"/>
    <w:rsid w:val="00CD17CF"/>
    <w:rsid w:val="00CD23BA"/>
    <w:rsid w:val="00CD2C5C"/>
    <w:rsid w:val="00CD5F79"/>
    <w:rsid w:val="00CD71F8"/>
    <w:rsid w:val="00CE1642"/>
    <w:rsid w:val="00CE1D6F"/>
    <w:rsid w:val="00CE4114"/>
    <w:rsid w:val="00CE4FC3"/>
    <w:rsid w:val="00CE5CD6"/>
    <w:rsid w:val="00CE6BB0"/>
    <w:rsid w:val="00CE7F1F"/>
    <w:rsid w:val="00CF1D8F"/>
    <w:rsid w:val="00CF270E"/>
    <w:rsid w:val="00CF31FA"/>
    <w:rsid w:val="00CF717F"/>
    <w:rsid w:val="00CF78EC"/>
    <w:rsid w:val="00CF7ABC"/>
    <w:rsid w:val="00CF7D10"/>
    <w:rsid w:val="00D00175"/>
    <w:rsid w:val="00D00F50"/>
    <w:rsid w:val="00D05EF7"/>
    <w:rsid w:val="00D06544"/>
    <w:rsid w:val="00D06B6E"/>
    <w:rsid w:val="00D07614"/>
    <w:rsid w:val="00D1105A"/>
    <w:rsid w:val="00D12039"/>
    <w:rsid w:val="00D143D5"/>
    <w:rsid w:val="00D1472F"/>
    <w:rsid w:val="00D15023"/>
    <w:rsid w:val="00D1568A"/>
    <w:rsid w:val="00D15ADE"/>
    <w:rsid w:val="00D15B6A"/>
    <w:rsid w:val="00D169CC"/>
    <w:rsid w:val="00D2413A"/>
    <w:rsid w:val="00D24773"/>
    <w:rsid w:val="00D2731A"/>
    <w:rsid w:val="00D30216"/>
    <w:rsid w:val="00D30C89"/>
    <w:rsid w:val="00D311A5"/>
    <w:rsid w:val="00D315BE"/>
    <w:rsid w:val="00D31B7B"/>
    <w:rsid w:val="00D352C6"/>
    <w:rsid w:val="00D35F33"/>
    <w:rsid w:val="00D4003E"/>
    <w:rsid w:val="00D42A12"/>
    <w:rsid w:val="00D455F5"/>
    <w:rsid w:val="00D47206"/>
    <w:rsid w:val="00D51159"/>
    <w:rsid w:val="00D51973"/>
    <w:rsid w:val="00D53911"/>
    <w:rsid w:val="00D54A77"/>
    <w:rsid w:val="00D5753C"/>
    <w:rsid w:val="00D5777E"/>
    <w:rsid w:val="00D6123D"/>
    <w:rsid w:val="00D61862"/>
    <w:rsid w:val="00D63131"/>
    <w:rsid w:val="00D637E8"/>
    <w:rsid w:val="00D63BE4"/>
    <w:rsid w:val="00D6734B"/>
    <w:rsid w:val="00D70C20"/>
    <w:rsid w:val="00D72CDC"/>
    <w:rsid w:val="00D74309"/>
    <w:rsid w:val="00D76DB9"/>
    <w:rsid w:val="00D7704A"/>
    <w:rsid w:val="00D80895"/>
    <w:rsid w:val="00D80B5F"/>
    <w:rsid w:val="00D80C6C"/>
    <w:rsid w:val="00D8143E"/>
    <w:rsid w:val="00D81958"/>
    <w:rsid w:val="00D8706F"/>
    <w:rsid w:val="00D8746F"/>
    <w:rsid w:val="00D91F7A"/>
    <w:rsid w:val="00D93A7A"/>
    <w:rsid w:val="00D93F0B"/>
    <w:rsid w:val="00D9443F"/>
    <w:rsid w:val="00D95771"/>
    <w:rsid w:val="00D967EB"/>
    <w:rsid w:val="00D96C3A"/>
    <w:rsid w:val="00D974C7"/>
    <w:rsid w:val="00DA1CD2"/>
    <w:rsid w:val="00DA254C"/>
    <w:rsid w:val="00DA346E"/>
    <w:rsid w:val="00DA4880"/>
    <w:rsid w:val="00DA4A62"/>
    <w:rsid w:val="00DA6265"/>
    <w:rsid w:val="00DA77C9"/>
    <w:rsid w:val="00DB17CF"/>
    <w:rsid w:val="00DB2B2B"/>
    <w:rsid w:val="00DB38F2"/>
    <w:rsid w:val="00DB3C91"/>
    <w:rsid w:val="00DB3F37"/>
    <w:rsid w:val="00DB4A8E"/>
    <w:rsid w:val="00DB6AD6"/>
    <w:rsid w:val="00DB769A"/>
    <w:rsid w:val="00DC000A"/>
    <w:rsid w:val="00DC10F1"/>
    <w:rsid w:val="00DC2296"/>
    <w:rsid w:val="00DC2E37"/>
    <w:rsid w:val="00DC3BFA"/>
    <w:rsid w:val="00DC5D8F"/>
    <w:rsid w:val="00DC7D38"/>
    <w:rsid w:val="00DD1ADC"/>
    <w:rsid w:val="00DD2783"/>
    <w:rsid w:val="00DD3BE6"/>
    <w:rsid w:val="00DD525A"/>
    <w:rsid w:val="00DD5EB0"/>
    <w:rsid w:val="00DD7240"/>
    <w:rsid w:val="00DE03E2"/>
    <w:rsid w:val="00DE5F58"/>
    <w:rsid w:val="00DE6635"/>
    <w:rsid w:val="00DF1E80"/>
    <w:rsid w:val="00DF3228"/>
    <w:rsid w:val="00DF611D"/>
    <w:rsid w:val="00DF713C"/>
    <w:rsid w:val="00E01594"/>
    <w:rsid w:val="00E065BF"/>
    <w:rsid w:val="00E10B3A"/>
    <w:rsid w:val="00E10EDE"/>
    <w:rsid w:val="00E11670"/>
    <w:rsid w:val="00E12B8F"/>
    <w:rsid w:val="00E16152"/>
    <w:rsid w:val="00E1615B"/>
    <w:rsid w:val="00E167B6"/>
    <w:rsid w:val="00E17039"/>
    <w:rsid w:val="00E20B00"/>
    <w:rsid w:val="00E21367"/>
    <w:rsid w:val="00E21D1E"/>
    <w:rsid w:val="00E236A1"/>
    <w:rsid w:val="00E2375D"/>
    <w:rsid w:val="00E24171"/>
    <w:rsid w:val="00E24D0F"/>
    <w:rsid w:val="00E27BD2"/>
    <w:rsid w:val="00E3005F"/>
    <w:rsid w:val="00E30BA0"/>
    <w:rsid w:val="00E30BAF"/>
    <w:rsid w:val="00E312B6"/>
    <w:rsid w:val="00E328A8"/>
    <w:rsid w:val="00E34D4C"/>
    <w:rsid w:val="00E36DA0"/>
    <w:rsid w:val="00E37493"/>
    <w:rsid w:val="00E40C49"/>
    <w:rsid w:val="00E40F6C"/>
    <w:rsid w:val="00E4194E"/>
    <w:rsid w:val="00E42A11"/>
    <w:rsid w:val="00E43B55"/>
    <w:rsid w:val="00E456EF"/>
    <w:rsid w:val="00E46958"/>
    <w:rsid w:val="00E47615"/>
    <w:rsid w:val="00E508CD"/>
    <w:rsid w:val="00E50A09"/>
    <w:rsid w:val="00E55BA3"/>
    <w:rsid w:val="00E57623"/>
    <w:rsid w:val="00E6165C"/>
    <w:rsid w:val="00E63E20"/>
    <w:rsid w:val="00E64761"/>
    <w:rsid w:val="00E65832"/>
    <w:rsid w:val="00E65855"/>
    <w:rsid w:val="00E65B28"/>
    <w:rsid w:val="00E676FA"/>
    <w:rsid w:val="00E67C9B"/>
    <w:rsid w:val="00E71AD7"/>
    <w:rsid w:val="00E7470F"/>
    <w:rsid w:val="00E769EF"/>
    <w:rsid w:val="00E80720"/>
    <w:rsid w:val="00E81310"/>
    <w:rsid w:val="00E81E35"/>
    <w:rsid w:val="00E82B86"/>
    <w:rsid w:val="00E84552"/>
    <w:rsid w:val="00E857AE"/>
    <w:rsid w:val="00E910F9"/>
    <w:rsid w:val="00E923A4"/>
    <w:rsid w:val="00E92686"/>
    <w:rsid w:val="00E9296B"/>
    <w:rsid w:val="00E9632E"/>
    <w:rsid w:val="00EA1A70"/>
    <w:rsid w:val="00EA1AAC"/>
    <w:rsid w:val="00EA26DF"/>
    <w:rsid w:val="00EA29DA"/>
    <w:rsid w:val="00EA38C5"/>
    <w:rsid w:val="00EA4D40"/>
    <w:rsid w:val="00EA55FB"/>
    <w:rsid w:val="00EA561B"/>
    <w:rsid w:val="00EB22A0"/>
    <w:rsid w:val="00EC02CA"/>
    <w:rsid w:val="00EC0FC4"/>
    <w:rsid w:val="00EC1FD2"/>
    <w:rsid w:val="00EC2874"/>
    <w:rsid w:val="00EC7A2F"/>
    <w:rsid w:val="00ED10B5"/>
    <w:rsid w:val="00ED2753"/>
    <w:rsid w:val="00ED2CD9"/>
    <w:rsid w:val="00ED4186"/>
    <w:rsid w:val="00ED692D"/>
    <w:rsid w:val="00ED6B86"/>
    <w:rsid w:val="00ED71EB"/>
    <w:rsid w:val="00EE0F57"/>
    <w:rsid w:val="00EE1B31"/>
    <w:rsid w:val="00EE2767"/>
    <w:rsid w:val="00EE3532"/>
    <w:rsid w:val="00EE497E"/>
    <w:rsid w:val="00EE5A6E"/>
    <w:rsid w:val="00EE6C03"/>
    <w:rsid w:val="00EE6E79"/>
    <w:rsid w:val="00EE786C"/>
    <w:rsid w:val="00EF086A"/>
    <w:rsid w:val="00EF1682"/>
    <w:rsid w:val="00EF3553"/>
    <w:rsid w:val="00EF562F"/>
    <w:rsid w:val="00EF76E4"/>
    <w:rsid w:val="00F0195D"/>
    <w:rsid w:val="00F02B4F"/>
    <w:rsid w:val="00F02B72"/>
    <w:rsid w:val="00F03ACC"/>
    <w:rsid w:val="00F05232"/>
    <w:rsid w:val="00F07323"/>
    <w:rsid w:val="00F126F8"/>
    <w:rsid w:val="00F132A4"/>
    <w:rsid w:val="00F15418"/>
    <w:rsid w:val="00F15763"/>
    <w:rsid w:val="00F21384"/>
    <w:rsid w:val="00F24D51"/>
    <w:rsid w:val="00F261C9"/>
    <w:rsid w:val="00F2733F"/>
    <w:rsid w:val="00F302C1"/>
    <w:rsid w:val="00F30740"/>
    <w:rsid w:val="00F31569"/>
    <w:rsid w:val="00F319AB"/>
    <w:rsid w:val="00F32779"/>
    <w:rsid w:val="00F32990"/>
    <w:rsid w:val="00F339B9"/>
    <w:rsid w:val="00F33DD7"/>
    <w:rsid w:val="00F35039"/>
    <w:rsid w:val="00F37068"/>
    <w:rsid w:val="00F40420"/>
    <w:rsid w:val="00F42460"/>
    <w:rsid w:val="00F42624"/>
    <w:rsid w:val="00F42A59"/>
    <w:rsid w:val="00F433B5"/>
    <w:rsid w:val="00F43B1F"/>
    <w:rsid w:val="00F458A8"/>
    <w:rsid w:val="00F46040"/>
    <w:rsid w:val="00F46B60"/>
    <w:rsid w:val="00F50E32"/>
    <w:rsid w:val="00F524DA"/>
    <w:rsid w:val="00F5460F"/>
    <w:rsid w:val="00F54F14"/>
    <w:rsid w:val="00F603DB"/>
    <w:rsid w:val="00F625A0"/>
    <w:rsid w:val="00F62872"/>
    <w:rsid w:val="00F62BD2"/>
    <w:rsid w:val="00F64207"/>
    <w:rsid w:val="00F66797"/>
    <w:rsid w:val="00F66F23"/>
    <w:rsid w:val="00F705E7"/>
    <w:rsid w:val="00F713BC"/>
    <w:rsid w:val="00F71F71"/>
    <w:rsid w:val="00F721D0"/>
    <w:rsid w:val="00F726AF"/>
    <w:rsid w:val="00F749CB"/>
    <w:rsid w:val="00F74E72"/>
    <w:rsid w:val="00F77441"/>
    <w:rsid w:val="00F80A38"/>
    <w:rsid w:val="00F813CD"/>
    <w:rsid w:val="00F822DD"/>
    <w:rsid w:val="00F868A8"/>
    <w:rsid w:val="00F918B3"/>
    <w:rsid w:val="00F9225C"/>
    <w:rsid w:val="00F9505E"/>
    <w:rsid w:val="00F95A98"/>
    <w:rsid w:val="00FA0D49"/>
    <w:rsid w:val="00FA37AC"/>
    <w:rsid w:val="00FA61B3"/>
    <w:rsid w:val="00FA7DC9"/>
    <w:rsid w:val="00FA7E51"/>
    <w:rsid w:val="00FB0288"/>
    <w:rsid w:val="00FB686E"/>
    <w:rsid w:val="00FB7200"/>
    <w:rsid w:val="00FB7DFB"/>
    <w:rsid w:val="00FC11D8"/>
    <w:rsid w:val="00FC12D3"/>
    <w:rsid w:val="00FC4AB1"/>
    <w:rsid w:val="00FC523E"/>
    <w:rsid w:val="00FC63B9"/>
    <w:rsid w:val="00FD2E18"/>
    <w:rsid w:val="00FD3777"/>
    <w:rsid w:val="00FD3F77"/>
    <w:rsid w:val="00FD6C71"/>
    <w:rsid w:val="00FE2718"/>
    <w:rsid w:val="00FE3278"/>
    <w:rsid w:val="00FE3AB7"/>
    <w:rsid w:val="00FE4B4F"/>
    <w:rsid w:val="00FE687F"/>
    <w:rsid w:val="00FE6D65"/>
    <w:rsid w:val="00FE772B"/>
    <w:rsid w:val="00FF1241"/>
    <w:rsid w:val="00FF35EE"/>
    <w:rsid w:val="00FF3B03"/>
    <w:rsid w:val="04B575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FC63"/>
  <w15:docId w15:val="{F1E6F4E3-364B-49B2-94B2-834F6B1A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uiPriority="39" w:unhideWhenUsed="1"/>
    <w:lsdException w:name="toc 7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/>
    <w:lsdException w:name="footnote text" w:semiHidden="1" w:uiPriority="99" w:unhideWhenUsed="1"/>
    <w:lsdException w:name="annotation text" w:semiHidden="1" w:unhideWhenUsed="1"/>
    <w:lsdException w:name="header" w:unhideWhenUsed="1" w:qFormat="1"/>
    <w:lsdException w:name="footer" w:uiPriority="99" w:unhideWhenUsed="1"/>
    <w:lsdException w:name="index heading" w:semiHidden="1" w:uiPriority="99" w:unhideWhenUsed="1"/>
    <w:lsdException w:name="caption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unhideWhenUsed="1"/>
    <w:lsdException w:name="Intense Quote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rsid w:val="00895CDB"/>
    <w:rPr>
      <w:rFonts w:ascii="Times New Roman" w:eastAsia="华文楷体" w:hAnsi="Times New Roman" w:cs="Times New Roman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rsid w:val="00A81FF0"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rsid w:val="0048375D"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qFormat/>
    <w:rsid w:val="009759D3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rsid w:val="0048375D"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rsid w:val="0048375D"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rsid w:val="0048375D"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qFormat/>
    <w:rsid w:val="0048375D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rsid w:val="0048375D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rsid w:val="0048375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rsid w:val="0048375D"/>
    <w:pPr>
      <w:spacing w:before="120"/>
      <w:jc w:val="both"/>
    </w:pPr>
  </w:style>
  <w:style w:type="paragraph" w:styleId="33">
    <w:name w:val="List 3"/>
    <w:basedOn w:val="a1"/>
    <w:semiHidden/>
    <w:rsid w:val="0048375D"/>
    <w:pPr>
      <w:ind w:left="1080" w:hanging="360"/>
    </w:pPr>
  </w:style>
  <w:style w:type="paragraph" w:styleId="a5">
    <w:name w:val="annotation subject"/>
    <w:basedOn w:val="a6"/>
    <w:next w:val="a6"/>
    <w:link w:val="a7"/>
    <w:semiHidden/>
    <w:rsid w:val="0048375D"/>
    <w:rPr>
      <w:b/>
      <w:bCs/>
    </w:rPr>
  </w:style>
  <w:style w:type="paragraph" w:styleId="a6">
    <w:name w:val="annotation text"/>
    <w:basedOn w:val="a1"/>
    <w:link w:val="a8"/>
    <w:semiHidden/>
    <w:rsid w:val="0048375D"/>
    <w:rPr>
      <w:sz w:val="20"/>
    </w:rPr>
  </w:style>
  <w:style w:type="paragraph" w:styleId="TOC7">
    <w:name w:val="toc 7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a9">
    <w:name w:val="Body Text First Indent"/>
    <w:basedOn w:val="aa"/>
    <w:link w:val="ab"/>
    <w:semiHidden/>
    <w:rsid w:val="0048375D"/>
    <w:pPr>
      <w:ind w:firstLine="210"/>
    </w:pPr>
  </w:style>
  <w:style w:type="paragraph" w:styleId="aa">
    <w:name w:val="Body Text"/>
    <w:basedOn w:val="a1"/>
    <w:link w:val="ac"/>
    <w:semiHidden/>
    <w:rsid w:val="0048375D"/>
    <w:pPr>
      <w:spacing w:after="120"/>
    </w:pPr>
  </w:style>
  <w:style w:type="paragraph" w:styleId="2">
    <w:name w:val="List Number 2"/>
    <w:basedOn w:val="a1"/>
    <w:semiHidden/>
    <w:rsid w:val="0048375D"/>
    <w:pPr>
      <w:numPr>
        <w:numId w:val="2"/>
      </w:numPr>
    </w:pPr>
  </w:style>
  <w:style w:type="paragraph" w:styleId="ad">
    <w:name w:val="Note Heading"/>
    <w:basedOn w:val="a1"/>
    <w:next w:val="a1"/>
    <w:link w:val="ae"/>
    <w:semiHidden/>
    <w:rsid w:val="0048375D"/>
  </w:style>
  <w:style w:type="paragraph" w:styleId="40">
    <w:name w:val="List Bullet 4"/>
    <w:basedOn w:val="a1"/>
    <w:semiHidden/>
    <w:qFormat/>
    <w:rsid w:val="0048375D"/>
    <w:pPr>
      <w:numPr>
        <w:numId w:val="3"/>
      </w:numPr>
    </w:pPr>
  </w:style>
  <w:style w:type="paragraph" w:styleId="af">
    <w:name w:val="E-mail Signature"/>
    <w:basedOn w:val="a1"/>
    <w:link w:val="af0"/>
    <w:semiHidden/>
    <w:rsid w:val="0048375D"/>
  </w:style>
  <w:style w:type="paragraph" w:styleId="a">
    <w:name w:val="List Number"/>
    <w:basedOn w:val="a1"/>
    <w:semiHidden/>
    <w:rsid w:val="0048375D"/>
    <w:pPr>
      <w:numPr>
        <w:numId w:val="4"/>
      </w:numPr>
    </w:pPr>
  </w:style>
  <w:style w:type="paragraph" w:styleId="af1">
    <w:name w:val="Normal Indent"/>
    <w:basedOn w:val="a1"/>
    <w:rsid w:val="0048375D"/>
    <w:pPr>
      <w:ind w:left="720"/>
    </w:pPr>
  </w:style>
  <w:style w:type="paragraph" w:styleId="af2">
    <w:name w:val="caption"/>
    <w:basedOn w:val="a1"/>
    <w:next w:val="a1"/>
    <w:link w:val="af3"/>
    <w:qFormat/>
    <w:rsid w:val="0048375D"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rsid w:val="0048375D"/>
    <w:pPr>
      <w:numPr>
        <w:numId w:val="5"/>
      </w:numPr>
    </w:pPr>
  </w:style>
  <w:style w:type="paragraph" w:styleId="af4">
    <w:name w:val="envelope address"/>
    <w:basedOn w:val="a1"/>
    <w:semiHidden/>
    <w:rsid w:val="0048375D"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f5">
    <w:name w:val="Document Map"/>
    <w:basedOn w:val="a1"/>
    <w:link w:val="af6"/>
    <w:rsid w:val="0048375D"/>
    <w:rPr>
      <w:rFonts w:ascii="宋体" w:eastAsia="宋体"/>
      <w:sz w:val="18"/>
      <w:szCs w:val="18"/>
    </w:rPr>
  </w:style>
  <w:style w:type="paragraph" w:styleId="af7">
    <w:name w:val="Salutation"/>
    <w:basedOn w:val="a1"/>
    <w:next w:val="a1"/>
    <w:link w:val="af8"/>
    <w:semiHidden/>
    <w:rsid w:val="0048375D"/>
  </w:style>
  <w:style w:type="paragraph" w:styleId="34">
    <w:name w:val="Body Text 3"/>
    <w:basedOn w:val="a1"/>
    <w:link w:val="35"/>
    <w:semiHidden/>
    <w:rsid w:val="0048375D"/>
    <w:pPr>
      <w:spacing w:after="120"/>
    </w:pPr>
    <w:rPr>
      <w:sz w:val="16"/>
      <w:szCs w:val="16"/>
    </w:rPr>
  </w:style>
  <w:style w:type="paragraph" w:styleId="af9">
    <w:name w:val="Closing"/>
    <w:basedOn w:val="a1"/>
    <w:link w:val="afa"/>
    <w:semiHidden/>
    <w:rsid w:val="0048375D"/>
    <w:pPr>
      <w:ind w:left="4320"/>
    </w:pPr>
  </w:style>
  <w:style w:type="paragraph" w:styleId="30">
    <w:name w:val="List Bullet 3"/>
    <w:basedOn w:val="a1"/>
    <w:semiHidden/>
    <w:rsid w:val="0048375D"/>
    <w:pPr>
      <w:numPr>
        <w:numId w:val="6"/>
      </w:numPr>
    </w:pPr>
  </w:style>
  <w:style w:type="paragraph" w:styleId="afb">
    <w:name w:val="Body Text Indent"/>
    <w:basedOn w:val="a1"/>
    <w:link w:val="afc"/>
    <w:semiHidden/>
    <w:rsid w:val="0048375D"/>
    <w:pPr>
      <w:spacing w:after="120"/>
      <w:ind w:left="360"/>
    </w:pPr>
  </w:style>
  <w:style w:type="paragraph" w:styleId="3">
    <w:name w:val="List Number 3"/>
    <w:basedOn w:val="a1"/>
    <w:semiHidden/>
    <w:rsid w:val="0048375D"/>
    <w:pPr>
      <w:numPr>
        <w:numId w:val="7"/>
      </w:numPr>
    </w:pPr>
  </w:style>
  <w:style w:type="paragraph" w:styleId="23">
    <w:name w:val="List 2"/>
    <w:basedOn w:val="a1"/>
    <w:semiHidden/>
    <w:rsid w:val="0048375D"/>
    <w:pPr>
      <w:ind w:left="720" w:hanging="360"/>
    </w:pPr>
  </w:style>
  <w:style w:type="paragraph" w:styleId="afd">
    <w:name w:val="List Continue"/>
    <w:basedOn w:val="a1"/>
    <w:semiHidden/>
    <w:rsid w:val="0048375D"/>
    <w:pPr>
      <w:spacing w:after="120"/>
      <w:ind w:left="360"/>
    </w:pPr>
  </w:style>
  <w:style w:type="paragraph" w:styleId="afe">
    <w:name w:val="Block Text"/>
    <w:basedOn w:val="a1"/>
    <w:semiHidden/>
    <w:rsid w:val="0048375D"/>
    <w:pPr>
      <w:spacing w:after="120"/>
      <w:ind w:left="1440" w:right="1440"/>
    </w:pPr>
  </w:style>
  <w:style w:type="paragraph" w:styleId="20">
    <w:name w:val="List Bullet 2"/>
    <w:basedOn w:val="a1"/>
    <w:semiHidden/>
    <w:rsid w:val="0048375D"/>
    <w:pPr>
      <w:numPr>
        <w:numId w:val="8"/>
      </w:numPr>
    </w:pPr>
  </w:style>
  <w:style w:type="paragraph" w:styleId="HTML">
    <w:name w:val="HTML Address"/>
    <w:basedOn w:val="a1"/>
    <w:link w:val="HTML0"/>
    <w:semiHidden/>
    <w:rsid w:val="0048375D"/>
    <w:rPr>
      <w:i/>
      <w:iCs/>
    </w:rPr>
  </w:style>
  <w:style w:type="paragraph" w:styleId="TOC5">
    <w:name w:val="toc 5"/>
    <w:basedOn w:val="a1"/>
    <w:next w:val="a1"/>
    <w:uiPriority w:val="39"/>
    <w:rsid w:val="0048375D"/>
    <w:pPr>
      <w:ind w:left="960"/>
    </w:pPr>
    <w:rPr>
      <w:rFonts w:eastAsia="宋体"/>
      <w:lang w:eastAsia="zh-CN"/>
    </w:rPr>
  </w:style>
  <w:style w:type="paragraph" w:styleId="TOC3">
    <w:name w:val="toc 3"/>
    <w:basedOn w:val="TOC2"/>
    <w:next w:val="a1"/>
    <w:uiPriority w:val="39"/>
    <w:qFormat/>
    <w:rsid w:val="0048375D"/>
    <w:pPr>
      <w:ind w:left="2126" w:hanging="992"/>
    </w:pPr>
  </w:style>
  <w:style w:type="paragraph" w:styleId="TOC2">
    <w:name w:val="toc 2"/>
    <w:basedOn w:val="TOC1"/>
    <w:next w:val="a1"/>
    <w:uiPriority w:val="39"/>
    <w:qFormat/>
    <w:rsid w:val="0048375D"/>
    <w:pPr>
      <w:ind w:left="1134" w:hanging="709"/>
    </w:pPr>
  </w:style>
  <w:style w:type="paragraph" w:styleId="TOC1">
    <w:name w:val="toc 1"/>
    <w:basedOn w:val="a1"/>
    <w:next w:val="a1"/>
    <w:link w:val="TOC10"/>
    <w:uiPriority w:val="39"/>
    <w:qFormat/>
    <w:rsid w:val="002B2A78"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noProof/>
      <w:sz w:val="22"/>
      <w:lang w:val="en-GB" w:eastAsia="zh-CN"/>
    </w:rPr>
  </w:style>
  <w:style w:type="paragraph" w:styleId="aff">
    <w:name w:val="Plain Text"/>
    <w:basedOn w:val="a1"/>
    <w:link w:val="aff0"/>
    <w:semiHidden/>
    <w:rsid w:val="0048375D"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rsid w:val="0048375D"/>
    <w:pPr>
      <w:numPr>
        <w:numId w:val="9"/>
      </w:numPr>
    </w:pPr>
  </w:style>
  <w:style w:type="paragraph" w:styleId="4">
    <w:name w:val="List Number 4"/>
    <w:basedOn w:val="a1"/>
    <w:semiHidden/>
    <w:rsid w:val="0048375D"/>
    <w:pPr>
      <w:numPr>
        <w:numId w:val="10"/>
      </w:numPr>
    </w:pPr>
  </w:style>
  <w:style w:type="paragraph" w:styleId="TOC8">
    <w:name w:val="toc 8"/>
    <w:basedOn w:val="a1"/>
    <w:next w:val="a1"/>
    <w:uiPriority w:val="39"/>
    <w:rsid w:val="0048375D"/>
    <w:pPr>
      <w:ind w:left="1680"/>
    </w:pPr>
    <w:rPr>
      <w:rFonts w:eastAsia="宋体"/>
      <w:lang w:eastAsia="zh-CN"/>
    </w:rPr>
  </w:style>
  <w:style w:type="paragraph" w:styleId="aff1">
    <w:name w:val="Date"/>
    <w:basedOn w:val="a1"/>
    <w:next w:val="a1"/>
    <w:link w:val="aff2"/>
    <w:semiHidden/>
    <w:rsid w:val="0048375D"/>
  </w:style>
  <w:style w:type="paragraph" w:styleId="24">
    <w:name w:val="Body Text Indent 2"/>
    <w:basedOn w:val="a1"/>
    <w:link w:val="25"/>
    <w:semiHidden/>
    <w:rsid w:val="0048375D"/>
    <w:pPr>
      <w:spacing w:after="120" w:line="480" w:lineRule="auto"/>
      <w:ind w:left="360"/>
    </w:pPr>
  </w:style>
  <w:style w:type="paragraph" w:styleId="aff3">
    <w:name w:val="endnote text"/>
    <w:basedOn w:val="a1"/>
    <w:link w:val="aff4"/>
    <w:semiHidden/>
    <w:rsid w:val="0048375D"/>
    <w:pPr>
      <w:spacing w:before="80" w:after="60"/>
      <w:ind w:left="567" w:hanging="567"/>
    </w:pPr>
  </w:style>
  <w:style w:type="paragraph" w:styleId="54">
    <w:name w:val="List Continue 5"/>
    <w:basedOn w:val="a1"/>
    <w:semiHidden/>
    <w:rsid w:val="0048375D"/>
    <w:pPr>
      <w:spacing w:after="120"/>
      <w:ind w:left="1800"/>
    </w:pPr>
  </w:style>
  <w:style w:type="paragraph" w:styleId="aff5">
    <w:name w:val="Balloon Text"/>
    <w:basedOn w:val="a1"/>
    <w:link w:val="aff6"/>
    <w:semiHidden/>
    <w:rsid w:val="0048375D"/>
    <w:rPr>
      <w:rFonts w:ascii="Tahoma" w:hAnsi="Tahoma" w:cs="Tahoma"/>
      <w:sz w:val="16"/>
      <w:szCs w:val="16"/>
    </w:rPr>
  </w:style>
  <w:style w:type="paragraph" w:styleId="aff7">
    <w:name w:val="footer"/>
    <w:basedOn w:val="a1"/>
    <w:link w:val="aff8"/>
    <w:uiPriority w:val="99"/>
    <w:unhideWhenUsed/>
    <w:rsid w:val="004837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9">
    <w:name w:val="envelope return"/>
    <w:basedOn w:val="a1"/>
    <w:semiHidden/>
    <w:rsid w:val="0048375D"/>
    <w:rPr>
      <w:rFonts w:ascii="Arial" w:hAnsi="Arial" w:cs="Arial"/>
      <w:sz w:val="20"/>
    </w:rPr>
  </w:style>
  <w:style w:type="paragraph" w:styleId="26">
    <w:name w:val="Body Text First Indent 2"/>
    <w:basedOn w:val="afb"/>
    <w:link w:val="27"/>
    <w:semiHidden/>
    <w:rsid w:val="0048375D"/>
    <w:pPr>
      <w:ind w:firstLine="210"/>
    </w:pPr>
  </w:style>
  <w:style w:type="paragraph" w:styleId="affa">
    <w:name w:val="header"/>
    <w:basedOn w:val="a1"/>
    <w:link w:val="affb"/>
    <w:unhideWhenUsed/>
    <w:qFormat/>
    <w:rsid w:val="004837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c">
    <w:name w:val="Signature"/>
    <w:basedOn w:val="a1"/>
    <w:link w:val="affd"/>
    <w:semiHidden/>
    <w:rsid w:val="0048375D"/>
    <w:pPr>
      <w:ind w:left="4320"/>
    </w:pPr>
  </w:style>
  <w:style w:type="paragraph" w:styleId="43">
    <w:name w:val="List Continue 4"/>
    <w:basedOn w:val="a1"/>
    <w:semiHidden/>
    <w:rsid w:val="0048375D"/>
    <w:pPr>
      <w:spacing w:after="120"/>
      <w:ind w:left="1440"/>
    </w:pPr>
  </w:style>
  <w:style w:type="paragraph" w:styleId="TOC4">
    <w:name w:val="toc 4"/>
    <w:basedOn w:val="a1"/>
    <w:next w:val="a1"/>
    <w:uiPriority w:val="39"/>
    <w:rsid w:val="0048375D"/>
    <w:pPr>
      <w:ind w:left="720"/>
    </w:pPr>
    <w:rPr>
      <w:rFonts w:eastAsia="宋体"/>
      <w:lang w:eastAsia="zh-CN"/>
    </w:rPr>
  </w:style>
  <w:style w:type="paragraph" w:styleId="affe">
    <w:name w:val="Subtitle"/>
    <w:basedOn w:val="a1"/>
    <w:link w:val="afff"/>
    <w:qFormat/>
    <w:rsid w:val="0048375D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rsid w:val="0048375D"/>
    <w:pPr>
      <w:numPr>
        <w:numId w:val="11"/>
      </w:numPr>
    </w:pPr>
  </w:style>
  <w:style w:type="paragraph" w:styleId="afff0">
    <w:name w:val="List"/>
    <w:basedOn w:val="a1"/>
    <w:semiHidden/>
    <w:rsid w:val="0048375D"/>
    <w:pPr>
      <w:ind w:left="360" w:hanging="360"/>
    </w:pPr>
  </w:style>
  <w:style w:type="paragraph" w:styleId="TOC6">
    <w:name w:val="toc 6"/>
    <w:basedOn w:val="a1"/>
    <w:next w:val="a1"/>
    <w:uiPriority w:val="39"/>
    <w:rsid w:val="0048375D"/>
    <w:pPr>
      <w:tabs>
        <w:tab w:val="right" w:leader="dot" w:pos="9061"/>
      </w:tabs>
      <w:spacing w:after="72"/>
      <w:ind w:left="2126" w:right="454" w:hanging="2126"/>
    </w:pPr>
  </w:style>
  <w:style w:type="paragraph" w:styleId="55">
    <w:name w:val="List 5"/>
    <w:basedOn w:val="a1"/>
    <w:semiHidden/>
    <w:rsid w:val="0048375D"/>
    <w:pPr>
      <w:ind w:left="1800" w:hanging="360"/>
    </w:pPr>
  </w:style>
  <w:style w:type="paragraph" w:styleId="36">
    <w:name w:val="Body Text Indent 3"/>
    <w:basedOn w:val="a1"/>
    <w:link w:val="37"/>
    <w:semiHidden/>
    <w:rsid w:val="0048375D"/>
    <w:pPr>
      <w:spacing w:after="120"/>
      <w:ind w:left="360"/>
    </w:pPr>
    <w:rPr>
      <w:sz w:val="16"/>
      <w:szCs w:val="16"/>
    </w:rPr>
  </w:style>
  <w:style w:type="paragraph" w:styleId="TOC9">
    <w:name w:val="toc 9"/>
    <w:basedOn w:val="a1"/>
    <w:next w:val="a1"/>
    <w:uiPriority w:val="39"/>
    <w:rsid w:val="0048375D"/>
    <w:pPr>
      <w:ind w:left="1920"/>
    </w:pPr>
    <w:rPr>
      <w:rFonts w:eastAsia="宋体"/>
      <w:lang w:eastAsia="zh-CN"/>
    </w:rPr>
  </w:style>
  <w:style w:type="paragraph" w:styleId="28">
    <w:name w:val="Body Text 2"/>
    <w:basedOn w:val="a1"/>
    <w:link w:val="29"/>
    <w:semiHidden/>
    <w:rsid w:val="0048375D"/>
    <w:pPr>
      <w:spacing w:after="120" w:line="480" w:lineRule="auto"/>
    </w:pPr>
  </w:style>
  <w:style w:type="paragraph" w:styleId="44">
    <w:name w:val="List 4"/>
    <w:basedOn w:val="a1"/>
    <w:semiHidden/>
    <w:rsid w:val="0048375D"/>
    <w:pPr>
      <w:ind w:left="1440" w:hanging="360"/>
    </w:pPr>
  </w:style>
  <w:style w:type="paragraph" w:styleId="2a">
    <w:name w:val="List Continue 2"/>
    <w:basedOn w:val="a1"/>
    <w:semiHidden/>
    <w:rsid w:val="0048375D"/>
    <w:pPr>
      <w:spacing w:after="120"/>
      <w:ind w:left="720"/>
    </w:pPr>
  </w:style>
  <w:style w:type="paragraph" w:styleId="afff1">
    <w:name w:val="Message Header"/>
    <w:basedOn w:val="a1"/>
    <w:link w:val="afff2"/>
    <w:semiHidden/>
    <w:rsid w:val="0048375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rsid w:val="0048375D"/>
    <w:rPr>
      <w:rFonts w:ascii="Courier New" w:hAnsi="Courier New" w:cs="Courier New"/>
      <w:sz w:val="20"/>
    </w:rPr>
  </w:style>
  <w:style w:type="paragraph" w:styleId="afff3">
    <w:name w:val="Normal (Web)"/>
    <w:basedOn w:val="a1"/>
    <w:uiPriority w:val="99"/>
    <w:semiHidden/>
    <w:rsid w:val="0048375D"/>
  </w:style>
  <w:style w:type="paragraph" w:styleId="38">
    <w:name w:val="List Continue 3"/>
    <w:basedOn w:val="a1"/>
    <w:semiHidden/>
    <w:rsid w:val="0048375D"/>
    <w:pPr>
      <w:spacing w:after="120"/>
      <w:ind w:left="1080"/>
    </w:pPr>
  </w:style>
  <w:style w:type="paragraph" w:styleId="afff4">
    <w:name w:val="Title"/>
    <w:basedOn w:val="a1"/>
    <w:link w:val="afff5"/>
    <w:qFormat/>
    <w:rsid w:val="0048375D"/>
    <w:pPr>
      <w:keepNext/>
      <w:spacing w:before="720" w:after="1320"/>
      <w:jc w:val="center"/>
    </w:pPr>
    <w:rPr>
      <w:rFonts w:ascii="Arial" w:hAnsi="Arial"/>
      <w:b/>
      <w:sz w:val="32"/>
    </w:rPr>
  </w:style>
  <w:style w:type="character" w:styleId="afff6">
    <w:name w:val="Strong"/>
    <w:qFormat/>
    <w:rsid w:val="0048375D"/>
    <w:rPr>
      <w:b/>
      <w:bCs/>
    </w:rPr>
  </w:style>
  <w:style w:type="character" w:styleId="afff7">
    <w:name w:val="endnote reference"/>
    <w:semiHidden/>
    <w:rsid w:val="0048375D"/>
    <w:rPr>
      <w:vertAlign w:val="baseline"/>
    </w:rPr>
  </w:style>
  <w:style w:type="character" w:styleId="afff8">
    <w:name w:val="page number"/>
    <w:basedOn w:val="a2"/>
    <w:semiHidden/>
    <w:rsid w:val="0048375D"/>
  </w:style>
  <w:style w:type="character" w:styleId="afff9">
    <w:name w:val="FollowedHyperlink"/>
    <w:basedOn w:val="a2"/>
    <w:uiPriority w:val="99"/>
    <w:semiHidden/>
    <w:unhideWhenUsed/>
    <w:rsid w:val="0048375D"/>
    <w:rPr>
      <w:color w:val="800080" w:themeColor="followedHyperlink"/>
      <w:u w:val="single"/>
    </w:rPr>
  </w:style>
  <w:style w:type="character" w:styleId="afffa">
    <w:name w:val="Emphasis"/>
    <w:qFormat/>
    <w:rsid w:val="0048375D"/>
    <w:rPr>
      <w:i/>
      <w:iCs/>
    </w:rPr>
  </w:style>
  <w:style w:type="character" w:styleId="afffb">
    <w:name w:val="line number"/>
    <w:basedOn w:val="a2"/>
    <w:semiHidden/>
    <w:rsid w:val="0048375D"/>
  </w:style>
  <w:style w:type="character" w:styleId="HTML3">
    <w:name w:val="HTML Definition"/>
    <w:semiHidden/>
    <w:rsid w:val="0048375D"/>
    <w:rPr>
      <w:i/>
      <w:iCs/>
    </w:rPr>
  </w:style>
  <w:style w:type="character" w:styleId="HTML4">
    <w:name w:val="HTML Typewriter"/>
    <w:semiHidden/>
    <w:rsid w:val="0048375D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rsid w:val="0048375D"/>
  </w:style>
  <w:style w:type="character" w:styleId="HTML6">
    <w:name w:val="HTML Variable"/>
    <w:semiHidden/>
    <w:rsid w:val="0048375D"/>
    <w:rPr>
      <w:i/>
      <w:iCs/>
    </w:rPr>
  </w:style>
  <w:style w:type="character" w:styleId="afffc">
    <w:name w:val="Hyperlink"/>
    <w:uiPriority w:val="99"/>
    <w:rsid w:val="0048375D"/>
    <w:rPr>
      <w:color w:val="0000FF"/>
      <w:u w:val="single"/>
    </w:rPr>
  </w:style>
  <w:style w:type="character" w:styleId="HTML7">
    <w:name w:val="HTML Code"/>
    <w:semiHidden/>
    <w:rsid w:val="0048375D"/>
    <w:rPr>
      <w:rFonts w:ascii="Courier New" w:hAnsi="Courier New" w:cs="Courier New"/>
      <w:sz w:val="20"/>
      <w:szCs w:val="20"/>
    </w:rPr>
  </w:style>
  <w:style w:type="character" w:styleId="afffd">
    <w:name w:val="annotation reference"/>
    <w:semiHidden/>
    <w:rsid w:val="0048375D"/>
    <w:rPr>
      <w:sz w:val="16"/>
    </w:rPr>
  </w:style>
  <w:style w:type="character" w:styleId="HTML8">
    <w:name w:val="HTML Cite"/>
    <w:semiHidden/>
    <w:rsid w:val="0048375D"/>
    <w:rPr>
      <w:i/>
      <w:iCs/>
    </w:rPr>
  </w:style>
  <w:style w:type="character" w:styleId="HTML9">
    <w:name w:val="HTML Keyboard"/>
    <w:semiHidden/>
    <w:rsid w:val="0048375D"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sid w:val="0048375D"/>
    <w:rPr>
      <w:rFonts w:ascii="Courier New" w:hAnsi="Courier New" w:cs="Courier New"/>
    </w:rPr>
  </w:style>
  <w:style w:type="table" w:styleId="afffe">
    <w:name w:val="Table Grid"/>
    <w:basedOn w:val="a3"/>
    <w:qFormat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3"/>
    <w:semiHidden/>
    <w:rsid w:val="0048375D"/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rsid w:val="0048375D"/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4">
    <w:name w:val="Table Classic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lassic 2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lassic 3"/>
    <w:basedOn w:val="a3"/>
    <w:semiHidden/>
    <w:rsid w:val="0048375D"/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5">
    <w:name w:val="Table Simple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d">
    <w:name w:val="Table Simple 2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b">
    <w:name w:val="Table Simple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e">
    <w:name w:val="Table Subtle 2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3D effects 1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">
    <w:name w:val="Table 3D effects 2"/>
    <w:basedOn w:val="a3"/>
    <w:semiHidden/>
    <w:rsid w:val="0048375D"/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c">
    <w:name w:val="Table 3D effects 3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List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0">
    <w:name w:val="Table List 2"/>
    <w:basedOn w:val="a3"/>
    <w:semiHidden/>
    <w:rsid w:val="0048375D"/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List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6">
    <w:name w:val="Table List 4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List 7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1">
    <w:name w:val="Table List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Columns 2"/>
    <w:basedOn w:val="a3"/>
    <w:semiHidden/>
    <w:rsid w:val="0048375D"/>
    <w:rPr>
      <w:rFonts w:ascii="Times New Roman" w:eastAsia="宋体" w:hAnsi="Times New Roman" w:cs="Times New Roman"/>
      <w:b/>
      <w:bCs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Columns 3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7">
    <w:name w:val="Table Columns 4"/>
    <w:basedOn w:val="a3"/>
    <w:semiHidden/>
    <w:rsid w:val="0048375D"/>
    <w:rPr>
      <w:rFonts w:ascii="Times New Roman" w:eastAsia="宋体" w:hAnsi="Times New Roman" w:cs="Times New Roman"/>
    </w:rPr>
    <w:tblPr/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3"/>
    <w:semiHidden/>
    <w:rsid w:val="0048375D"/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Grid 3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3"/>
    <w:semiHidden/>
    <w:rsid w:val="0048375D"/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Grid 7"/>
    <w:basedOn w:val="a3"/>
    <w:semiHidden/>
    <w:rsid w:val="0048375D"/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2">
    <w:name w:val="Table Grid 8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b">
    <w:name w:val="Table Web 1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3">
    <w:name w:val="Table Web 2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0">
    <w:name w:val="Table Web 3"/>
    <w:basedOn w:val="a3"/>
    <w:semiHidden/>
    <w:rsid w:val="0048375D"/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rsid w:val="0048375D"/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customStyle="1" w:styleId="affb">
    <w:name w:val="页眉 字符"/>
    <w:basedOn w:val="a2"/>
    <w:link w:val="affa"/>
    <w:uiPriority w:val="99"/>
    <w:qFormat/>
    <w:rsid w:val="0048375D"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sid w:val="0048375D"/>
    <w:rPr>
      <w:sz w:val="18"/>
      <w:szCs w:val="18"/>
    </w:rPr>
  </w:style>
  <w:style w:type="character" w:customStyle="1" w:styleId="12">
    <w:name w:val="标题 1 字符"/>
    <w:basedOn w:val="a2"/>
    <w:link w:val="1"/>
    <w:rsid w:val="0048375D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22">
    <w:name w:val="标题 2 字符"/>
    <w:basedOn w:val="a2"/>
    <w:link w:val="21"/>
    <w:rsid w:val="0048375D"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rsid w:val="009759D3"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rsid w:val="0048375D"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rsid w:val="0048375D"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70">
    <w:name w:val="标题 7 字符"/>
    <w:basedOn w:val="a2"/>
    <w:link w:val="7"/>
    <w:rsid w:val="0048375D"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rsid w:val="0048375D"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rsid w:val="0048375D"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rsid w:val="0048375D"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rsid w:val="0048375D"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rsid w:val="0048375D"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rsid w:val="0048375D"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rsid w:val="0048375D"/>
    <w:pPr>
      <w:spacing w:before="240"/>
      <w:jc w:val="left"/>
    </w:pPr>
    <w:rPr>
      <w:sz w:val="24"/>
    </w:rPr>
  </w:style>
  <w:style w:type="character" w:customStyle="1" w:styleId="aff4">
    <w:name w:val="尾注文本 字符"/>
    <w:basedOn w:val="a2"/>
    <w:link w:val="aff3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rsid w:val="0048375D"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rsid w:val="0048375D"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rsid w:val="0048375D"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rsid w:val="0048375D"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rsid w:val="0048375D"/>
    <w:pPr>
      <w:spacing w:before="80" w:after="60"/>
    </w:pPr>
  </w:style>
  <w:style w:type="paragraph" w:customStyle="1" w:styleId="Releasedate">
    <w:name w:val="Releasedate"/>
    <w:basedOn w:val="Docstatus"/>
    <w:rsid w:val="0048375D"/>
  </w:style>
  <w:style w:type="paragraph" w:customStyle="1" w:styleId="Table">
    <w:name w:val="Table"/>
    <w:basedOn w:val="Nottoc-headings"/>
    <w:rsid w:val="00D72CDC"/>
    <w:pPr>
      <w:keepNext w:val="0"/>
      <w:tabs>
        <w:tab w:val="left" w:pos="284"/>
      </w:tabs>
      <w:spacing w:before="40" w:after="20"/>
      <w:ind w:left="0" w:firstLine="0"/>
    </w:pPr>
    <w:rPr>
      <w:rFonts w:eastAsia="楷体"/>
      <w:b w:val="0"/>
      <w:sz w:val="21"/>
    </w:rPr>
  </w:style>
  <w:style w:type="character" w:customStyle="1" w:styleId="afff5">
    <w:name w:val="标题 字符"/>
    <w:basedOn w:val="a2"/>
    <w:link w:val="afff4"/>
    <w:rsid w:val="0048375D"/>
    <w:rPr>
      <w:rFonts w:ascii="Arial" w:eastAsia="华文楷体" w:hAnsi="Arial" w:cs="Times New Roman"/>
      <w:b/>
      <w:kern w:val="0"/>
      <w:sz w:val="32"/>
      <w:szCs w:val="24"/>
      <w:lang w:eastAsia="en-US"/>
    </w:rPr>
  </w:style>
  <w:style w:type="paragraph" w:customStyle="1" w:styleId="Listlevel2">
    <w:name w:val="List level 2"/>
    <w:basedOn w:val="Listlevel1"/>
    <w:rsid w:val="0048375D"/>
    <w:pPr>
      <w:ind w:left="850"/>
    </w:pPr>
  </w:style>
  <w:style w:type="paragraph" w:customStyle="1" w:styleId="Firstpageinfo">
    <w:name w:val="Firstpageinfo"/>
    <w:basedOn w:val="51"/>
    <w:rsid w:val="0048375D"/>
    <w:pPr>
      <w:numPr>
        <w:ilvl w:val="0"/>
        <w:numId w:val="0"/>
      </w:numPr>
      <w:outlineLvl w:val="9"/>
    </w:pPr>
  </w:style>
  <w:style w:type="character" w:customStyle="1" w:styleId="a8">
    <w:name w:val="批注文字 字符"/>
    <w:basedOn w:val="a2"/>
    <w:link w:val="a6"/>
    <w:semiHidden/>
    <w:rsid w:val="0048375D"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rsid w:val="0048375D"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rsid w:val="0048375D"/>
    <w:rPr>
      <w:rFonts w:ascii="Arial" w:hAnsi="Arial"/>
      <w:sz w:val="20"/>
    </w:rPr>
  </w:style>
  <w:style w:type="character" w:customStyle="1" w:styleId="aff0">
    <w:name w:val="纯文本 字符"/>
    <w:basedOn w:val="a2"/>
    <w:link w:val="aff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rsid w:val="0048375D"/>
    <w:rPr>
      <w:rFonts w:ascii="Courier New" w:eastAsia="宋体" w:hAnsi="Courier New" w:cs="Times New Roman"/>
      <w:spacing w:val="-10"/>
      <w:lang w:eastAsia="en-US"/>
    </w:rPr>
  </w:style>
  <w:style w:type="paragraph" w:customStyle="1" w:styleId="TOCEntry">
    <w:name w:val="TOC Entry"/>
    <w:basedOn w:val="21"/>
    <w:next w:val="Text"/>
    <w:rsid w:val="0048375D"/>
    <w:pPr>
      <w:numPr>
        <w:ilvl w:val="0"/>
        <w:numId w:val="0"/>
      </w:numPr>
    </w:pPr>
  </w:style>
  <w:style w:type="character" w:customStyle="1" w:styleId="ac">
    <w:name w:val="正文文本 字符"/>
    <w:basedOn w:val="a2"/>
    <w:link w:val="aa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9">
    <w:name w:val="正文文本 2 字符"/>
    <w:basedOn w:val="a2"/>
    <w:link w:val="28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b">
    <w:name w:val="正文文本首行缩进 字符"/>
    <w:basedOn w:val="ac"/>
    <w:link w:val="a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c">
    <w:name w:val="正文文本缩进 字符"/>
    <w:basedOn w:val="a2"/>
    <w:link w:val="afb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7">
    <w:name w:val="正文文本首行缩进 2 字符"/>
    <w:basedOn w:val="afc"/>
    <w:link w:val="26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5">
    <w:name w:val="正文文本缩进 2 字符"/>
    <w:basedOn w:val="a2"/>
    <w:link w:val="24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7">
    <w:name w:val="正文文本缩进 3 字符"/>
    <w:basedOn w:val="a2"/>
    <w:link w:val="36"/>
    <w:semiHidden/>
    <w:rsid w:val="0048375D"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a">
    <w:name w:val="结束语 字符"/>
    <w:basedOn w:val="a2"/>
    <w:link w:val="af9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2">
    <w:name w:val="日期 字符"/>
    <w:basedOn w:val="a2"/>
    <w:link w:val="aff1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0">
    <w:name w:val="电子邮件签名 字符"/>
    <w:basedOn w:val="a2"/>
    <w:link w:val="af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rsid w:val="0048375D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rsid w:val="0048375D"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rsid w:val="0048375D"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character" w:customStyle="1" w:styleId="afff2">
    <w:name w:val="信息标题 字符"/>
    <w:basedOn w:val="a2"/>
    <w:link w:val="afff1"/>
    <w:semiHidden/>
    <w:rsid w:val="0048375D"/>
    <w:rPr>
      <w:rFonts w:ascii="Arial" w:eastAsia="华文楷体" w:hAnsi="Arial" w:cs="Arial"/>
      <w:kern w:val="0"/>
      <w:sz w:val="24"/>
      <w:szCs w:val="24"/>
      <w:shd w:val="pct20" w:color="auto" w:fill="auto"/>
      <w:lang w:eastAsia="en-US"/>
    </w:rPr>
  </w:style>
  <w:style w:type="character" w:customStyle="1" w:styleId="ae">
    <w:name w:val="注释标题 字符"/>
    <w:basedOn w:val="a2"/>
    <w:link w:val="ad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8">
    <w:name w:val="称呼 字符"/>
    <w:basedOn w:val="a2"/>
    <w:link w:val="af7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d">
    <w:name w:val="签名 字符"/>
    <w:basedOn w:val="a2"/>
    <w:link w:val="affc"/>
    <w:semiHidden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f">
    <w:name w:val="副标题 字符"/>
    <w:basedOn w:val="a2"/>
    <w:link w:val="affe"/>
    <w:rsid w:val="0048375D"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7">
    <w:name w:val="批注主题 字符"/>
    <w:basedOn w:val="a8"/>
    <w:link w:val="a5"/>
    <w:semiHidden/>
    <w:rsid w:val="0048375D"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6">
    <w:name w:val="批注框文本 字符"/>
    <w:basedOn w:val="a2"/>
    <w:link w:val="aff5"/>
    <w:semiHidden/>
    <w:rsid w:val="0048375D"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rsid w:val="0048375D"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rsid w:val="0048375D"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rsid w:val="0048375D"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rsid w:val="0048375D"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rsid w:val="0048375D"/>
    <w:rPr>
      <w:rFonts w:eastAsia="MS Mincho"/>
      <w:sz w:val="21"/>
      <w:szCs w:val="21"/>
    </w:rPr>
  </w:style>
  <w:style w:type="paragraph" w:customStyle="1" w:styleId="JPSAStext">
    <w:name w:val="JP SAS text"/>
    <w:basedOn w:val="SAStext"/>
    <w:rsid w:val="0048375D"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rsid w:val="0048375D"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rsid w:val="0048375D"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rsid w:val="0048375D"/>
    <w:rPr>
      <w:rFonts w:eastAsia="MS Mincho"/>
    </w:rPr>
  </w:style>
  <w:style w:type="paragraph" w:customStyle="1" w:styleId="Listlevel3">
    <w:name w:val="List level 3"/>
    <w:basedOn w:val="Listlevel2"/>
    <w:rsid w:val="0048375D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rsid w:val="0048375D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f6">
    <w:name w:val="文档结构图 字符"/>
    <w:basedOn w:val="a2"/>
    <w:link w:val="af5"/>
    <w:rsid w:val="0048375D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  <w:rsid w:val="0048375D"/>
  </w:style>
  <w:style w:type="character" w:customStyle="1" w:styleId="TextChar">
    <w:name w:val="Text Char"/>
    <w:link w:val="Text"/>
    <w:qFormat/>
    <w:rsid w:val="0048375D"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1">
    <w:name w:val="TOC 标题1"/>
    <w:basedOn w:val="1"/>
    <w:next w:val="a1"/>
    <w:uiPriority w:val="39"/>
    <w:unhideWhenUsed/>
    <w:qFormat/>
    <w:rsid w:val="0048375D"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3">
    <w:name w:val="List Paragraph"/>
    <w:basedOn w:val="a1"/>
    <w:link w:val="affff4"/>
    <w:uiPriority w:val="34"/>
    <w:qFormat/>
    <w:rsid w:val="0048375D"/>
    <w:pPr>
      <w:ind w:firstLineChars="200" w:firstLine="420"/>
    </w:pPr>
  </w:style>
  <w:style w:type="paragraph" w:customStyle="1" w:styleId="Table0">
    <w:name w:val="表格Table"/>
    <w:basedOn w:val="a1"/>
    <w:rsid w:val="000D3309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5">
    <w:name w:val="Placeholder Text"/>
    <w:basedOn w:val="a2"/>
    <w:uiPriority w:val="99"/>
    <w:unhideWhenUsed/>
    <w:rsid w:val="00097A22"/>
    <w:rPr>
      <w:color w:val="808080"/>
    </w:rPr>
  </w:style>
  <w:style w:type="paragraph" w:styleId="TOC">
    <w:name w:val="TOC Heading"/>
    <w:basedOn w:val="TOC1"/>
    <w:next w:val="a1"/>
    <w:uiPriority w:val="39"/>
    <w:unhideWhenUsed/>
    <w:qFormat/>
    <w:rsid w:val="009755EB"/>
    <w:pPr>
      <w:spacing w:line="460" w:lineRule="exact"/>
    </w:pPr>
  </w:style>
  <w:style w:type="paragraph" w:customStyle="1" w:styleId="affff6">
    <w:name w:val="正文一级"/>
    <w:basedOn w:val="41"/>
    <w:link w:val="affff7"/>
    <w:rsid w:val="00A81FF0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7">
    <w:name w:val="正文一级 字符"/>
    <w:basedOn w:val="42"/>
    <w:link w:val="affff6"/>
    <w:rsid w:val="00A81FF0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c">
    <w:name w:val="1级编号"/>
    <w:basedOn w:val="Text"/>
    <w:link w:val="1d"/>
    <w:rsid w:val="00D00175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d">
    <w:name w:val="1级编号 字符"/>
    <w:basedOn w:val="TextChar"/>
    <w:link w:val="1c"/>
    <w:rsid w:val="00D00175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rsid w:val="00487DA4"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rsid w:val="00857949"/>
    <w:pPr>
      <w:numPr>
        <w:ilvl w:val="3"/>
      </w:numPr>
    </w:pPr>
  </w:style>
  <w:style w:type="character" w:customStyle="1" w:styleId="1110">
    <w:name w:val="1.1.1 字符"/>
    <w:basedOn w:val="TextChar"/>
    <w:link w:val="111"/>
    <w:rsid w:val="00487DA4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c"/>
    <w:link w:val="59"/>
    <w:autoRedefine/>
    <w:rsid w:val="003E4772"/>
    <w:pPr>
      <w:numPr>
        <w:numId w:val="14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sid w:val="00857949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c"/>
    <w:link w:val="3-60"/>
    <w:qFormat/>
    <w:rsid w:val="003002F6"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9">
    <w:name w:val="5级编号 字符"/>
    <w:basedOn w:val="1d"/>
    <w:link w:val="52"/>
    <w:rsid w:val="003E477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c"/>
    <w:link w:val="1-20"/>
    <w:qFormat/>
    <w:rsid w:val="009D5196"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d"/>
    <w:link w:val="3-6"/>
    <w:rsid w:val="003002F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8">
    <w:name w:val="目录"/>
    <w:basedOn w:val="TOC1"/>
    <w:link w:val="affff9"/>
    <w:rsid w:val="007F62D3"/>
    <w:pPr>
      <w:spacing w:line="460" w:lineRule="exact"/>
    </w:pPr>
  </w:style>
  <w:style w:type="character" w:customStyle="1" w:styleId="1-20">
    <w:name w:val="1-2级正文 字符"/>
    <w:basedOn w:val="TextChar"/>
    <w:link w:val="1-2"/>
    <w:rsid w:val="009D5196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rsid w:val="00FF35EE"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TOC10">
    <w:name w:val="TOC 1 字符"/>
    <w:basedOn w:val="a2"/>
    <w:link w:val="TOC1"/>
    <w:uiPriority w:val="39"/>
    <w:rsid w:val="002B2A78"/>
    <w:rPr>
      <w:rFonts w:ascii="Arial" w:eastAsia="楷体" w:hAnsi="Arial" w:cs="Arial"/>
      <w:b/>
      <w:noProof/>
      <w:sz w:val="22"/>
      <w:szCs w:val="24"/>
      <w:lang w:val="en-GB"/>
    </w:rPr>
  </w:style>
  <w:style w:type="character" w:customStyle="1" w:styleId="affff9">
    <w:name w:val="目录 字符"/>
    <w:basedOn w:val="TOC10"/>
    <w:link w:val="affff8"/>
    <w:qFormat/>
    <w:rsid w:val="007F62D3"/>
    <w:rPr>
      <w:rFonts w:ascii="Arial" w:eastAsia="楷体" w:hAnsi="Arial" w:cs="Arial"/>
      <w:b/>
      <w:noProof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rsid w:val="009C2DD2"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sid w:val="00FF35EE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qFormat/>
    <w:rsid w:val="009C2DD2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e"/>
    <w:qFormat/>
    <w:rsid w:val="00C412BB"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">
    <w:name w:val="目录1"/>
    <w:basedOn w:val="TOC1"/>
    <w:link w:val="1f0"/>
    <w:rsid w:val="007F62D3"/>
    <w:pPr>
      <w:spacing w:before="160"/>
    </w:pPr>
  </w:style>
  <w:style w:type="character" w:customStyle="1" w:styleId="1e">
    <w:name w:val="1 字符"/>
    <w:basedOn w:val="TextChar"/>
    <w:link w:val="10"/>
    <w:rsid w:val="00C412BB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4"/>
    <w:qFormat/>
    <w:rsid w:val="00B562BC"/>
    <w:pPr>
      <w:numPr>
        <w:numId w:val="13"/>
      </w:numPr>
    </w:pPr>
  </w:style>
  <w:style w:type="character" w:customStyle="1" w:styleId="1f0">
    <w:name w:val="目录1 字符"/>
    <w:basedOn w:val="TOC10"/>
    <w:link w:val="1f"/>
    <w:rsid w:val="007F62D3"/>
    <w:rPr>
      <w:rFonts w:ascii="Arial" w:eastAsia="楷体" w:hAnsi="Arial" w:cs="Times New Roman"/>
      <w:b/>
      <w:noProof/>
      <w:sz w:val="22"/>
      <w:szCs w:val="24"/>
      <w:lang w:val="en-GB"/>
    </w:rPr>
  </w:style>
  <w:style w:type="character" w:customStyle="1" w:styleId="64">
    <w:name w:val="6级编号 字符"/>
    <w:basedOn w:val="11110"/>
    <w:link w:val="6"/>
    <w:rsid w:val="00B562BC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rsid w:val="00601213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1">
    <w:name w:val="1 英文"/>
    <w:basedOn w:val="3-6"/>
    <w:link w:val="1f2"/>
    <w:rsid w:val="00601213"/>
    <w:pPr>
      <w:ind w:leftChars="0" w:left="0"/>
    </w:pPr>
  </w:style>
  <w:style w:type="character" w:customStyle="1" w:styleId="1f2">
    <w:name w:val="1 英文 字符"/>
    <w:basedOn w:val="3-60"/>
    <w:link w:val="1f1"/>
    <w:rsid w:val="0060121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rsid w:val="003B6521"/>
    <w:pPr>
      <w:numPr>
        <w:numId w:val="15"/>
      </w:numPr>
      <w:adjustRightInd w:val="0"/>
      <w:snapToGrid w:val="0"/>
      <w:spacing w:before="0" w:line="360" w:lineRule="auto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sid w:val="003B652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  <w:rsid w:val="00FC4AB1"/>
  </w:style>
  <w:style w:type="character" w:customStyle="1" w:styleId="tran">
    <w:name w:val="tran"/>
    <w:basedOn w:val="a2"/>
    <w:rsid w:val="00FC4AB1"/>
  </w:style>
  <w:style w:type="paragraph" w:styleId="affffa">
    <w:name w:val="toa heading"/>
    <w:basedOn w:val="a1"/>
    <w:next w:val="a1"/>
    <w:uiPriority w:val="99"/>
    <w:semiHidden/>
    <w:unhideWhenUsed/>
    <w:rsid w:val="00CE4FC3"/>
    <w:pPr>
      <w:spacing w:before="120"/>
    </w:pPr>
    <w:rPr>
      <w:rFonts w:asciiTheme="majorHAnsi" w:eastAsiaTheme="majorEastAsia" w:hAnsiTheme="majorHAnsi" w:cstheme="majorBidi"/>
    </w:rPr>
  </w:style>
  <w:style w:type="character" w:customStyle="1" w:styleId="affff4">
    <w:name w:val="列表段落 字符"/>
    <w:basedOn w:val="a2"/>
    <w:link w:val="affff3"/>
    <w:uiPriority w:val="34"/>
    <w:qFormat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TextCharChar">
    <w:name w:val="Text Char Char"/>
    <w:basedOn w:val="a2"/>
    <w:qFormat/>
    <w:rsid w:val="00CE4FC3"/>
    <w:rPr>
      <w:sz w:val="24"/>
      <w:lang w:eastAsia="en-US"/>
    </w:rPr>
  </w:style>
  <w:style w:type="paragraph" w:customStyle="1" w:styleId="1f3">
    <w:name w:val="1 正文"/>
    <w:basedOn w:val="a1"/>
    <w:link w:val="1f4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150" w:left="150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f4">
    <w:name w:val="1 正文 字符"/>
    <w:basedOn w:val="TextChar"/>
    <w:link w:val="1f3"/>
    <w:rsid w:val="00CE4FC3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table" w:customStyle="1" w:styleId="1f5">
    <w:name w:val="网格型1"/>
    <w:basedOn w:val="a3"/>
    <w:qFormat/>
    <w:rsid w:val="00CE4FC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2">
    <w:name w:val="1.1.1 正文"/>
    <w:basedOn w:val="a1"/>
    <w:link w:val="1113"/>
    <w:qFormat/>
    <w:rsid w:val="00CE4FC3"/>
    <w:pPr>
      <w:tabs>
        <w:tab w:val="left" w:pos="357"/>
      </w:tabs>
      <w:adjustRightInd w:val="0"/>
      <w:snapToGrid w:val="0"/>
      <w:spacing w:line="360" w:lineRule="auto"/>
      <w:ind w:leftChars="355" w:left="355"/>
      <w:jc w:val="both"/>
    </w:pPr>
    <w:rPr>
      <w:rFonts w:ascii="Arial" w:eastAsia="楷体" w:hAnsi="Arial" w:cs="Arial"/>
      <w:bCs/>
      <w:sz w:val="21"/>
      <w:szCs w:val="21"/>
      <w:lang w:val="en-GB"/>
    </w:rPr>
  </w:style>
  <w:style w:type="character" w:customStyle="1" w:styleId="1113">
    <w:name w:val="1.1.1 正文 字符"/>
    <w:basedOn w:val="a2"/>
    <w:link w:val="1112"/>
    <w:rsid w:val="00CE4FC3"/>
    <w:rPr>
      <w:rFonts w:ascii="Arial" w:eastAsia="楷体" w:hAnsi="Arial" w:cs="Arial"/>
      <w:bCs/>
      <w:sz w:val="21"/>
      <w:szCs w:val="21"/>
      <w:lang w:val="en-GB" w:eastAsia="en-US"/>
    </w:rPr>
  </w:style>
  <w:style w:type="paragraph" w:customStyle="1" w:styleId="1f6">
    <w:name w:val="列出段落1"/>
    <w:basedOn w:val="a1"/>
    <w:uiPriority w:val="34"/>
    <w:qFormat/>
    <w:rsid w:val="00CE4FC3"/>
    <w:pPr>
      <w:ind w:firstLineChars="200" w:firstLine="420"/>
    </w:pPr>
  </w:style>
  <w:style w:type="paragraph" w:customStyle="1" w:styleId="TOC20">
    <w:name w:val="TOC 标题2"/>
    <w:basedOn w:val="1"/>
    <w:next w:val="a1"/>
    <w:uiPriority w:val="39"/>
    <w:unhideWhenUsed/>
    <w:qFormat/>
    <w:rsid w:val="00CE4FC3"/>
    <w:pPr>
      <w:numPr>
        <w:numId w:val="0"/>
      </w:numPr>
      <w:tabs>
        <w:tab w:val="clear" w:pos="1150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zh-CN"/>
    </w:rPr>
  </w:style>
  <w:style w:type="character" w:customStyle="1" w:styleId="skip">
    <w:name w:val="skip"/>
    <w:basedOn w:val="a2"/>
    <w:rsid w:val="00CE4FC3"/>
  </w:style>
  <w:style w:type="character" w:customStyle="1" w:styleId="1f7">
    <w:name w:val="未处理的提及1"/>
    <w:basedOn w:val="a2"/>
    <w:uiPriority w:val="99"/>
    <w:semiHidden/>
    <w:unhideWhenUsed/>
    <w:rsid w:val="00CE4FC3"/>
    <w:rPr>
      <w:color w:val="605E5C"/>
      <w:shd w:val="clear" w:color="auto" w:fill="E1DFDD"/>
    </w:rPr>
  </w:style>
  <w:style w:type="paragraph" w:customStyle="1" w:styleId="Default">
    <w:name w:val="Default"/>
    <w:uiPriority w:val="99"/>
    <w:qFormat/>
    <w:rsid w:val="00CE4FC3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2f4">
    <w:name w:val="2"/>
    <w:basedOn w:val="a1"/>
    <w:next w:val="affff3"/>
    <w:link w:val="affffb"/>
    <w:uiPriority w:val="34"/>
    <w:qFormat/>
    <w:rsid w:val="00CE4FC3"/>
    <w:pPr>
      <w:ind w:firstLineChars="200" w:firstLine="420"/>
    </w:pPr>
    <w:rPr>
      <w:rFonts w:ascii="CIDFont+F5" w:eastAsia="MS Mincho" w:hAnsi="CIDFont+F5" w:cs="CIDFont+F5"/>
    </w:rPr>
  </w:style>
  <w:style w:type="character" w:customStyle="1" w:styleId="affffc">
    <w:name w:val="正文首行缩进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2f5">
    <w:name w:val="正文首行缩进 2 字符"/>
    <w:semiHidden/>
    <w:rsid w:val="00CE4FC3"/>
    <w:rPr>
      <w:rFonts w:ascii="CIDFont+F5" w:eastAsia="MS Mincho" w:hAnsi="CIDFont+F5" w:cs="CIDFont+F5"/>
      <w:kern w:val="0"/>
      <w:sz w:val="24"/>
      <w:szCs w:val="24"/>
      <w:lang w:eastAsia="en-US"/>
    </w:rPr>
  </w:style>
  <w:style w:type="character" w:customStyle="1" w:styleId="affffb">
    <w:name w:val="列出段落 字符"/>
    <w:link w:val="2f4"/>
    <w:uiPriority w:val="34"/>
    <w:rsid w:val="00CE4FC3"/>
    <w:rPr>
      <w:rFonts w:ascii="CIDFont+F5" w:eastAsia="MS Mincho" w:hAnsi="CIDFont+F5" w:cs="CIDFont+F5"/>
      <w:sz w:val="24"/>
      <w:szCs w:val="24"/>
      <w:lang w:eastAsia="en-US"/>
    </w:rPr>
  </w:style>
  <w:style w:type="character" w:customStyle="1" w:styleId="af3">
    <w:name w:val="题注 字符"/>
    <w:basedOn w:val="a2"/>
    <w:link w:val="af2"/>
    <w:rsid w:val="00CE4FC3"/>
    <w:rPr>
      <w:rFonts w:ascii="Arial" w:eastAsia="宋体" w:hAnsi="Arial" w:cs="Times New Roman"/>
      <w:b/>
      <w:lang w:eastAsia="en-US"/>
    </w:rPr>
  </w:style>
  <w:style w:type="paragraph" w:customStyle="1" w:styleId="1f8">
    <w:name w:val="修订1"/>
    <w:hidden/>
    <w:uiPriority w:val="99"/>
    <w:unhideWhenUsed/>
    <w:rsid w:val="00CE4FC3"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src">
    <w:name w:val="src"/>
    <w:basedOn w:val="a2"/>
    <w:rsid w:val="004A24E8"/>
  </w:style>
  <w:style w:type="paragraph" w:styleId="affffd">
    <w:name w:val="Revision"/>
    <w:hidden/>
    <w:uiPriority w:val="99"/>
    <w:unhideWhenUsed/>
    <w:rsid w:val="003C7BFC"/>
    <w:rPr>
      <w:rFonts w:ascii="Times New Roman" w:eastAsia="华文楷体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F2353A1-607C-428B-803A-61EC6B37F1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15</Pages>
  <Words>4763</Words>
  <Characters>7431</Characters>
  <Application>Microsoft Office Word</Application>
  <DocSecurity>0</DocSecurity>
  <Lines>675</Lines>
  <Paragraphs>717</Paragraphs>
  <ScaleCrop>false</ScaleCrop>
  <Company>Microsoft</Company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Lin</dc:creator>
  <cp:keywords/>
  <dc:description/>
  <cp:lastModifiedBy>黄冰Bing.Huang</cp:lastModifiedBy>
  <cp:revision>8</cp:revision>
  <cp:lastPrinted>2025-09-03T05:20:00Z</cp:lastPrinted>
  <dcterms:created xsi:type="dcterms:W3CDTF">2025-08-25T08:45:00Z</dcterms:created>
  <dcterms:modified xsi:type="dcterms:W3CDTF">2025-09-03T05:21:00Z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