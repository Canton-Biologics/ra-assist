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543C1F" w14:textId="77777777" w:rsidR="00625B1E" w:rsidRDefault="00625B1E">
      <w:pPr>
        <w:pStyle w:val="aff5"/>
        <w:pBdr>
          <w:bottom w:val="single" w:sz="6" w:space="0" w:color="auto"/>
        </w:pBdr>
        <w:adjustRightInd w:val="0"/>
        <w:jc w:val="left"/>
        <w:rPr>
          <w:rFonts w:ascii="Arial" w:eastAsia="楷体" w:hAnsi="Arial" w:cs="Arial"/>
          <w:b/>
          <w:color w:val="000000" w:themeColor="text1"/>
          <w:sz w:val="24"/>
          <w:szCs w:val="24"/>
          <w:lang w:eastAsia="zh-CN"/>
        </w:rPr>
      </w:pPr>
      <w:bookmarkStart w:id="0" w:name="_Hlk99385238"/>
      <w:bookmarkStart w:id="1" w:name="OLE_LINK9"/>
      <w:bookmarkStart w:id="2" w:name="OLE_LINK10"/>
      <w:bookmarkEnd w:id="0"/>
    </w:p>
    <w:p w14:paraId="5B931B25" w14:textId="77777777" w:rsidR="00625B1E" w:rsidRDefault="00625B1E">
      <w:pPr>
        <w:pStyle w:val="aff5"/>
        <w:pBdr>
          <w:bottom w:val="single" w:sz="6" w:space="0" w:color="auto"/>
        </w:pBdr>
        <w:adjustRightInd w:val="0"/>
        <w:jc w:val="left"/>
        <w:rPr>
          <w:rFonts w:ascii="Arial" w:eastAsia="楷体" w:hAnsi="Arial" w:cs="Arial"/>
          <w:b/>
          <w:color w:val="000000" w:themeColor="text1"/>
          <w:sz w:val="24"/>
          <w:szCs w:val="24"/>
          <w:lang w:eastAsia="zh-CN"/>
        </w:rPr>
      </w:pPr>
    </w:p>
    <w:p w14:paraId="358548E3" w14:textId="1A833ABE" w:rsidR="00625B1E" w:rsidRDefault="00FE2452">
      <w:pPr>
        <w:pStyle w:val="aff5"/>
        <w:pBdr>
          <w:bottom w:val="single" w:sz="6" w:space="0" w:color="auto"/>
        </w:pBdr>
        <w:adjustRightInd w:val="0"/>
        <w:rPr>
          <w:rFonts w:ascii="Arial" w:eastAsia="楷体" w:hAnsi="Arial" w:cs="Arial"/>
          <w:b/>
          <w:color w:val="000000" w:themeColor="text1"/>
          <w:sz w:val="24"/>
          <w:szCs w:val="24"/>
          <w:lang w:eastAsia="zh-CN"/>
        </w:rPr>
      </w:pPr>
      <w:r>
        <w:rPr>
          <w:rFonts w:ascii="Arial" w:eastAsia="楷体" w:hAnsi="Arial" w:cs="Arial"/>
          <w:b/>
          <w:color w:val="000000" w:themeColor="text1"/>
          <w:sz w:val="24"/>
          <w:szCs w:val="24"/>
          <w:lang w:val="pt-BR" w:eastAsia="zh-CN"/>
        </w:rPr>
        <w:t>3-</w:t>
      </w:r>
      <w:r w:rsidR="00761A9A">
        <w:rPr>
          <w:rFonts w:ascii="Arial" w:eastAsia="楷体" w:hAnsi="Arial" w:cs="Arial"/>
          <w:b/>
          <w:color w:val="000000" w:themeColor="text1"/>
          <w:sz w:val="24"/>
          <w:szCs w:val="24"/>
          <w:lang w:val="pt-BR" w:eastAsia="zh-CN"/>
        </w:rPr>
        <w:t>CB</w:t>
      </w:r>
      <w:r w:rsidR="00E6502E">
        <w:rPr>
          <w:rFonts w:ascii="Arial" w:eastAsia="楷体" w:hAnsi="Arial" w:cs="Arial" w:hint="eastAsia"/>
          <w:b/>
          <w:color w:val="000000" w:themeColor="text1"/>
          <w:sz w:val="24"/>
          <w:szCs w:val="24"/>
          <w:lang w:val="pt-BR" w:eastAsia="zh-CN"/>
        </w:rPr>
        <w:t>0012</w:t>
      </w:r>
      <w:r>
        <w:rPr>
          <w:rFonts w:ascii="Arial" w:eastAsia="楷体" w:hAnsi="Arial" w:cs="Arial"/>
          <w:b/>
          <w:color w:val="000000" w:themeColor="text1"/>
          <w:sz w:val="24"/>
          <w:szCs w:val="24"/>
          <w:lang w:val="pt-BR" w:eastAsia="zh-CN"/>
        </w:rPr>
        <w:t>-SOP-</w:t>
      </w:r>
      <w:r w:rsidR="00761A9A">
        <w:rPr>
          <w:rFonts w:ascii="Arial" w:eastAsia="楷体" w:hAnsi="Arial" w:cs="Arial"/>
          <w:b/>
          <w:color w:val="000000" w:themeColor="text1"/>
          <w:sz w:val="24"/>
          <w:szCs w:val="24"/>
          <w:lang w:val="pt-BR" w:eastAsia="zh-CN"/>
        </w:rPr>
        <w:t>TI00</w:t>
      </w:r>
      <w:r w:rsidR="003700D6">
        <w:rPr>
          <w:rFonts w:ascii="Arial" w:eastAsia="楷体" w:hAnsi="Arial" w:cs="Arial" w:hint="eastAsia"/>
          <w:b/>
          <w:color w:val="000000" w:themeColor="text1"/>
          <w:sz w:val="24"/>
          <w:szCs w:val="24"/>
          <w:lang w:val="pt-BR" w:eastAsia="zh-CN"/>
        </w:rPr>
        <w:t>3</w:t>
      </w:r>
      <w:r>
        <w:rPr>
          <w:rFonts w:ascii="Arial" w:eastAsia="楷体" w:hAnsi="Arial" w:cs="Arial"/>
          <w:b/>
          <w:color w:val="000000" w:themeColor="text1"/>
          <w:sz w:val="24"/>
          <w:szCs w:val="24"/>
          <w:lang w:val="pt-BR" w:eastAsia="zh-CN"/>
        </w:rPr>
        <w:t>-</w:t>
      </w:r>
      <w:r w:rsidR="00282340">
        <w:rPr>
          <w:rFonts w:ascii="Arial" w:eastAsia="楷体" w:hAnsi="Arial" w:cs="Arial"/>
          <w:b/>
          <w:color w:val="000000" w:themeColor="text1"/>
          <w:sz w:val="24"/>
          <w:szCs w:val="24"/>
          <w:lang w:val="pt-BR" w:eastAsia="zh-CN"/>
        </w:rPr>
        <w:t>0</w:t>
      </w:r>
      <w:r w:rsidR="00761A9A">
        <w:rPr>
          <w:rFonts w:ascii="Arial" w:eastAsia="楷体" w:hAnsi="Arial" w:cs="Arial"/>
          <w:b/>
          <w:color w:val="000000" w:themeColor="text1"/>
          <w:sz w:val="24"/>
          <w:szCs w:val="24"/>
          <w:lang w:val="pt-BR" w:eastAsia="zh-CN"/>
        </w:rPr>
        <w:t>1</w:t>
      </w:r>
      <w:r w:rsidR="00282340">
        <w:rPr>
          <w:rFonts w:ascii="Arial" w:eastAsia="楷体" w:hAnsi="Arial" w:cs="Arial"/>
          <w:b/>
          <w:color w:val="000000" w:themeColor="text1"/>
          <w:sz w:val="24"/>
          <w:szCs w:val="24"/>
          <w:lang w:val="pt-BR" w:eastAsia="zh-CN"/>
        </w:rPr>
        <w:t xml:space="preserve"> </w:t>
      </w:r>
      <w:r>
        <w:rPr>
          <w:rFonts w:ascii="Arial" w:eastAsia="楷体" w:hAnsi="Arial" w:cs="Arial"/>
          <w:b/>
          <w:bCs/>
          <w:color w:val="000000" w:themeColor="text1"/>
          <w:sz w:val="24"/>
          <w:szCs w:val="24"/>
          <w:lang w:val="pt-BR" w:eastAsia="zh-CN"/>
        </w:rPr>
        <w:t xml:space="preserve">Test Instruction - </w:t>
      </w:r>
      <w:r w:rsidR="00881C81">
        <w:rPr>
          <w:rFonts w:ascii="Arial" w:eastAsia="楷体" w:hAnsi="Arial" w:cs="Arial"/>
          <w:b/>
          <w:color w:val="000000" w:themeColor="text1"/>
          <w:sz w:val="24"/>
          <w:szCs w:val="24"/>
          <w:lang w:val="pt-BR" w:eastAsia="zh-CN"/>
        </w:rPr>
        <w:t>P</w:t>
      </w:r>
      <w:r w:rsidR="00881C81" w:rsidRPr="00881C81">
        <w:rPr>
          <w:rFonts w:ascii="Arial" w:eastAsia="楷体" w:hAnsi="Arial" w:cs="Arial"/>
          <w:b/>
          <w:color w:val="000000" w:themeColor="text1"/>
          <w:sz w:val="24"/>
          <w:szCs w:val="24"/>
          <w:lang w:val="pt-BR" w:eastAsia="zh-CN"/>
        </w:rPr>
        <w:t xml:space="preserve">rotein </w:t>
      </w:r>
      <w:r w:rsidR="00881C81">
        <w:rPr>
          <w:rFonts w:ascii="Arial" w:eastAsia="楷体" w:hAnsi="Arial" w:cs="Arial"/>
          <w:b/>
          <w:color w:val="000000" w:themeColor="text1"/>
          <w:sz w:val="24"/>
          <w:szCs w:val="24"/>
          <w:lang w:val="pt-BR" w:eastAsia="zh-CN"/>
        </w:rPr>
        <w:t>C</w:t>
      </w:r>
      <w:r w:rsidR="00881C81" w:rsidRPr="00881C81">
        <w:rPr>
          <w:rFonts w:ascii="Arial" w:eastAsia="楷体" w:hAnsi="Arial" w:cs="Arial"/>
          <w:b/>
          <w:color w:val="000000" w:themeColor="text1"/>
          <w:sz w:val="24"/>
          <w:szCs w:val="24"/>
          <w:lang w:val="pt-BR" w:eastAsia="zh-CN"/>
        </w:rPr>
        <w:t>ontent</w:t>
      </w:r>
      <w:r>
        <w:rPr>
          <w:rFonts w:ascii="Arial" w:eastAsia="楷体" w:hAnsi="Arial" w:cs="Arial"/>
          <w:b/>
          <w:color w:val="000000" w:themeColor="text1"/>
          <w:sz w:val="24"/>
          <w:szCs w:val="24"/>
          <w:lang w:val="pt-BR" w:eastAsia="zh-CN"/>
        </w:rPr>
        <w:t xml:space="preserve"> (</w:t>
      </w:r>
      <w:r w:rsidR="003700D6">
        <w:rPr>
          <w:rFonts w:ascii="Arial" w:eastAsia="楷体" w:hAnsi="Arial" w:cs="Arial"/>
          <w:b/>
          <w:color w:val="000000" w:themeColor="text1"/>
          <w:sz w:val="24"/>
          <w:szCs w:val="24"/>
          <w:lang w:val="pt-BR" w:eastAsia="zh-CN"/>
        </w:rPr>
        <w:t>UV</w:t>
      </w:r>
      <w:r>
        <w:rPr>
          <w:rFonts w:ascii="Arial" w:eastAsia="楷体" w:hAnsi="Arial" w:cs="Arial"/>
          <w:b/>
          <w:color w:val="000000" w:themeColor="text1"/>
          <w:sz w:val="24"/>
          <w:szCs w:val="24"/>
          <w:lang w:val="pt-BR" w:eastAsia="zh-CN"/>
        </w:rPr>
        <w:t xml:space="preserve">) for </w:t>
      </w:r>
      <w:r w:rsidR="00761A9A">
        <w:rPr>
          <w:rFonts w:ascii="Arial" w:eastAsia="楷体" w:hAnsi="Arial" w:cs="Arial"/>
          <w:b/>
          <w:color w:val="000000" w:themeColor="text1"/>
          <w:sz w:val="24"/>
          <w:szCs w:val="24"/>
          <w:lang w:val="pt-BR" w:eastAsia="zh-CN"/>
        </w:rPr>
        <w:t>CB</w:t>
      </w:r>
      <w:r w:rsidR="00E6502E">
        <w:rPr>
          <w:rFonts w:ascii="Arial" w:eastAsia="楷体" w:hAnsi="Arial" w:cs="Arial" w:hint="eastAsia"/>
          <w:b/>
          <w:color w:val="000000" w:themeColor="text1"/>
          <w:sz w:val="24"/>
          <w:szCs w:val="24"/>
          <w:lang w:val="pt-BR" w:eastAsia="zh-CN"/>
        </w:rPr>
        <w:t>0012</w:t>
      </w:r>
    </w:p>
    <w:p w14:paraId="5549FC43" w14:textId="7A4DEBD6" w:rsidR="00625B1E" w:rsidRDefault="00761A9A">
      <w:pPr>
        <w:jc w:val="center"/>
        <w:rPr>
          <w:rFonts w:ascii="Arial" w:eastAsia="楷体" w:hAnsi="Arial" w:cs="Arial"/>
          <w:b/>
          <w:color w:val="000000" w:themeColor="text1"/>
          <w:lang w:val="pt-BR" w:eastAsia="zh-CN"/>
        </w:rPr>
      </w:pPr>
      <w:r>
        <w:rPr>
          <w:rFonts w:ascii="Arial" w:eastAsia="楷体" w:hAnsi="Arial" w:cs="Arial"/>
          <w:b/>
          <w:color w:val="000000" w:themeColor="text1"/>
          <w:lang w:val="pt-BR" w:eastAsia="zh-CN"/>
        </w:rPr>
        <w:t>CB</w:t>
      </w:r>
      <w:r w:rsidR="00E6502E">
        <w:rPr>
          <w:rFonts w:ascii="Arial" w:eastAsia="楷体" w:hAnsi="Arial" w:cs="Arial" w:hint="eastAsia"/>
          <w:b/>
          <w:color w:val="000000" w:themeColor="text1"/>
          <w:lang w:val="pt-BR" w:eastAsia="zh-CN"/>
        </w:rPr>
        <w:t>0012</w:t>
      </w:r>
      <w:r w:rsidR="003700D6">
        <w:rPr>
          <w:rFonts w:ascii="Arial" w:eastAsia="楷体" w:hAnsi="Arial" w:cs="Arial" w:hint="eastAsia"/>
          <w:b/>
          <w:color w:val="000000" w:themeColor="text1"/>
          <w:lang w:val="pt-BR" w:eastAsia="zh-CN"/>
        </w:rPr>
        <w:t>蛋白含量</w:t>
      </w:r>
      <w:r w:rsidR="00FE2452">
        <w:rPr>
          <w:rFonts w:ascii="Arial" w:eastAsia="楷体" w:hAnsi="Arial" w:cs="Arial" w:hint="eastAsia"/>
          <w:b/>
          <w:color w:val="000000" w:themeColor="text1"/>
          <w:lang w:val="pt-BR" w:eastAsia="zh-CN"/>
        </w:rPr>
        <w:t>（</w:t>
      </w:r>
      <w:r w:rsidR="003700D6">
        <w:rPr>
          <w:rFonts w:ascii="Arial" w:eastAsia="楷体" w:hAnsi="Arial" w:cs="Arial"/>
          <w:b/>
          <w:color w:val="000000" w:themeColor="text1"/>
          <w:lang w:val="pt-BR" w:eastAsia="zh-CN"/>
        </w:rPr>
        <w:t>UV</w:t>
      </w:r>
      <w:r w:rsidR="00FE2452">
        <w:rPr>
          <w:rFonts w:ascii="Arial" w:eastAsia="楷体" w:hAnsi="Arial" w:cs="Arial" w:hint="eastAsia"/>
          <w:b/>
          <w:color w:val="000000" w:themeColor="text1"/>
          <w:lang w:val="pt-BR" w:eastAsia="zh-CN"/>
        </w:rPr>
        <w:t>）检验标准操作规程</w:t>
      </w:r>
    </w:p>
    <w:p w14:paraId="125F8157" w14:textId="77777777" w:rsidR="00625B1E" w:rsidRPr="000943A8" w:rsidRDefault="00625B1E">
      <w:pPr>
        <w:pStyle w:val="Text"/>
        <w:rPr>
          <w:rFonts w:ascii="Arial" w:eastAsia="楷体" w:hAnsi="Arial" w:cs="Arial"/>
          <w:color w:val="000000" w:themeColor="text1"/>
          <w:lang w:val="pt-BR" w:eastAsia="zh-CN"/>
        </w:rPr>
      </w:pPr>
    </w:p>
    <w:p w14:paraId="74F1A8C4" w14:textId="77777777" w:rsidR="00625B1E" w:rsidRDefault="00625B1E">
      <w:pPr>
        <w:pStyle w:val="Text"/>
        <w:rPr>
          <w:rFonts w:ascii="Arial" w:eastAsia="楷体" w:hAnsi="Arial" w:cs="Arial"/>
          <w:color w:val="000000" w:themeColor="text1"/>
          <w:lang w:val="pt-BR" w:eastAsia="zh-CN"/>
        </w:rPr>
      </w:pPr>
    </w:p>
    <w:p w14:paraId="75E44FF3" w14:textId="77777777" w:rsidR="00625B1E" w:rsidRDefault="00FE2452">
      <w:pPr>
        <w:adjustRightInd w:val="0"/>
        <w:snapToGrid w:val="0"/>
        <w:spacing w:before="120"/>
        <w:rPr>
          <w:rFonts w:ascii="Arial" w:eastAsia="楷体" w:hAnsi="Arial" w:cs="Arial"/>
          <w:b/>
          <w:color w:val="000000" w:themeColor="text1"/>
          <w:lang w:val="en-GB" w:eastAsia="zh-CN"/>
        </w:rPr>
      </w:pPr>
      <w:r>
        <w:rPr>
          <w:rFonts w:ascii="Arial" w:eastAsia="楷体" w:hAnsi="Arial" w:cs="Arial" w:hint="eastAsia"/>
          <w:b/>
          <w:color w:val="000000" w:themeColor="text1"/>
          <w:lang w:val="en-GB" w:eastAsia="zh-CN"/>
        </w:rPr>
        <w:t>批准页</w:t>
      </w:r>
      <w:r>
        <w:rPr>
          <w:rFonts w:ascii="Arial" w:eastAsia="楷体" w:hAnsi="Arial" w:cs="Arial"/>
          <w:b/>
          <w:color w:val="000000" w:themeColor="text1"/>
          <w:lang w:val="en-GB"/>
        </w:rPr>
        <w:t>Approval Page: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701"/>
        <w:gridCol w:w="2268"/>
        <w:gridCol w:w="1839"/>
        <w:gridCol w:w="1841"/>
      </w:tblGrid>
      <w:tr w:rsidR="00A329E4" w:rsidRPr="005C202B" w14:paraId="5C0516BC" w14:textId="77777777" w:rsidTr="00157096">
        <w:trPr>
          <w:trHeight w:hRule="exact" w:val="851"/>
        </w:trPr>
        <w:tc>
          <w:tcPr>
            <w:tcW w:w="1696" w:type="dxa"/>
            <w:tcBorders>
              <w:tl2br w:val="single" w:sz="4" w:space="0" w:color="auto"/>
            </w:tcBorders>
            <w:shd w:val="clear" w:color="auto" w:fill="C6D9F1" w:themeFill="text2" w:themeFillTint="33"/>
          </w:tcPr>
          <w:p w14:paraId="03001346" w14:textId="77777777" w:rsidR="00A329E4" w:rsidRPr="005C202B" w:rsidRDefault="00A329E4" w:rsidP="00157096">
            <w:pPr>
              <w:pStyle w:val="Table1"/>
              <w:rPr>
                <w:color w:val="000000" w:themeColor="text1"/>
              </w:rPr>
            </w:pPr>
          </w:p>
        </w:tc>
        <w:tc>
          <w:tcPr>
            <w:tcW w:w="1701" w:type="dxa"/>
            <w:shd w:val="clear" w:color="auto" w:fill="C6D9F1" w:themeFill="text2" w:themeFillTint="33"/>
            <w:vAlign w:val="center"/>
          </w:tcPr>
          <w:p w14:paraId="34F00D44" w14:textId="77777777" w:rsidR="00A329E4" w:rsidRPr="005C202B" w:rsidRDefault="00A329E4" w:rsidP="00157096">
            <w:pPr>
              <w:pStyle w:val="Table1"/>
              <w:jc w:val="center"/>
              <w:rPr>
                <w:b/>
                <w:bCs w:val="0"/>
                <w:color w:val="000000" w:themeColor="text1"/>
              </w:rPr>
            </w:pPr>
            <w:r w:rsidRPr="005C202B">
              <w:rPr>
                <w:b/>
                <w:bCs w:val="0"/>
                <w:color w:val="000000" w:themeColor="text1"/>
              </w:rPr>
              <w:t>姓名</w:t>
            </w:r>
          </w:p>
          <w:p w14:paraId="7839C351" w14:textId="77777777" w:rsidR="00A329E4" w:rsidRPr="005C202B" w:rsidRDefault="00A329E4" w:rsidP="00157096">
            <w:pPr>
              <w:pStyle w:val="Table1"/>
              <w:jc w:val="center"/>
              <w:rPr>
                <w:b/>
                <w:bCs w:val="0"/>
                <w:color w:val="000000" w:themeColor="text1"/>
              </w:rPr>
            </w:pPr>
            <w:r w:rsidRPr="005C202B">
              <w:rPr>
                <w:b/>
                <w:bCs w:val="0"/>
                <w:color w:val="000000" w:themeColor="text1"/>
              </w:rPr>
              <w:t>Name</w:t>
            </w:r>
          </w:p>
        </w:tc>
        <w:tc>
          <w:tcPr>
            <w:tcW w:w="2268" w:type="dxa"/>
            <w:shd w:val="clear" w:color="auto" w:fill="C6D9F1" w:themeFill="text2" w:themeFillTint="33"/>
            <w:vAlign w:val="center"/>
          </w:tcPr>
          <w:p w14:paraId="5B06F48F" w14:textId="77777777" w:rsidR="00A329E4" w:rsidRPr="005C202B" w:rsidRDefault="00A329E4" w:rsidP="00157096">
            <w:pPr>
              <w:pStyle w:val="Table1"/>
              <w:jc w:val="center"/>
              <w:rPr>
                <w:b/>
                <w:bCs w:val="0"/>
                <w:color w:val="000000" w:themeColor="text1"/>
              </w:rPr>
            </w:pPr>
            <w:r w:rsidRPr="005C202B">
              <w:rPr>
                <w:b/>
                <w:bCs w:val="0"/>
                <w:color w:val="000000" w:themeColor="text1"/>
              </w:rPr>
              <w:t>职位</w:t>
            </w:r>
          </w:p>
          <w:p w14:paraId="34E0EEC9" w14:textId="77777777" w:rsidR="00A329E4" w:rsidRPr="005C202B" w:rsidRDefault="00A329E4" w:rsidP="00157096">
            <w:pPr>
              <w:pStyle w:val="Table1"/>
              <w:jc w:val="center"/>
              <w:rPr>
                <w:b/>
                <w:bCs w:val="0"/>
                <w:color w:val="000000" w:themeColor="text1"/>
              </w:rPr>
            </w:pPr>
            <w:r w:rsidRPr="005C202B">
              <w:rPr>
                <w:b/>
                <w:bCs w:val="0"/>
                <w:color w:val="000000" w:themeColor="text1"/>
              </w:rPr>
              <w:t>Position</w:t>
            </w:r>
          </w:p>
        </w:tc>
        <w:tc>
          <w:tcPr>
            <w:tcW w:w="1839" w:type="dxa"/>
            <w:shd w:val="clear" w:color="auto" w:fill="C6D9F1" w:themeFill="text2" w:themeFillTint="33"/>
            <w:vAlign w:val="center"/>
          </w:tcPr>
          <w:p w14:paraId="343570E2" w14:textId="77777777" w:rsidR="00A329E4" w:rsidRPr="005C202B" w:rsidRDefault="00A329E4" w:rsidP="00157096">
            <w:pPr>
              <w:pStyle w:val="Table1"/>
              <w:jc w:val="center"/>
              <w:rPr>
                <w:b/>
                <w:bCs w:val="0"/>
                <w:color w:val="000000" w:themeColor="text1"/>
              </w:rPr>
            </w:pPr>
            <w:r w:rsidRPr="005C202B">
              <w:rPr>
                <w:b/>
                <w:bCs w:val="0"/>
                <w:color w:val="000000" w:themeColor="text1"/>
              </w:rPr>
              <w:t>签名</w:t>
            </w:r>
          </w:p>
          <w:p w14:paraId="01385C1B" w14:textId="77777777" w:rsidR="00A329E4" w:rsidRPr="005C202B" w:rsidRDefault="00A329E4" w:rsidP="00157096">
            <w:pPr>
              <w:pStyle w:val="Table1"/>
              <w:jc w:val="center"/>
              <w:rPr>
                <w:b/>
                <w:bCs w:val="0"/>
                <w:color w:val="000000" w:themeColor="text1"/>
              </w:rPr>
            </w:pPr>
            <w:r w:rsidRPr="005C202B">
              <w:rPr>
                <w:b/>
                <w:bCs w:val="0"/>
                <w:color w:val="000000" w:themeColor="text1"/>
              </w:rPr>
              <w:t>Signature</w:t>
            </w:r>
          </w:p>
        </w:tc>
        <w:tc>
          <w:tcPr>
            <w:tcW w:w="1841" w:type="dxa"/>
            <w:shd w:val="clear" w:color="auto" w:fill="C6D9F1" w:themeFill="text2" w:themeFillTint="33"/>
            <w:vAlign w:val="center"/>
          </w:tcPr>
          <w:p w14:paraId="6A322EA7" w14:textId="77777777" w:rsidR="00A329E4" w:rsidRPr="005C202B" w:rsidRDefault="00A329E4" w:rsidP="00157096">
            <w:pPr>
              <w:pStyle w:val="Table1"/>
              <w:jc w:val="center"/>
              <w:rPr>
                <w:b/>
                <w:bCs w:val="0"/>
                <w:color w:val="000000" w:themeColor="text1"/>
              </w:rPr>
            </w:pPr>
            <w:r w:rsidRPr="005C202B">
              <w:rPr>
                <w:b/>
                <w:bCs w:val="0"/>
                <w:color w:val="000000" w:themeColor="text1"/>
              </w:rPr>
              <w:t>日期</w:t>
            </w:r>
          </w:p>
          <w:p w14:paraId="2234BB60" w14:textId="77777777" w:rsidR="00A329E4" w:rsidRPr="005C202B" w:rsidRDefault="00A329E4" w:rsidP="00157096">
            <w:pPr>
              <w:pStyle w:val="Table1"/>
              <w:jc w:val="center"/>
              <w:rPr>
                <w:b/>
                <w:bCs w:val="0"/>
                <w:color w:val="000000" w:themeColor="text1"/>
              </w:rPr>
            </w:pPr>
            <w:r w:rsidRPr="005C202B">
              <w:rPr>
                <w:b/>
                <w:bCs w:val="0"/>
                <w:color w:val="000000" w:themeColor="text1"/>
              </w:rPr>
              <w:t>Date</w:t>
            </w:r>
          </w:p>
        </w:tc>
      </w:tr>
      <w:tr w:rsidR="00A329E4" w:rsidRPr="005C202B" w14:paraId="5F4EAFEA" w14:textId="77777777" w:rsidTr="00157096">
        <w:trPr>
          <w:trHeight w:hRule="exact" w:val="851"/>
        </w:trPr>
        <w:tc>
          <w:tcPr>
            <w:tcW w:w="1696" w:type="dxa"/>
            <w:shd w:val="clear" w:color="auto" w:fill="FFFFFF" w:themeFill="background1"/>
            <w:vAlign w:val="center"/>
          </w:tcPr>
          <w:p w14:paraId="4A46015D" w14:textId="77777777" w:rsidR="00A329E4" w:rsidRPr="005C202B" w:rsidRDefault="00A329E4" w:rsidP="00157096">
            <w:pPr>
              <w:pStyle w:val="Table1"/>
              <w:rPr>
                <w:b/>
                <w:color w:val="000000" w:themeColor="text1"/>
              </w:rPr>
            </w:pPr>
            <w:r w:rsidRPr="005C202B">
              <w:rPr>
                <w:color w:val="000000" w:themeColor="text1"/>
              </w:rPr>
              <w:t>起草人</w:t>
            </w:r>
          </w:p>
          <w:p w14:paraId="7AAF292B" w14:textId="77777777" w:rsidR="00A329E4" w:rsidRPr="005C202B" w:rsidRDefault="00A329E4" w:rsidP="00157096">
            <w:pPr>
              <w:pStyle w:val="Table1"/>
              <w:rPr>
                <w:b/>
                <w:color w:val="000000" w:themeColor="text1"/>
              </w:rPr>
            </w:pPr>
            <w:r w:rsidRPr="005C202B">
              <w:rPr>
                <w:color w:val="000000" w:themeColor="text1"/>
              </w:rPr>
              <w:t>Drafted by</w:t>
            </w:r>
          </w:p>
        </w:tc>
        <w:tc>
          <w:tcPr>
            <w:tcW w:w="1701" w:type="dxa"/>
            <w:shd w:val="clear" w:color="auto" w:fill="FFFFFF" w:themeFill="background1"/>
            <w:vAlign w:val="center"/>
          </w:tcPr>
          <w:p w14:paraId="2CCB5567" w14:textId="3FCE727E" w:rsidR="00A329E4" w:rsidRDefault="00E6502E" w:rsidP="00157096">
            <w:pPr>
              <w:pStyle w:val="affff7"/>
              <w:spacing w:line="240" w:lineRule="auto"/>
              <w:ind w:left="0" w:firstLine="0"/>
              <w:jc w:val="left"/>
              <w:rPr>
                <w:b w:val="0"/>
                <w:bCs/>
                <w:color w:val="000000" w:themeColor="text1"/>
                <w:sz w:val="21"/>
                <w:szCs w:val="21"/>
              </w:rPr>
            </w:pPr>
            <w:r>
              <w:rPr>
                <w:rFonts w:hint="eastAsia"/>
                <w:b w:val="0"/>
                <w:bCs/>
                <w:color w:val="000000" w:themeColor="text1"/>
                <w:sz w:val="21"/>
                <w:szCs w:val="21"/>
              </w:rPr>
              <w:t>李兆桓</w:t>
            </w:r>
          </w:p>
          <w:p w14:paraId="0F9810C9" w14:textId="2AF96068" w:rsidR="00A329E4" w:rsidRPr="005C202B" w:rsidRDefault="00E6502E" w:rsidP="00157096">
            <w:pPr>
              <w:pStyle w:val="affff7"/>
              <w:spacing w:line="240" w:lineRule="auto"/>
              <w:ind w:left="0" w:firstLine="0"/>
              <w:jc w:val="left"/>
              <w:rPr>
                <w:b w:val="0"/>
                <w:bCs/>
                <w:color w:val="000000" w:themeColor="text1"/>
                <w:sz w:val="21"/>
                <w:szCs w:val="21"/>
              </w:rPr>
            </w:pPr>
            <w:r>
              <w:rPr>
                <w:b w:val="0"/>
                <w:bCs/>
                <w:color w:val="000000" w:themeColor="text1"/>
                <w:sz w:val="21"/>
                <w:szCs w:val="21"/>
              </w:rPr>
              <w:t>L</w:t>
            </w:r>
            <w:r>
              <w:rPr>
                <w:rFonts w:hint="eastAsia"/>
                <w:b w:val="0"/>
                <w:bCs/>
                <w:color w:val="000000" w:themeColor="text1"/>
                <w:sz w:val="21"/>
                <w:szCs w:val="21"/>
              </w:rPr>
              <w:t>i</w:t>
            </w:r>
            <w:r>
              <w:rPr>
                <w:b w:val="0"/>
                <w:bCs/>
                <w:color w:val="000000" w:themeColor="text1"/>
                <w:sz w:val="21"/>
                <w:szCs w:val="21"/>
              </w:rPr>
              <w:t xml:space="preserve"> </w:t>
            </w:r>
            <w:proofErr w:type="spellStart"/>
            <w:r>
              <w:rPr>
                <w:b w:val="0"/>
                <w:bCs/>
                <w:color w:val="000000" w:themeColor="text1"/>
                <w:sz w:val="21"/>
                <w:szCs w:val="21"/>
              </w:rPr>
              <w:t>Z</w:t>
            </w:r>
            <w:r>
              <w:rPr>
                <w:rFonts w:hint="eastAsia"/>
                <w:b w:val="0"/>
                <w:bCs/>
                <w:color w:val="000000" w:themeColor="text1"/>
                <w:sz w:val="21"/>
                <w:szCs w:val="21"/>
              </w:rPr>
              <w:t>haohuan</w:t>
            </w:r>
            <w:proofErr w:type="spellEnd"/>
          </w:p>
        </w:tc>
        <w:tc>
          <w:tcPr>
            <w:tcW w:w="2268" w:type="dxa"/>
            <w:shd w:val="clear" w:color="auto" w:fill="FFFFFF" w:themeFill="background1"/>
            <w:vAlign w:val="center"/>
          </w:tcPr>
          <w:p w14:paraId="57C8A39E" w14:textId="40E8AB3A" w:rsidR="00A329E4" w:rsidRPr="005C202B" w:rsidRDefault="00E6502E" w:rsidP="00157096">
            <w:pPr>
              <w:pStyle w:val="affff7"/>
              <w:spacing w:line="240" w:lineRule="auto"/>
              <w:ind w:left="0" w:firstLine="0"/>
              <w:jc w:val="left"/>
              <w:rPr>
                <w:b w:val="0"/>
                <w:bCs/>
                <w:color w:val="000000" w:themeColor="text1"/>
                <w:sz w:val="21"/>
                <w:szCs w:val="21"/>
              </w:rPr>
            </w:pPr>
            <w:r>
              <w:rPr>
                <w:rFonts w:hint="eastAsia"/>
                <w:b w:val="0"/>
                <w:bCs/>
                <w:color w:val="000000" w:themeColor="text1"/>
                <w:sz w:val="21"/>
                <w:szCs w:val="21"/>
              </w:rPr>
              <w:t>Q</w:t>
            </w:r>
            <w:r>
              <w:rPr>
                <w:b w:val="0"/>
                <w:bCs/>
                <w:color w:val="000000" w:themeColor="text1"/>
                <w:sz w:val="21"/>
                <w:szCs w:val="21"/>
              </w:rPr>
              <w:t>C</w:t>
            </w:r>
            <w:r w:rsidR="00A329E4" w:rsidRPr="005C202B">
              <w:rPr>
                <w:b w:val="0"/>
                <w:bCs/>
                <w:color w:val="000000" w:themeColor="text1"/>
                <w:sz w:val="21"/>
                <w:szCs w:val="21"/>
              </w:rPr>
              <w:t>理化工程师</w:t>
            </w:r>
          </w:p>
          <w:p w14:paraId="4739D1DE" w14:textId="1F264903" w:rsidR="00A329E4" w:rsidRPr="005C202B" w:rsidRDefault="00E6502E" w:rsidP="00157096">
            <w:pPr>
              <w:pStyle w:val="affff7"/>
              <w:spacing w:line="240" w:lineRule="auto"/>
              <w:ind w:left="0" w:firstLine="0"/>
              <w:jc w:val="left"/>
              <w:rPr>
                <w:b w:val="0"/>
                <w:bCs/>
                <w:color w:val="000000" w:themeColor="text1"/>
                <w:sz w:val="21"/>
                <w:szCs w:val="21"/>
              </w:rPr>
            </w:pPr>
            <w:r>
              <w:rPr>
                <w:b w:val="0"/>
                <w:bCs/>
                <w:color w:val="000000" w:themeColor="text1"/>
                <w:sz w:val="21"/>
                <w:szCs w:val="21"/>
              </w:rPr>
              <w:t xml:space="preserve">QC </w:t>
            </w:r>
            <w:r w:rsidR="00A329E4" w:rsidRPr="005C202B">
              <w:rPr>
                <w:b w:val="0"/>
                <w:bCs/>
                <w:color w:val="000000" w:themeColor="text1"/>
                <w:sz w:val="21"/>
                <w:szCs w:val="21"/>
              </w:rPr>
              <w:t>Physical and Chemical Engineer</w:t>
            </w:r>
          </w:p>
        </w:tc>
        <w:tc>
          <w:tcPr>
            <w:tcW w:w="1839" w:type="dxa"/>
            <w:shd w:val="clear" w:color="auto" w:fill="FFFFFF" w:themeFill="background1"/>
            <w:vAlign w:val="center"/>
          </w:tcPr>
          <w:p w14:paraId="103519F4" w14:textId="77777777" w:rsidR="00A329E4" w:rsidRPr="005C202B" w:rsidRDefault="00A329E4" w:rsidP="00157096">
            <w:pPr>
              <w:pStyle w:val="Table1"/>
              <w:rPr>
                <w:color w:val="000000" w:themeColor="text1"/>
              </w:rPr>
            </w:pPr>
          </w:p>
        </w:tc>
        <w:tc>
          <w:tcPr>
            <w:tcW w:w="1841" w:type="dxa"/>
            <w:shd w:val="clear" w:color="auto" w:fill="FFFFFF" w:themeFill="background1"/>
          </w:tcPr>
          <w:p w14:paraId="6031531F" w14:textId="77777777" w:rsidR="00A329E4" w:rsidRPr="005C202B" w:rsidRDefault="00A329E4" w:rsidP="00157096">
            <w:pPr>
              <w:pStyle w:val="Table1"/>
              <w:rPr>
                <w:color w:val="000000" w:themeColor="text1"/>
              </w:rPr>
            </w:pPr>
          </w:p>
        </w:tc>
      </w:tr>
      <w:tr w:rsidR="00A329E4" w:rsidRPr="005C202B" w14:paraId="517E3063" w14:textId="77777777" w:rsidTr="00A05632">
        <w:trPr>
          <w:trHeight w:hRule="exact" w:val="873"/>
        </w:trPr>
        <w:tc>
          <w:tcPr>
            <w:tcW w:w="1696" w:type="dxa"/>
            <w:vMerge w:val="restart"/>
            <w:shd w:val="clear" w:color="auto" w:fill="FFFFFF" w:themeFill="background1"/>
            <w:vAlign w:val="center"/>
          </w:tcPr>
          <w:p w14:paraId="68BF942C" w14:textId="77777777" w:rsidR="00A329E4" w:rsidRPr="005C202B" w:rsidRDefault="00A329E4" w:rsidP="00157096">
            <w:pPr>
              <w:pStyle w:val="Table1"/>
              <w:rPr>
                <w:b/>
                <w:color w:val="000000" w:themeColor="text1"/>
              </w:rPr>
            </w:pPr>
            <w:r w:rsidRPr="005C202B">
              <w:rPr>
                <w:color w:val="000000" w:themeColor="text1"/>
              </w:rPr>
              <w:t>审核人</w:t>
            </w:r>
          </w:p>
          <w:p w14:paraId="18A458F8" w14:textId="77777777" w:rsidR="00A329E4" w:rsidRPr="005C202B" w:rsidRDefault="00A329E4" w:rsidP="00157096">
            <w:pPr>
              <w:pStyle w:val="Table1"/>
              <w:rPr>
                <w:color w:val="000000" w:themeColor="text1"/>
              </w:rPr>
            </w:pPr>
            <w:r w:rsidRPr="005C202B">
              <w:rPr>
                <w:color w:val="000000" w:themeColor="text1"/>
              </w:rPr>
              <w:t>Reviewed by</w:t>
            </w:r>
          </w:p>
        </w:tc>
        <w:tc>
          <w:tcPr>
            <w:tcW w:w="1701" w:type="dxa"/>
            <w:shd w:val="clear" w:color="auto" w:fill="FFFFFF" w:themeFill="background1"/>
            <w:vAlign w:val="center"/>
          </w:tcPr>
          <w:p w14:paraId="73F5D4AB" w14:textId="52BF910A" w:rsidR="00A329E4" w:rsidRDefault="00761A9A" w:rsidP="00157096">
            <w:pPr>
              <w:pStyle w:val="affff7"/>
              <w:spacing w:line="240" w:lineRule="auto"/>
              <w:ind w:left="0" w:firstLine="0"/>
              <w:jc w:val="left"/>
              <w:rPr>
                <w:b w:val="0"/>
                <w:bCs/>
                <w:color w:val="000000" w:themeColor="text1"/>
                <w:sz w:val="21"/>
                <w:szCs w:val="21"/>
              </w:rPr>
            </w:pPr>
            <w:r>
              <w:rPr>
                <w:rFonts w:hint="eastAsia"/>
                <w:b w:val="0"/>
                <w:bCs/>
                <w:color w:val="000000" w:themeColor="text1"/>
                <w:sz w:val="21"/>
                <w:szCs w:val="21"/>
              </w:rPr>
              <w:t>杨铃</w:t>
            </w:r>
          </w:p>
          <w:p w14:paraId="38EC9543" w14:textId="3E0C6021" w:rsidR="00A329E4" w:rsidRPr="005C202B" w:rsidRDefault="00A329E4" w:rsidP="00761A9A">
            <w:pPr>
              <w:pStyle w:val="affff7"/>
              <w:spacing w:line="240" w:lineRule="auto"/>
              <w:ind w:left="0" w:firstLine="0"/>
              <w:jc w:val="left"/>
              <w:rPr>
                <w:b w:val="0"/>
                <w:bCs/>
                <w:color w:val="000000" w:themeColor="text1"/>
                <w:sz w:val="21"/>
                <w:szCs w:val="21"/>
              </w:rPr>
            </w:pPr>
            <w:r>
              <w:rPr>
                <w:rFonts w:hint="eastAsia"/>
                <w:b w:val="0"/>
                <w:bCs/>
                <w:color w:val="000000" w:themeColor="text1"/>
                <w:sz w:val="21"/>
                <w:szCs w:val="21"/>
              </w:rPr>
              <w:t>Yang</w:t>
            </w:r>
            <w:r>
              <w:rPr>
                <w:b w:val="0"/>
                <w:bCs/>
                <w:color w:val="000000" w:themeColor="text1"/>
                <w:sz w:val="21"/>
                <w:szCs w:val="21"/>
              </w:rPr>
              <w:t xml:space="preserve"> </w:t>
            </w:r>
            <w:r w:rsidR="00761A9A">
              <w:rPr>
                <w:b w:val="0"/>
                <w:bCs/>
                <w:color w:val="000000" w:themeColor="text1"/>
                <w:sz w:val="21"/>
                <w:szCs w:val="21"/>
              </w:rPr>
              <w:t>L</w:t>
            </w:r>
            <w:r w:rsidR="00761A9A">
              <w:rPr>
                <w:rFonts w:hint="eastAsia"/>
                <w:b w:val="0"/>
                <w:bCs/>
                <w:color w:val="000000" w:themeColor="text1"/>
                <w:sz w:val="21"/>
                <w:szCs w:val="21"/>
              </w:rPr>
              <w:t>ing</w:t>
            </w:r>
          </w:p>
        </w:tc>
        <w:tc>
          <w:tcPr>
            <w:tcW w:w="2268" w:type="dxa"/>
            <w:shd w:val="clear" w:color="auto" w:fill="FFFFFF" w:themeFill="background1"/>
            <w:vAlign w:val="center"/>
          </w:tcPr>
          <w:p w14:paraId="67270FF7" w14:textId="5CD8D186" w:rsidR="00A329E4" w:rsidRPr="005C202B" w:rsidRDefault="00A329E4" w:rsidP="00157096">
            <w:pPr>
              <w:pStyle w:val="affff7"/>
              <w:spacing w:line="240" w:lineRule="auto"/>
              <w:ind w:left="0" w:firstLine="0"/>
              <w:jc w:val="left"/>
              <w:rPr>
                <w:b w:val="0"/>
                <w:bCs/>
                <w:color w:val="000000" w:themeColor="text1"/>
                <w:sz w:val="21"/>
                <w:szCs w:val="21"/>
              </w:rPr>
            </w:pPr>
            <w:r w:rsidRPr="005C202B">
              <w:rPr>
                <w:b w:val="0"/>
                <w:bCs/>
                <w:color w:val="000000" w:themeColor="text1"/>
                <w:sz w:val="21"/>
                <w:szCs w:val="21"/>
              </w:rPr>
              <w:t>QC</w:t>
            </w:r>
            <w:r w:rsidRPr="005C202B">
              <w:rPr>
                <w:b w:val="0"/>
                <w:bCs/>
                <w:color w:val="000000" w:themeColor="text1"/>
                <w:sz w:val="21"/>
                <w:szCs w:val="21"/>
              </w:rPr>
              <w:t>理化</w:t>
            </w:r>
            <w:r w:rsidR="00761A9A">
              <w:rPr>
                <w:rFonts w:hint="eastAsia"/>
                <w:b w:val="0"/>
                <w:bCs/>
                <w:color w:val="000000" w:themeColor="text1"/>
                <w:sz w:val="21"/>
                <w:szCs w:val="21"/>
              </w:rPr>
              <w:t>主管</w:t>
            </w:r>
          </w:p>
          <w:p w14:paraId="609C74C2" w14:textId="5264C400" w:rsidR="00A329E4" w:rsidRPr="005C202B" w:rsidRDefault="00A329E4" w:rsidP="00761A9A">
            <w:pPr>
              <w:pStyle w:val="affff7"/>
              <w:spacing w:line="240" w:lineRule="auto"/>
              <w:ind w:left="0" w:firstLine="0"/>
              <w:jc w:val="left"/>
              <w:rPr>
                <w:b w:val="0"/>
                <w:bCs/>
                <w:color w:val="000000" w:themeColor="text1"/>
                <w:sz w:val="21"/>
                <w:szCs w:val="21"/>
              </w:rPr>
            </w:pPr>
            <w:r w:rsidRPr="005C202B">
              <w:rPr>
                <w:b w:val="0"/>
                <w:bCs/>
                <w:color w:val="000000" w:themeColor="text1"/>
                <w:sz w:val="21"/>
                <w:szCs w:val="21"/>
              </w:rPr>
              <w:t xml:space="preserve">QC Physical and Chemical </w:t>
            </w:r>
            <w:r w:rsidR="00761A9A">
              <w:rPr>
                <w:b w:val="0"/>
                <w:bCs/>
                <w:color w:val="000000" w:themeColor="text1"/>
                <w:sz w:val="21"/>
                <w:szCs w:val="21"/>
              </w:rPr>
              <w:t>S</w:t>
            </w:r>
            <w:r w:rsidR="00761A9A">
              <w:rPr>
                <w:rFonts w:hint="eastAsia"/>
                <w:b w:val="0"/>
                <w:bCs/>
                <w:color w:val="000000" w:themeColor="text1"/>
                <w:sz w:val="21"/>
                <w:szCs w:val="21"/>
              </w:rPr>
              <w:t>upervisor</w:t>
            </w:r>
          </w:p>
        </w:tc>
        <w:tc>
          <w:tcPr>
            <w:tcW w:w="1839" w:type="dxa"/>
            <w:shd w:val="clear" w:color="auto" w:fill="FFFFFF" w:themeFill="background1"/>
            <w:vAlign w:val="center"/>
          </w:tcPr>
          <w:p w14:paraId="6D38243E" w14:textId="77777777" w:rsidR="00A329E4" w:rsidRPr="005C202B" w:rsidRDefault="00A329E4" w:rsidP="00157096">
            <w:pPr>
              <w:pStyle w:val="Table1"/>
              <w:rPr>
                <w:color w:val="000000" w:themeColor="text1"/>
              </w:rPr>
            </w:pPr>
          </w:p>
        </w:tc>
        <w:tc>
          <w:tcPr>
            <w:tcW w:w="1841" w:type="dxa"/>
            <w:shd w:val="clear" w:color="auto" w:fill="FFFFFF" w:themeFill="background1"/>
          </w:tcPr>
          <w:p w14:paraId="1DD362B3" w14:textId="77777777" w:rsidR="00A329E4" w:rsidRPr="005C202B" w:rsidRDefault="00A329E4" w:rsidP="00157096">
            <w:pPr>
              <w:pStyle w:val="Table1"/>
              <w:rPr>
                <w:color w:val="000000" w:themeColor="text1"/>
              </w:rPr>
            </w:pPr>
          </w:p>
        </w:tc>
      </w:tr>
      <w:tr w:rsidR="00A329E4" w:rsidRPr="005C202B" w14:paraId="7AF79D99" w14:textId="77777777" w:rsidTr="00157096">
        <w:trPr>
          <w:trHeight w:hRule="exact" w:val="851"/>
        </w:trPr>
        <w:tc>
          <w:tcPr>
            <w:tcW w:w="1696" w:type="dxa"/>
            <w:vMerge/>
            <w:shd w:val="clear" w:color="auto" w:fill="FFFFFF" w:themeFill="background1"/>
            <w:vAlign w:val="center"/>
          </w:tcPr>
          <w:p w14:paraId="71132B1E" w14:textId="77777777" w:rsidR="00A329E4" w:rsidRPr="005C202B" w:rsidRDefault="00A329E4" w:rsidP="00157096">
            <w:pPr>
              <w:pStyle w:val="Table1"/>
              <w:rPr>
                <w:color w:val="000000" w:themeColor="text1"/>
              </w:rPr>
            </w:pPr>
          </w:p>
        </w:tc>
        <w:tc>
          <w:tcPr>
            <w:tcW w:w="1701" w:type="dxa"/>
            <w:shd w:val="clear" w:color="auto" w:fill="FFFFFF" w:themeFill="background1"/>
            <w:vAlign w:val="center"/>
          </w:tcPr>
          <w:p w14:paraId="0769FFFC" w14:textId="77777777" w:rsidR="00A329E4" w:rsidRPr="004A3133" w:rsidRDefault="00A329E4" w:rsidP="00157096">
            <w:pPr>
              <w:pStyle w:val="affff7"/>
              <w:spacing w:line="240" w:lineRule="auto"/>
              <w:jc w:val="both"/>
              <w:rPr>
                <w:b w:val="0"/>
                <w:bCs/>
                <w:color w:val="000000" w:themeColor="text1"/>
                <w:sz w:val="21"/>
                <w:szCs w:val="21"/>
              </w:rPr>
            </w:pPr>
            <w:r w:rsidRPr="004A3133">
              <w:rPr>
                <w:rFonts w:hint="eastAsia"/>
                <w:b w:val="0"/>
                <w:bCs/>
                <w:color w:val="000000" w:themeColor="text1"/>
                <w:sz w:val="21"/>
                <w:szCs w:val="21"/>
              </w:rPr>
              <w:t>陈华亚</w:t>
            </w:r>
          </w:p>
          <w:p w14:paraId="088E112F" w14:textId="77777777" w:rsidR="00A329E4" w:rsidRPr="005C202B" w:rsidRDefault="00A329E4" w:rsidP="00157096">
            <w:pPr>
              <w:pStyle w:val="Table1"/>
              <w:rPr>
                <w:color w:val="000000" w:themeColor="text1"/>
              </w:rPr>
            </w:pPr>
            <w:r w:rsidRPr="004A3133">
              <w:rPr>
                <w:color w:val="000000" w:themeColor="text1"/>
              </w:rPr>
              <w:t xml:space="preserve">Chen </w:t>
            </w:r>
            <w:proofErr w:type="spellStart"/>
            <w:r w:rsidRPr="004A3133">
              <w:rPr>
                <w:color w:val="000000" w:themeColor="text1"/>
              </w:rPr>
              <w:t>Huaya</w:t>
            </w:r>
            <w:proofErr w:type="spellEnd"/>
          </w:p>
        </w:tc>
        <w:tc>
          <w:tcPr>
            <w:tcW w:w="2268" w:type="dxa"/>
            <w:shd w:val="clear" w:color="auto" w:fill="FFFFFF" w:themeFill="background1"/>
            <w:vAlign w:val="center"/>
          </w:tcPr>
          <w:p w14:paraId="4D35F91D" w14:textId="77777777" w:rsidR="00A329E4" w:rsidRPr="005C202B" w:rsidRDefault="00A329E4" w:rsidP="00157096">
            <w:pPr>
              <w:pStyle w:val="affff7"/>
              <w:spacing w:line="240" w:lineRule="auto"/>
              <w:ind w:left="0" w:firstLine="0"/>
              <w:jc w:val="left"/>
              <w:rPr>
                <w:b w:val="0"/>
                <w:bCs/>
                <w:color w:val="000000" w:themeColor="text1"/>
                <w:sz w:val="21"/>
                <w:szCs w:val="21"/>
              </w:rPr>
            </w:pPr>
            <w:r>
              <w:rPr>
                <w:rFonts w:hint="eastAsia"/>
                <w:b w:val="0"/>
                <w:bCs/>
                <w:color w:val="000000" w:themeColor="text1"/>
                <w:sz w:val="21"/>
                <w:szCs w:val="21"/>
              </w:rPr>
              <w:t>Q</w:t>
            </w:r>
            <w:r>
              <w:rPr>
                <w:b w:val="0"/>
                <w:bCs/>
                <w:color w:val="000000" w:themeColor="text1"/>
                <w:sz w:val="21"/>
                <w:szCs w:val="21"/>
              </w:rPr>
              <w:t>C</w:t>
            </w:r>
            <w:r w:rsidRPr="005C202B">
              <w:rPr>
                <w:b w:val="0"/>
                <w:bCs/>
                <w:color w:val="000000" w:themeColor="text1"/>
                <w:sz w:val="21"/>
                <w:szCs w:val="21"/>
              </w:rPr>
              <w:t>负责人</w:t>
            </w:r>
          </w:p>
          <w:p w14:paraId="2AA29A7D" w14:textId="77777777" w:rsidR="00A329E4" w:rsidRPr="005C202B" w:rsidRDefault="00A329E4" w:rsidP="00157096">
            <w:pPr>
              <w:pStyle w:val="affff7"/>
              <w:spacing w:line="240" w:lineRule="auto"/>
              <w:ind w:left="0" w:firstLine="0"/>
              <w:jc w:val="left"/>
              <w:rPr>
                <w:b w:val="0"/>
                <w:bCs/>
                <w:color w:val="000000" w:themeColor="text1"/>
                <w:sz w:val="21"/>
                <w:szCs w:val="21"/>
              </w:rPr>
            </w:pPr>
            <w:r>
              <w:rPr>
                <w:b w:val="0"/>
                <w:bCs/>
                <w:color w:val="000000" w:themeColor="text1"/>
                <w:sz w:val="21"/>
                <w:szCs w:val="21"/>
              </w:rPr>
              <w:t>QC</w:t>
            </w:r>
            <w:r w:rsidRPr="005C202B">
              <w:rPr>
                <w:b w:val="0"/>
                <w:bCs/>
                <w:color w:val="000000" w:themeColor="text1"/>
                <w:sz w:val="21"/>
                <w:szCs w:val="21"/>
              </w:rPr>
              <w:t xml:space="preserve"> Head</w:t>
            </w:r>
          </w:p>
        </w:tc>
        <w:tc>
          <w:tcPr>
            <w:tcW w:w="1839" w:type="dxa"/>
            <w:shd w:val="clear" w:color="auto" w:fill="FFFFFF" w:themeFill="background1"/>
            <w:vAlign w:val="center"/>
          </w:tcPr>
          <w:p w14:paraId="3B0D75CB" w14:textId="77777777" w:rsidR="00A329E4" w:rsidRPr="005C202B" w:rsidRDefault="00A329E4" w:rsidP="00157096">
            <w:pPr>
              <w:pStyle w:val="Table1"/>
              <w:rPr>
                <w:color w:val="000000" w:themeColor="text1"/>
              </w:rPr>
            </w:pPr>
          </w:p>
        </w:tc>
        <w:tc>
          <w:tcPr>
            <w:tcW w:w="1841" w:type="dxa"/>
            <w:shd w:val="clear" w:color="auto" w:fill="FFFFFF" w:themeFill="background1"/>
          </w:tcPr>
          <w:p w14:paraId="0E6CB20F" w14:textId="77777777" w:rsidR="00A329E4" w:rsidRPr="005C202B" w:rsidRDefault="00A329E4" w:rsidP="00157096">
            <w:pPr>
              <w:pStyle w:val="Table1"/>
              <w:rPr>
                <w:color w:val="000000" w:themeColor="text1"/>
              </w:rPr>
            </w:pPr>
          </w:p>
        </w:tc>
      </w:tr>
      <w:tr w:rsidR="00761A9A" w:rsidRPr="005C202B" w14:paraId="47ED21AE" w14:textId="77777777" w:rsidTr="00157096">
        <w:trPr>
          <w:trHeight w:hRule="exact" w:val="851"/>
        </w:trPr>
        <w:tc>
          <w:tcPr>
            <w:tcW w:w="1696" w:type="dxa"/>
            <w:vMerge/>
            <w:shd w:val="clear" w:color="auto" w:fill="FFFFFF" w:themeFill="background1"/>
            <w:vAlign w:val="center"/>
          </w:tcPr>
          <w:p w14:paraId="0865E09C" w14:textId="77777777" w:rsidR="00761A9A" w:rsidRPr="005C202B" w:rsidRDefault="00761A9A" w:rsidP="00761A9A">
            <w:pPr>
              <w:pStyle w:val="Table1"/>
              <w:rPr>
                <w:color w:val="000000" w:themeColor="text1"/>
              </w:rPr>
            </w:pPr>
          </w:p>
        </w:tc>
        <w:tc>
          <w:tcPr>
            <w:tcW w:w="1701" w:type="dxa"/>
            <w:shd w:val="clear" w:color="auto" w:fill="FFFFFF" w:themeFill="background1"/>
            <w:vAlign w:val="center"/>
          </w:tcPr>
          <w:p w14:paraId="24B623C2" w14:textId="77777777" w:rsidR="00761A9A" w:rsidRPr="00C74DEE" w:rsidRDefault="00761A9A" w:rsidP="00761A9A">
            <w:pPr>
              <w:pStyle w:val="Table1"/>
              <w:rPr>
                <w:color w:val="000000" w:themeColor="text1"/>
              </w:rPr>
            </w:pPr>
            <w:proofErr w:type="gramStart"/>
            <w:r w:rsidRPr="00C74DEE">
              <w:rPr>
                <w:rFonts w:hint="eastAsia"/>
                <w:color w:val="000000" w:themeColor="text1"/>
              </w:rPr>
              <w:t>赖庆秋</w:t>
            </w:r>
            <w:proofErr w:type="gramEnd"/>
          </w:p>
          <w:p w14:paraId="40A525ED" w14:textId="7A868531" w:rsidR="00761A9A" w:rsidRPr="005C202B" w:rsidRDefault="00761A9A" w:rsidP="00761A9A">
            <w:pPr>
              <w:pStyle w:val="Table1"/>
              <w:rPr>
                <w:color w:val="000000" w:themeColor="text1"/>
              </w:rPr>
            </w:pPr>
            <w:r w:rsidRPr="00C74DEE">
              <w:rPr>
                <w:color w:val="000000" w:themeColor="text1"/>
              </w:rPr>
              <w:t xml:space="preserve">Lai </w:t>
            </w:r>
            <w:proofErr w:type="spellStart"/>
            <w:r w:rsidRPr="00C74DEE">
              <w:rPr>
                <w:color w:val="000000" w:themeColor="text1"/>
              </w:rPr>
              <w:t>Qingqiu</w:t>
            </w:r>
            <w:proofErr w:type="spellEnd"/>
          </w:p>
        </w:tc>
        <w:tc>
          <w:tcPr>
            <w:tcW w:w="2268" w:type="dxa"/>
            <w:shd w:val="clear" w:color="auto" w:fill="FFFFFF" w:themeFill="background1"/>
            <w:vAlign w:val="center"/>
          </w:tcPr>
          <w:p w14:paraId="33FA4C6D" w14:textId="77777777" w:rsidR="00761A9A" w:rsidRPr="00C74DEE" w:rsidRDefault="00761A9A" w:rsidP="00761A9A">
            <w:pPr>
              <w:tabs>
                <w:tab w:val="right" w:leader="dot" w:pos="7797"/>
              </w:tabs>
              <w:rPr>
                <w:rFonts w:ascii="Arial" w:eastAsia="楷体" w:hAnsi="Arial" w:cs="Arial"/>
                <w:bCs/>
                <w:color w:val="000000" w:themeColor="text1"/>
                <w:sz w:val="21"/>
                <w:szCs w:val="21"/>
                <w:lang w:val="en-GB" w:eastAsia="zh-CN"/>
              </w:rPr>
            </w:pPr>
            <w:r w:rsidRPr="00C74DEE">
              <w:rPr>
                <w:rFonts w:ascii="Arial" w:eastAsia="楷体" w:hAnsi="Arial" w:cs="Arial" w:hint="eastAsia"/>
                <w:bCs/>
                <w:color w:val="000000" w:themeColor="text1"/>
                <w:sz w:val="21"/>
                <w:szCs w:val="21"/>
                <w:lang w:val="en-GB" w:eastAsia="zh-CN"/>
              </w:rPr>
              <w:t>质量保证专员</w:t>
            </w:r>
          </w:p>
          <w:p w14:paraId="70D0F2C6" w14:textId="2452C2AC" w:rsidR="00761A9A" w:rsidRPr="005C202B" w:rsidRDefault="00761A9A" w:rsidP="00761A9A">
            <w:pPr>
              <w:pStyle w:val="Table1"/>
              <w:rPr>
                <w:color w:val="000000" w:themeColor="text1"/>
              </w:rPr>
            </w:pPr>
            <w:r w:rsidRPr="00C74DEE">
              <w:rPr>
                <w:color w:val="000000" w:themeColor="text1"/>
              </w:rPr>
              <w:t>QA Specialist</w:t>
            </w:r>
          </w:p>
        </w:tc>
        <w:tc>
          <w:tcPr>
            <w:tcW w:w="1839" w:type="dxa"/>
            <w:shd w:val="clear" w:color="auto" w:fill="FFFFFF" w:themeFill="background1"/>
            <w:vAlign w:val="center"/>
          </w:tcPr>
          <w:p w14:paraId="1AFE8427" w14:textId="77777777" w:rsidR="00761A9A" w:rsidRPr="005C202B" w:rsidRDefault="00761A9A" w:rsidP="00761A9A">
            <w:pPr>
              <w:pStyle w:val="Table1"/>
              <w:rPr>
                <w:color w:val="000000" w:themeColor="text1"/>
              </w:rPr>
            </w:pPr>
          </w:p>
        </w:tc>
        <w:tc>
          <w:tcPr>
            <w:tcW w:w="1841" w:type="dxa"/>
            <w:shd w:val="clear" w:color="auto" w:fill="FFFFFF" w:themeFill="background1"/>
          </w:tcPr>
          <w:p w14:paraId="31208723" w14:textId="77777777" w:rsidR="00761A9A" w:rsidRPr="005C202B" w:rsidRDefault="00761A9A" w:rsidP="00761A9A">
            <w:pPr>
              <w:pStyle w:val="Table1"/>
              <w:rPr>
                <w:color w:val="000000" w:themeColor="text1"/>
              </w:rPr>
            </w:pPr>
          </w:p>
        </w:tc>
      </w:tr>
      <w:tr w:rsidR="00A329E4" w:rsidRPr="005C202B" w14:paraId="692AE8FF" w14:textId="77777777" w:rsidTr="00157096">
        <w:trPr>
          <w:trHeight w:hRule="exact" w:val="851"/>
        </w:trPr>
        <w:tc>
          <w:tcPr>
            <w:tcW w:w="1696" w:type="dxa"/>
            <w:shd w:val="clear" w:color="auto" w:fill="FFFFFF" w:themeFill="background1"/>
            <w:vAlign w:val="center"/>
          </w:tcPr>
          <w:p w14:paraId="6F31F37D" w14:textId="77777777" w:rsidR="00A329E4" w:rsidRPr="005C202B" w:rsidRDefault="00A329E4" w:rsidP="00157096">
            <w:pPr>
              <w:pStyle w:val="Table1"/>
              <w:rPr>
                <w:b/>
                <w:color w:val="000000" w:themeColor="text1"/>
              </w:rPr>
            </w:pPr>
            <w:r w:rsidRPr="005C202B">
              <w:rPr>
                <w:color w:val="000000" w:themeColor="text1"/>
              </w:rPr>
              <w:t>批准人</w:t>
            </w:r>
          </w:p>
          <w:p w14:paraId="6A56F619" w14:textId="77777777" w:rsidR="00A329E4" w:rsidRPr="005C202B" w:rsidRDefault="00A329E4" w:rsidP="00157096">
            <w:pPr>
              <w:pStyle w:val="Table1"/>
              <w:rPr>
                <w:b/>
                <w:color w:val="000000" w:themeColor="text1"/>
              </w:rPr>
            </w:pPr>
            <w:r w:rsidRPr="005C202B">
              <w:rPr>
                <w:color w:val="000000" w:themeColor="text1"/>
              </w:rPr>
              <w:t>Approved by</w:t>
            </w:r>
          </w:p>
        </w:tc>
        <w:tc>
          <w:tcPr>
            <w:tcW w:w="1701" w:type="dxa"/>
            <w:shd w:val="clear" w:color="auto" w:fill="FFFFFF" w:themeFill="background1"/>
            <w:vAlign w:val="center"/>
          </w:tcPr>
          <w:p w14:paraId="252C084E" w14:textId="77777777" w:rsidR="00A329E4" w:rsidRDefault="00A329E4" w:rsidP="00157096">
            <w:pPr>
              <w:pStyle w:val="affff7"/>
              <w:spacing w:line="240" w:lineRule="auto"/>
              <w:ind w:left="0" w:firstLine="0"/>
              <w:jc w:val="left"/>
              <w:rPr>
                <w:b w:val="0"/>
                <w:bCs/>
                <w:color w:val="000000" w:themeColor="text1"/>
                <w:sz w:val="21"/>
                <w:szCs w:val="21"/>
              </w:rPr>
            </w:pPr>
            <w:r>
              <w:rPr>
                <w:rFonts w:hint="eastAsia"/>
                <w:b w:val="0"/>
                <w:bCs/>
                <w:color w:val="000000" w:themeColor="text1"/>
                <w:sz w:val="21"/>
                <w:szCs w:val="21"/>
              </w:rPr>
              <w:t>卢志坚</w:t>
            </w:r>
          </w:p>
          <w:p w14:paraId="25476F68" w14:textId="77777777" w:rsidR="00A329E4" w:rsidRPr="005C202B" w:rsidRDefault="00A329E4" w:rsidP="00157096">
            <w:pPr>
              <w:pStyle w:val="affff7"/>
              <w:spacing w:line="240" w:lineRule="auto"/>
              <w:ind w:left="0" w:firstLine="0"/>
              <w:jc w:val="left"/>
              <w:rPr>
                <w:b w:val="0"/>
                <w:bCs/>
                <w:color w:val="000000" w:themeColor="text1"/>
                <w:sz w:val="21"/>
                <w:szCs w:val="21"/>
              </w:rPr>
            </w:pPr>
            <w:r>
              <w:rPr>
                <w:rFonts w:hint="eastAsia"/>
                <w:b w:val="0"/>
                <w:bCs/>
                <w:color w:val="000000" w:themeColor="text1"/>
                <w:sz w:val="21"/>
                <w:szCs w:val="21"/>
              </w:rPr>
              <w:t>Lu</w:t>
            </w:r>
            <w:r>
              <w:rPr>
                <w:b w:val="0"/>
                <w:bCs/>
                <w:color w:val="000000" w:themeColor="text1"/>
                <w:sz w:val="21"/>
                <w:szCs w:val="21"/>
              </w:rPr>
              <w:t xml:space="preserve"> </w:t>
            </w:r>
            <w:proofErr w:type="spellStart"/>
            <w:r>
              <w:rPr>
                <w:b w:val="0"/>
                <w:bCs/>
                <w:color w:val="000000" w:themeColor="text1"/>
                <w:sz w:val="21"/>
                <w:szCs w:val="21"/>
              </w:rPr>
              <w:t>Zhijian</w:t>
            </w:r>
            <w:proofErr w:type="spellEnd"/>
          </w:p>
        </w:tc>
        <w:tc>
          <w:tcPr>
            <w:tcW w:w="2268" w:type="dxa"/>
            <w:shd w:val="clear" w:color="auto" w:fill="FFFFFF" w:themeFill="background1"/>
            <w:vAlign w:val="center"/>
          </w:tcPr>
          <w:p w14:paraId="40899ECE" w14:textId="77777777" w:rsidR="00A329E4" w:rsidRPr="005C202B" w:rsidRDefault="00A329E4" w:rsidP="00157096">
            <w:pPr>
              <w:pStyle w:val="affff7"/>
              <w:spacing w:line="240" w:lineRule="auto"/>
              <w:ind w:left="0" w:firstLine="0"/>
              <w:jc w:val="left"/>
              <w:rPr>
                <w:b w:val="0"/>
                <w:bCs/>
                <w:color w:val="000000" w:themeColor="text1"/>
                <w:sz w:val="21"/>
                <w:szCs w:val="21"/>
              </w:rPr>
            </w:pPr>
            <w:r w:rsidRPr="005C202B">
              <w:rPr>
                <w:b w:val="0"/>
                <w:bCs/>
                <w:color w:val="000000" w:themeColor="text1"/>
                <w:sz w:val="21"/>
                <w:szCs w:val="21"/>
              </w:rPr>
              <w:t>质量负责人</w:t>
            </w:r>
          </w:p>
          <w:p w14:paraId="7A9E1D40" w14:textId="77777777" w:rsidR="00A329E4" w:rsidRPr="005C202B" w:rsidRDefault="00A329E4" w:rsidP="00157096">
            <w:pPr>
              <w:pStyle w:val="affff7"/>
              <w:spacing w:line="240" w:lineRule="auto"/>
              <w:ind w:left="0" w:firstLine="0"/>
              <w:jc w:val="left"/>
              <w:rPr>
                <w:b w:val="0"/>
                <w:bCs/>
                <w:color w:val="000000" w:themeColor="text1"/>
                <w:sz w:val="21"/>
                <w:szCs w:val="21"/>
              </w:rPr>
            </w:pPr>
            <w:r w:rsidRPr="005C202B">
              <w:rPr>
                <w:b w:val="0"/>
                <w:bCs/>
                <w:color w:val="000000" w:themeColor="text1"/>
                <w:sz w:val="21"/>
                <w:szCs w:val="21"/>
              </w:rPr>
              <w:t>Quality Head</w:t>
            </w:r>
          </w:p>
        </w:tc>
        <w:tc>
          <w:tcPr>
            <w:tcW w:w="1839" w:type="dxa"/>
            <w:shd w:val="clear" w:color="auto" w:fill="FFFFFF" w:themeFill="background1"/>
            <w:vAlign w:val="center"/>
          </w:tcPr>
          <w:p w14:paraId="1ED506FB" w14:textId="77777777" w:rsidR="00A329E4" w:rsidRPr="005C202B" w:rsidRDefault="00A329E4" w:rsidP="00157096">
            <w:pPr>
              <w:pStyle w:val="Table1"/>
              <w:rPr>
                <w:color w:val="000000" w:themeColor="text1"/>
              </w:rPr>
            </w:pPr>
          </w:p>
        </w:tc>
        <w:tc>
          <w:tcPr>
            <w:tcW w:w="1841" w:type="dxa"/>
            <w:shd w:val="clear" w:color="auto" w:fill="FFFFFF" w:themeFill="background1"/>
          </w:tcPr>
          <w:p w14:paraId="6D797FDB" w14:textId="77777777" w:rsidR="00A329E4" w:rsidRPr="005C202B" w:rsidRDefault="00A329E4" w:rsidP="00157096">
            <w:pPr>
              <w:pStyle w:val="Table1"/>
              <w:rPr>
                <w:color w:val="000000" w:themeColor="text1"/>
              </w:rPr>
            </w:pPr>
          </w:p>
        </w:tc>
      </w:tr>
    </w:tbl>
    <w:p w14:paraId="26A1D6CD" w14:textId="77777777" w:rsidR="00625B1E" w:rsidRDefault="00625B1E">
      <w:pPr>
        <w:pStyle w:val="Text"/>
        <w:rPr>
          <w:rFonts w:ascii="Arial" w:eastAsia="楷体" w:hAnsi="Arial" w:cs="Arial"/>
          <w:color w:val="000000" w:themeColor="text1"/>
          <w:sz w:val="28"/>
          <w:szCs w:val="28"/>
          <w:lang w:val="en-GB"/>
        </w:rPr>
      </w:pPr>
    </w:p>
    <w:p w14:paraId="29BA4ED1" w14:textId="77777777" w:rsidR="00625B1E" w:rsidRDefault="00FE2452">
      <w:pPr>
        <w:adjustRightInd w:val="0"/>
        <w:snapToGrid w:val="0"/>
        <w:spacing w:before="120"/>
        <w:rPr>
          <w:rFonts w:ascii="Arial" w:eastAsia="楷体" w:hAnsi="Arial" w:cs="Arial"/>
          <w:b/>
          <w:color w:val="000000" w:themeColor="text1"/>
        </w:rPr>
      </w:pPr>
      <w:proofErr w:type="spellStart"/>
      <w:r>
        <w:rPr>
          <w:rFonts w:ascii="Arial" w:eastAsia="楷体" w:hAnsi="Arial" w:cs="Arial" w:hint="eastAsia"/>
          <w:b/>
          <w:color w:val="000000" w:themeColor="text1"/>
        </w:rPr>
        <w:t>颁发和分发部门</w:t>
      </w:r>
      <w:proofErr w:type="spellEnd"/>
      <w:r>
        <w:rPr>
          <w:rFonts w:ascii="Arial" w:eastAsia="楷体" w:hAnsi="Arial" w:cs="Arial"/>
          <w:b/>
          <w:color w:val="000000" w:themeColor="text1"/>
          <w:lang w:eastAsia="zh-CN"/>
        </w:rPr>
        <w:t xml:space="preserve"> Di</w:t>
      </w:r>
      <w:r>
        <w:rPr>
          <w:rFonts w:ascii="Arial" w:eastAsia="楷体" w:hAnsi="Arial" w:cs="Arial"/>
          <w:b/>
          <w:color w:val="000000" w:themeColor="text1"/>
        </w:rPr>
        <w:t xml:space="preserve">stribution </w:t>
      </w:r>
      <w:r>
        <w:rPr>
          <w:rFonts w:ascii="Arial" w:eastAsia="楷体" w:hAnsi="Arial" w:cs="Arial"/>
          <w:b/>
          <w:color w:val="000000" w:themeColor="text1"/>
          <w:lang w:eastAsia="zh-CN"/>
        </w:rPr>
        <w:t>&amp;</w:t>
      </w:r>
      <w:r>
        <w:rPr>
          <w:rFonts w:ascii="Arial" w:eastAsia="楷体" w:hAnsi="Arial" w:cs="Arial"/>
          <w:b/>
          <w:color w:val="000000" w:themeColor="text1"/>
        </w:rPr>
        <w:t xml:space="preserve"> </w:t>
      </w:r>
      <w:r>
        <w:rPr>
          <w:rFonts w:ascii="Arial" w:eastAsia="楷体" w:hAnsi="Arial" w:cs="Arial"/>
          <w:b/>
          <w:color w:val="000000" w:themeColor="text1"/>
          <w:lang w:eastAsia="zh-CN"/>
        </w:rPr>
        <w:t>Receiving</w:t>
      </w:r>
      <w:r>
        <w:rPr>
          <w:rFonts w:ascii="Arial" w:eastAsia="楷体" w:hAnsi="Arial" w:cs="Arial"/>
          <w:b/>
          <w:color w:val="000000" w:themeColor="text1"/>
        </w:rPr>
        <w:t xml:space="preserve"> Dept. </w:t>
      </w:r>
    </w:p>
    <w:p w14:paraId="6B6E6152" w14:textId="77777777" w:rsidR="00625B1E" w:rsidRDefault="00FE2452">
      <w:pPr>
        <w:adjustRightInd w:val="0"/>
        <w:snapToGrid w:val="0"/>
        <w:spacing w:before="120"/>
        <w:rPr>
          <w:rFonts w:ascii="Arial" w:eastAsia="楷体" w:hAnsi="Arial" w:cs="Arial"/>
          <w:color w:val="000000" w:themeColor="text1"/>
          <w:sz w:val="21"/>
          <w:szCs w:val="21"/>
          <w:lang w:eastAsia="zh-CN"/>
        </w:rPr>
      </w:pPr>
      <w:r>
        <w:rPr>
          <w:rFonts w:ascii="Arial" w:eastAsia="楷体" w:hAnsi="Arial" w:cs="Arial" w:hint="eastAsia"/>
          <w:color w:val="000000" w:themeColor="text1"/>
          <w:sz w:val="21"/>
          <w:szCs w:val="21"/>
          <w:lang w:eastAsia="zh-CN"/>
        </w:rPr>
        <w:t>颁发部门</w:t>
      </w:r>
      <w:r>
        <w:rPr>
          <w:rFonts w:ascii="Arial" w:eastAsia="楷体" w:hAnsi="Arial" w:cs="Arial"/>
          <w:color w:val="000000" w:themeColor="text1"/>
          <w:sz w:val="21"/>
          <w:szCs w:val="21"/>
          <w:lang w:eastAsia="zh-CN"/>
        </w:rPr>
        <w:t>Distributed by</w:t>
      </w:r>
      <w:r>
        <w:rPr>
          <w:rFonts w:ascii="Arial" w:eastAsia="楷体" w:hAnsi="Arial" w:cs="Arial" w:hint="eastAsia"/>
          <w:color w:val="000000" w:themeColor="text1"/>
          <w:sz w:val="21"/>
          <w:szCs w:val="21"/>
          <w:lang w:eastAsia="zh-CN"/>
        </w:rPr>
        <w:t>：</w:t>
      </w:r>
      <w:r>
        <w:rPr>
          <w:rFonts w:ascii="Arial" w:eastAsia="楷体" w:hAnsi="Arial" w:cs="Arial"/>
          <w:color w:val="000000" w:themeColor="text1"/>
          <w:sz w:val="21"/>
          <w:szCs w:val="21"/>
          <w:lang w:eastAsia="zh-CN"/>
        </w:rPr>
        <w:t xml:space="preserve">QA </w:t>
      </w:r>
    </w:p>
    <w:p w14:paraId="049865E1" w14:textId="77777777" w:rsidR="00625B1E" w:rsidRDefault="00FE2452">
      <w:pPr>
        <w:adjustRightInd w:val="0"/>
        <w:snapToGrid w:val="0"/>
        <w:spacing w:before="120"/>
        <w:rPr>
          <w:rFonts w:ascii="Arial" w:eastAsia="楷体" w:hAnsi="Arial" w:cs="Arial"/>
          <w:color w:val="000000" w:themeColor="text1"/>
          <w:sz w:val="21"/>
          <w:szCs w:val="21"/>
          <w:lang w:eastAsia="zh-CN"/>
        </w:rPr>
      </w:pPr>
      <w:r>
        <w:rPr>
          <w:rFonts w:ascii="Arial" w:eastAsia="楷体" w:hAnsi="Arial" w:cs="Arial" w:hint="eastAsia"/>
          <w:color w:val="000000" w:themeColor="text1"/>
          <w:sz w:val="21"/>
          <w:szCs w:val="21"/>
          <w:lang w:eastAsia="zh-CN"/>
        </w:rPr>
        <w:t>分发部门</w:t>
      </w:r>
      <w:r>
        <w:rPr>
          <w:rFonts w:ascii="Arial" w:eastAsia="楷体" w:hAnsi="Arial" w:cs="Arial"/>
          <w:color w:val="000000" w:themeColor="text1"/>
          <w:sz w:val="21"/>
          <w:szCs w:val="21"/>
          <w:lang w:eastAsia="zh-CN"/>
        </w:rPr>
        <w:t>Distributed to</w:t>
      </w:r>
      <w:r>
        <w:rPr>
          <w:rFonts w:ascii="Arial" w:eastAsia="楷体" w:hAnsi="Arial" w:cs="Arial" w:hint="eastAsia"/>
          <w:color w:val="000000" w:themeColor="text1"/>
          <w:sz w:val="21"/>
          <w:szCs w:val="21"/>
          <w:lang w:eastAsia="zh-CN"/>
        </w:rPr>
        <w:t>：</w:t>
      </w:r>
      <w:r>
        <w:rPr>
          <w:rFonts w:ascii="Arial" w:eastAsia="楷体" w:hAnsi="Arial" w:cs="Arial"/>
          <w:color w:val="000000" w:themeColor="text1"/>
          <w:sz w:val="21"/>
          <w:szCs w:val="21"/>
          <w:lang w:eastAsia="zh-CN"/>
        </w:rPr>
        <w:t xml:space="preserve"> </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5"/>
        <w:gridCol w:w="437"/>
        <w:gridCol w:w="1985"/>
        <w:gridCol w:w="426"/>
        <w:gridCol w:w="1698"/>
        <w:gridCol w:w="428"/>
        <w:gridCol w:w="2126"/>
        <w:gridCol w:w="426"/>
      </w:tblGrid>
      <w:tr w:rsidR="00C94416" w14:paraId="53C97CE6" w14:textId="77777777" w:rsidTr="00C94416">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89092E" w14:textId="77777777" w:rsidR="00C94416" w:rsidRDefault="00C94416" w:rsidP="00C94416">
            <w:pPr>
              <w:pStyle w:val="Table1"/>
              <w:jc w:val="center"/>
            </w:pPr>
            <w:r>
              <w:rPr>
                <w:rFonts w:hint="eastAsia"/>
              </w:rPr>
              <w:t>质量保证部</w:t>
            </w:r>
          </w:p>
          <w:p w14:paraId="55321C80" w14:textId="77777777" w:rsidR="00C94416" w:rsidRDefault="00C94416" w:rsidP="00C94416">
            <w:pPr>
              <w:pStyle w:val="Table1"/>
              <w:jc w:val="center"/>
            </w:pPr>
            <w:r>
              <w:t>QA</w:t>
            </w:r>
          </w:p>
        </w:tc>
        <w:sdt>
          <w:sdtPr>
            <w:id w:val="-2051298097"/>
            <w14:checkbox>
              <w14:checked w14:val="1"/>
              <w14:checkedState w14:val="2612" w14:font="MS Gothic"/>
              <w14:uncheckedState w14:val="2610" w14:font="MS Gothic"/>
            </w14:checkbox>
          </w:sdtPr>
          <w:sdtEnd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7C3ED3" w14:textId="77777777" w:rsidR="00C94416" w:rsidRDefault="00C94416" w:rsidP="00C94416">
                <w:pPr>
                  <w:pStyle w:val="Table1"/>
                  <w:jc w:val="center"/>
                </w:pPr>
                <w:r>
                  <w:rPr>
                    <w:rFonts w:ascii="MS Gothic" w:eastAsia="MS Gothic" w:hAnsi="MS Gothic" w:hint="eastAsia"/>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832D2B" w14:textId="77777777" w:rsidR="00C94416" w:rsidRDefault="00C94416" w:rsidP="00C94416">
            <w:pPr>
              <w:pStyle w:val="Table1"/>
              <w:jc w:val="center"/>
            </w:pPr>
            <w:r>
              <w:rPr>
                <w:rFonts w:hint="eastAsia"/>
              </w:rPr>
              <w:t>质量控制部</w:t>
            </w:r>
          </w:p>
          <w:p w14:paraId="6668C906" w14:textId="77777777" w:rsidR="00C94416" w:rsidRDefault="00C94416" w:rsidP="00C94416">
            <w:pPr>
              <w:pStyle w:val="Table1"/>
              <w:jc w:val="center"/>
            </w:pPr>
            <w:r>
              <w:t>QC</w:t>
            </w:r>
          </w:p>
        </w:tc>
        <w:sdt>
          <w:sdtPr>
            <w:id w:val="-694151350"/>
            <w14:checkbox>
              <w14:checked w14:val="1"/>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F4D580" w14:textId="77777777" w:rsidR="00C94416" w:rsidRDefault="00C94416" w:rsidP="00C94416">
                <w:pPr>
                  <w:pStyle w:val="Table1"/>
                  <w:jc w:val="center"/>
                </w:pPr>
                <w:r>
                  <w:rPr>
                    <w:rFonts w:ascii="MS Gothic" w:eastAsia="MS Gothic" w:hAnsi="MS Gothic" w:hint="eastAsia"/>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37AF860A" w14:textId="77777777" w:rsidR="00C94416" w:rsidRDefault="00C94416" w:rsidP="00C94416">
            <w:pPr>
              <w:pStyle w:val="Table1"/>
              <w:jc w:val="center"/>
            </w:pPr>
            <w:r>
              <w:rPr>
                <w:rFonts w:hint="eastAsia"/>
              </w:rPr>
              <w:t>验证部</w:t>
            </w:r>
          </w:p>
          <w:p w14:paraId="63B5EEBE" w14:textId="77777777" w:rsidR="00C94416" w:rsidRDefault="00C94416" w:rsidP="00C94416">
            <w:pPr>
              <w:pStyle w:val="Table1"/>
              <w:jc w:val="center"/>
            </w:pPr>
            <w:r>
              <w:rPr>
                <w:rFonts w:hint="eastAsia"/>
              </w:rPr>
              <w:t>VA</w:t>
            </w:r>
          </w:p>
        </w:tc>
        <w:sdt>
          <w:sdtPr>
            <w:id w:val="-1237325735"/>
            <w14:checkbox>
              <w14:checked w14:val="0"/>
              <w14:checkedState w14:val="2612" w14:font="MS Gothic"/>
              <w14:uncheckedState w14:val="2610" w14:font="MS Gothic"/>
            </w14:checkbox>
          </w:sdtPr>
          <w:sdtEnd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94E94E" w14:textId="77777777" w:rsidR="00C94416" w:rsidRDefault="00C94416" w:rsidP="00C94416">
                <w:pPr>
                  <w:pStyle w:val="Table1"/>
                  <w:jc w:val="center"/>
                </w:pPr>
                <w:r>
                  <w:rPr>
                    <w:rFonts w:ascii="MS Gothic" w:eastAsia="MS Gothic" w:hAnsi="MS Gothic" w:hint="eastAsia"/>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C73FF5" w14:textId="77777777" w:rsidR="00C94416" w:rsidRDefault="00C94416" w:rsidP="00C94416">
            <w:pPr>
              <w:pStyle w:val="Table1"/>
              <w:jc w:val="center"/>
            </w:pPr>
            <w:r>
              <w:rPr>
                <w:rFonts w:hint="eastAsia"/>
              </w:rPr>
              <w:t>注册法规部</w:t>
            </w:r>
          </w:p>
          <w:p w14:paraId="12ED860E" w14:textId="77777777" w:rsidR="00C94416" w:rsidRDefault="00C94416" w:rsidP="00C94416">
            <w:pPr>
              <w:pStyle w:val="Table1"/>
              <w:jc w:val="center"/>
            </w:pPr>
            <w:r>
              <w:t>RA</w:t>
            </w:r>
          </w:p>
        </w:tc>
        <w:sdt>
          <w:sdtPr>
            <w:id w:val="-70669745"/>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3C77B7" w14:textId="77777777" w:rsidR="00C94416" w:rsidRDefault="00C94416" w:rsidP="00C94416">
                <w:pPr>
                  <w:pStyle w:val="Table1"/>
                  <w:jc w:val="center"/>
                </w:pPr>
                <w:r>
                  <w:rPr>
                    <w:rFonts w:ascii="MS Gothic" w:eastAsia="MS Gothic" w:hAnsi="MS Gothic" w:hint="eastAsia"/>
                  </w:rPr>
                  <w:t>☐</w:t>
                </w:r>
              </w:p>
            </w:tc>
          </w:sdtContent>
        </w:sdt>
      </w:tr>
      <w:tr w:rsidR="00C94416" w14:paraId="3EA60942" w14:textId="77777777" w:rsidTr="00C94416">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tcPr>
          <w:p w14:paraId="73C96017" w14:textId="77777777" w:rsidR="00C94416" w:rsidRDefault="00C94416" w:rsidP="00C94416">
            <w:pPr>
              <w:pStyle w:val="Table1"/>
              <w:jc w:val="center"/>
            </w:pPr>
            <w:r>
              <w:rPr>
                <w:rFonts w:hint="eastAsia"/>
              </w:rPr>
              <w:t>仓储管理部</w:t>
            </w:r>
          </w:p>
          <w:p w14:paraId="0F7838B6" w14:textId="77777777" w:rsidR="00C94416" w:rsidRDefault="00C94416" w:rsidP="00C94416">
            <w:pPr>
              <w:pStyle w:val="Table1"/>
              <w:jc w:val="center"/>
            </w:pPr>
            <w:r>
              <w:rPr>
                <w:rFonts w:hint="eastAsia"/>
              </w:rPr>
              <w:t>W</w:t>
            </w:r>
            <w:r>
              <w:t>M</w:t>
            </w:r>
          </w:p>
        </w:tc>
        <w:sdt>
          <w:sdtPr>
            <w:id w:val="31392227"/>
            <w14:checkbox>
              <w14:checked w14:val="0"/>
              <w14:checkedState w14:val="2612" w14:font="MS Gothic"/>
              <w14:uncheckedState w14:val="2610" w14:font="MS Gothic"/>
            </w14:checkbox>
          </w:sdtPr>
          <w:sdtEnd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245664" w14:textId="77777777" w:rsidR="00C94416" w:rsidRDefault="00C94416" w:rsidP="00C94416">
                <w:pPr>
                  <w:pStyle w:val="Table1"/>
                  <w:jc w:val="center"/>
                </w:pPr>
                <w:r>
                  <w:rPr>
                    <w:rFonts w:ascii="MS Gothic" w:eastAsia="MS Gothic" w:hAnsi="MS Gothic" w:hint="eastAsia"/>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12FD9E" w14:textId="77777777" w:rsidR="00C94416" w:rsidRDefault="00C94416" w:rsidP="00C94416">
            <w:pPr>
              <w:pStyle w:val="Table1"/>
              <w:jc w:val="center"/>
            </w:pPr>
            <w:r>
              <w:rPr>
                <w:rFonts w:hint="eastAsia"/>
              </w:rPr>
              <w:t>采购部</w:t>
            </w:r>
          </w:p>
          <w:p w14:paraId="4E984E38" w14:textId="77777777" w:rsidR="00C94416" w:rsidRDefault="00C94416" w:rsidP="00C94416">
            <w:pPr>
              <w:pStyle w:val="Table1"/>
              <w:jc w:val="center"/>
            </w:pPr>
            <w:r>
              <w:rPr>
                <w:rFonts w:hint="eastAsia"/>
              </w:rPr>
              <w:t>P</w:t>
            </w:r>
            <w:r>
              <w:t>C</w:t>
            </w:r>
          </w:p>
        </w:tc>
        <w:sdt>
          <w:sdtPr>
            <w:id w:val="-1177340716"/>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FDA08C" w14:textId="77777777" w:rsidR="00C94416" w:rsidRDefault="00C94416" w:rsidP="00C94416">
                <w:pPr>
                  <w:pStyle w:val="Table1"/>
                  <w:jc w:val="center"/>
                </w:pPr>
                <w:r>
                  <w:rPr>
                    <w:rFonts w:ascii="MS Gothic" w:eastAsia="MS Gothic" w:hAnsi="MS Gothic" w:hint="eastAsia"/>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7404EB68" w14:textId="77777777" w:rsidR="00C94416" w:rsidRDefault="00C94416" w:rsidP="00C94416">
            <w:pPr>
              <w:pStyle w:val="Table1"/>
              <w:jc w:val="center"/>
            </w:pPr>
            <w:r>
              <w:rPr>
                <w:rFonts w:hint="eastAsia"/>
              </w:rPr>
              <w:t>工程设备部</w:t>
            </w:r>
          </w:p>
          <w:p w14:paraId="7BC7D8BB" w14:textId="77777777" w:rsidR="00C94416" w:rsidRDefault="00C94416" w:rsidP="00C94416">
            <w:pPr>
              <w:pStyle w:val="Table1"/>
              <w:jc w:val="center"/>
            </w:pPr>
            <w:r>
              <w:t>EM</w:t>
            </w:r>
          </w:p>
        </w:tc>
        <w:sdt>
          <w:sdtPr>
            <w:id w:val="-295140752"/>
            <w14:checkbox>
              <w14:checked w14:val="0"/>
              <w14:checkedState w14:val="2612" w14:font="MS Gothic"/>
              <w14:uncheckedState w14:val="2610" w14:font="MS Gothic"/>
            </w14:checkbox>
          </w:sdtPr>
          <w:sdtEnd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D28A20" w14:textId="77777777" w:rsidR="00C94416" w:rsidRDefault="00C94416" w:rsidP="00C94416">
                <w:pPr>
                  <w:pStyle w:val="Table1"/>
                  <w:jc w:val="center"/>
                </w:pPr>
                <w:r>
                  <w:rPr>
                    <w:rFonts w:ascii="MS Gothic" w:eastAsia="MS Gothic" w:hAnsi="MS Gothic" w:hint="eastAsia"/>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09C1C4" w14:textId="77777777" w:rsidR="00C94416" w:rsidRDefault="00C94416" w:rsidP="00C94416">
            <w:pPr>
              <w:pStyle w:val="Table1"/>
              <w:jc w:val="center"/>
            </w:pPr>
            <w:r>
              <w:rPr>
                <w:rFonts w:hint="eastAsia"/>
              </w:rPr>
              <w:t>环境、健康与安全部</w:t>
            </w:r>
          </w:p>
          <w:p w14:paraId="355B7BBB" w14:textId="77777777" w:rsidR="00C94416" w:rsidRDefault="00C94416" w:rsidP="00C94416">
            <w:pPr>
              <w:pStyle w:val="Table1"/>
              <w:jc w:val="center"/>
            </w:pPr>
            <w:r>
              <w:rPr>
                <w:rFonts w:hint="eastAsia"/>
              </w:rPr>
              <w:t>EHS</w:t>
            </w:r>
          </w:p>
        </w:tc>
        <w:sdt>
          <w:sdtPr>
            <w:id w:val="1612788864"/>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A694C5" w14:textId="77777777" w:rsidR="00C94416" w:rsidRDefault="00C94416" w:rsidP="00C94416">
                <w:pPr>
                  <w:pStyle w:val="Table1"/>
                  <w:jc w:val="center"/>
                </w:pPr>
                <w:r>
                  <w:rPr>
                    <w:rFonts w:ascii="MS Gothic" w:eastAsia="MS Gothic" w:hAnsi="MS Gothic" w:hint="eastAsia"/>
                  </w:rPr>
                  <w:t>☐</w:t>
                </w:r>
              </w:p>
            </w:tc>
          </w:sdtContent>
        </w:sdt>
      </w:tr>
      <w:tr w:rsidR="00C94416" w14:paraId="62A68C34" w14:textId="77777777" w:rsidTr="00C94416">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BDEB98" w14:textId="77777777" w:rsidR="00C94416" w:rsidRDefault="00C94416" w:rsidP="00C94416">
            <w:pPr>
              <w:pStyle w:val="Table1"/>
              <w:jc w:val="center"/>
            </w:pPr>
            <w:r>
              <w:rPr>
                <w:rFonts w:hint="eastAsia"/>
              </w:rPr>
              <w:t>上游生产部</w:t>
            </w:r>
          </w:p>
          <w:p w14:paraId="4B03C5B0" w14:textId="77777777" w:rsidR="00C94416" w:rsidRDefault="00C94416" w:rsidP="00C94416">
            <w:pPr>
              <w:pStyle w:val="Table1"/>
              <w:jc w:val="center"/>
            </w:pPr>
            <w:r>
              <w:rPr>
                <w:rFonts w:hint="eastAsia"/>
              </w:rPr>
              <w:t>USP</w:t>
            </w:r>
          </w:p>
        </w:tc>
        <w:sdt>
          <w:sdtPr>
            <w:id w:val="1365330106"/>
            <w14:checkbox>
              <w14:checked w14:val="0"/>
              <w14:checkedState w14:val="2612" w14:font="MS Gothic"/>
              <w14:uncheckedState w14:val="2610" w14:font="MS Gothic"/>
            </w14:checkbox>
          </w:sdtPr>
          <w:sdtEnd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C3D5DE" w14:textId="77777777" w:rsidR="00C94416" w:rsidRDefault="00C94416" w:rsidP="00C94416">
                <w:pPr>
                  <w:pStyle w:val="Table1"/>
                  <w:jc w:val="center"/>
                </w:pPr>
                <w:r>
                  <w:rPr>
                    <w:rFonts w:ascii="MS Gothic" w:eastAsia="MS Gothic" w:hAnsi="MS Gothic" w:hint="eastAsia"/>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F089D3" w14:textId="77777777" w:rsidR="00C94416" w:rsidRDefault="00C94416" w:rsidP="00C94416">
            <w:pPr>
              <w:pStyle w:val="Table1"/>
              <w:jc w:val="center"/>
            </w:pPr>
            <w:r>
              <w:rPr>
                <w:rFonts w:hint="eastAsia"/>
              </w:rPr>
              <w:t>下游生产部</w:t>
            </w:r>
          </w:p>
          <w:p w14:paraId="27E45E3D" w14:textId="77777777" w:rsidR="00C94416" w:rsidRDefault="00C94416" w:rsidP="00C94416">
            <w:pPr>
              <w:pStyle w:val="Table1"/>
              <w:jc w:val="center"/>
            </w:pPr>
            <w:r>
              <w:rPr>
                <w:rFonts w:hint="eastAsia"/>
              </w:rPr>
              <w:t>DSP</w:t>
            </w:r>
          </w:p>
        </w:tc>
        <w:sdt>
          <w:sdtPr>
            <w:id w:val="1444723730"/>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0003ED" w14:textId="77777777" w:rsidR="00C94416" w:rsidRDefault="00C94416" w:rsidP="00C94416">
                <w:pPr>
                  <w:pStyle w:val="Table1"/>
                  <w:jc w:val="center"/>
                </w:pPr>
                <w:r>
                  <w:rPr>
                    <w:rFonts w:ascii="MS Gothic" w:eastAsia="MS Gothic" w:hAnsi="MS Gothic" w:hint="eastAsia"/>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3EA39D06" w14:textId="77777777" w:rsidR="00C94416" w:rsidRDefault="00C94416" w:rsidP="00C94416">
            <w:pPr>
              <w:pStyle w:val="Table1"/>
              <w:jc w:val="center"/>
            </w:pPr>
            <w:r>
              <w:rPr>
                <w:rFonts w:hint="eastAsia"/>
              </w:rPr>
              <w:t>灌装和成品部</w:t>
            </w:r>
          </w:p>
          <w:p w14:paraId="25CBC7D2" w14:textId="77777777" w:rsidR="00C94416" w:rsidRDefault="00C94416" w:rsidP="00C94416">
            <w:pPr>
              <w:pStyle w:val="Table1"/>
              <w:jc w:val="center"/>
            </w:pPr>
            <w:r>
              <w:rPr>
                <w:rFonts w:hint="eastAsia"/>
              </w:rPr>
              <w:t>FF</w:t>
            </w:r>
          </w:p>
        </w:tc>
        <w:sdt>
          <w:sdtPr>
            <w:id w:val="1474110125"/>
            <w14:checkbox>
              <w14:checked w14:val="0"/>
              <w14:checkedState w14:val="2612" w14:font="MS Gothic"/>
              <w14:uncheckedState w14:val="2610" w14:font="MS Gothic"/>
            </w14:checkbox>
          </w:sdtPr>
          <w:sdtEnd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BD988F" w14:textId="77777777" w:rsidR="00C94416" w:rsidRDefault="00C94416" w:rsidP="00C94416">
                <w:pPr>
                  <w:pStyle w:val="Table1"/>
                  <w:jc w:val="center"/>
                </w:pPr>
                <w:r>
                  <w:rPr>
                    <w:rFonts w:ascii="MS Gothic" w:eastAsia="MS Gothic" w:hAnsi="MS Gothic" w:hint="eastAsia"/>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92748D" w14:textId="77777777" w:rsidR="00C94416" w:rsidRDefault="00C94416" w:rsidP="00C94416">
            <w:pPr>
              <w:pStyle w:val="Table1"/>
              <w:jc w:val="center"/>
            </w:pPr>
            <w:r>
              <w:rPr>
                <w:rFonts w:hint="eastAsia"/>
              </w:rPr>
              <w:t>生产支持部</w:t>
            </w:r>
          </w:p>
          <w:p w14:paraId="7E8E0D73" w14:textId="77777777" w:rsidR="00C94416" w:rsidRDefault="00C94416" w:rsidP="00C94416">
            <w:pPr>
              <w:pStyle w:val="Table1"/>
              <w:jc w:val="center"/>
            </w:pPr>
            <w:r>
              <w:rPr>
                <w:rFonts w:hint="eastAsia"/>
              </w:rPr>
              <w:t>S</w:t>
            </w:r>
            <w:r>
              <w:t>U</w:t>
            </w:r>
          </w:p>
        </w:tc>
        <w:sdt>
          <w:sdtPr>
            <w:id w:val="-1800682488"/>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A6F8E1" w14:textId="77777777" w:rsidR="00C94416" w:rsidRDefault="00C94416" w:rsidP="00C94416">
                <w:pPr>
                  <w:pStyle w:val="Table1"/>
                  <w:jc w:val="center"/>
                </w:pPr>
                <w:r>
                  <w:rPr>
                    <w:rFonts w:ascii="MS Gothic" w:eastAsia="MS Gothic" w:hAnsi="MS Gothic" w:hint="eastAsia"/>
                  </w:rPr>
                  <w:t>☐</w:t>
                </w:r>
              </w:p>
            </w:tc>
          </w:sdtContent>
        </w:sdt>
      </w:tr>
      <w:tr w:rsidR="00C94416" w14:paraId="45DFA183" w14:textId="77777777" w:rsidTr="00C94416">
        <w:trPr>
          <w:trHeight w:val="526"/>
          <w:jc w:val="center"/>
        </w:trPr>
        <w:tc>
          <w:tcPr>
            <w:tcW w:w="1825" w:type="dxa"/>
            <w:tcBorders>
              <w:top w:val="single" w:sz="4" w:space="0" w:color="auto"/>
              <w:left w:val="single" w:sz="4" w:space="0" w:color="auto"/>
              <w:bottom w:val="single" w:sz="4" w:space="0" w:color="auto"/>
              <w:right w:val="single" w:sz="4" w:space="0" w:color="auto"/>
            </w:tcBorders>
            <w:shd w:val="clear" w:color="auto" w:fill="FFFFFF" w:themeFill="background1"/>
          </w:tcPr>
          <w:p w14:paraId="2A5D9723" w14:textId="77777777" w:rsidR="00C94416" w:rsidRDefault="00C94416" w:rsidP="00C94416">
            <w:pPr>
              <w:pStyle w:val="Table1"/>
              <w:jc w:val="center"/>
            </w:pPr>
            <w:r>
              <w:rPr>
                <w:rFonts w:hint="eastAsia"/>
              </w:rPr>
              <w:t>生产调度部</w:t>
            </w:r>
          </w:p>
          <w:p w14:paraId="637BD0EF" w14:textId="77777777" w:rsidR="00C94416" w:rsidRDefault="00C94416" w:rsidP="00C94416">
            <w:pPr>
              <w:pStyle w:val="Table1"/>
              <w:jc w:val="center"/>
            </w:pPr>
            <w:r>
              <w:t>MS</w:t>
            </w:r>
          </w:p>
        </w:tc>
        <w:sdt>
          <w:sdtPr>
            <w:id w:val="-630408891"/>
            <w14:checkbox>
              <w14:checked w14:val="0"/>
              <w14:checkedState w14:val="2612" w14:font="MS Gothic"/>
              <w14:uncheckedState w14:val="2610" w14:font="MS Gothic"/>
            </w14:checkbox>
          </w:sdtPr>
          <w:sdtEndPr/>
          <w:sdtContent>
            <w:tc>
              <w:tcPr>
                <w:tcW w:w="4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0B5C02" w14:textId="77777777" w:rsidR="00C94416" w:rsidRDefault="00C94416" w:rsidP="00C94416">
                <w:pPr>
                  <w:pStyle w:val="Table1"/>
                  <w:jc w:val="center"/>
                </w:pPr>
                <w:r>
                  <w:rPr>
                    <w:rFonts w:ascii="MS Gothic" w:eastAsia="MS Gothic" w:hAnsi="MS Gothic" w:hint="eastAsia"/>
                  </w:rPr>
                  <w:t>☐</w:t>
                </w:r>
              </w:p>
            </w:tc>
          </w:sdtContent>
        </w:sdt>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D583E1" w14:textId="77777777" w:rsidR="00C94416" w:rsidRDefault="00C94416" w:rsidP="00C94416">
            <w:pPr>
              <w:pStyle w:val="Table1"/>
              <w:jc w:val="center"/>
            </w:pPr>
            <w:r>
              <w:rPr>
                <w:rFonts w:hint="eastAsia"/>
              </w:rPr>
              <w:t>生产</w:t>
            </w:r>
            <w:proofErr w:type="gramStart"/>
            <w:r>
              <w:rPr>
                <w:rFonts w:hint="eastAsia"/>
              </w:rPr>
              <w:t>科学技术</w:t>
            </w:r>
            <w:proofErr w:type="gramEnd"/>
            <w:r>
              <w:rPr>
                <w:rFonts w:hint="eastAsia"/>
              </w:rPr>
              <w:t>部</w:t>
            </w:r>
          </w:p>
          <w:p w14:paraId="10312FB3" w14:textId="77777777" w:rsidR="00C94416" w:rsidRDefault="00C94416" w:rsidP="00C94416">
            <w:pPr>
              <w:pStyle w:val="Table1"/>
              <w:jc w:val="center"/>
            </w:pPr>
            <w:r>
              <w:rPr>
                <w:rFonts w:hint="eastAsia"/>
              </w:rPr>
              <w:t>MSAT</w:t>
            </w:r>
          </w:p>
        </w:tc>
        <w:sdt>
          <w:sdtPr>
            <w:id w:val="-7367804"/>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FF9B4D" w14:textId="77777777" w:rsidR="00C94416" w:rsidRDefault="00C94416" w:rsidP="00C94416">
                <w:pPr>
                  <w:pStyle w:val="Table1"/>
                  <w:jc w:val="center"/>
                </w:pPr>
                <w:r>
                  <w:rPr>
                    <w:rFonts w:ascii="MS Gothic" w:eastAsia="MS Gothic" w:hAnsi="MS Gothic" w:hint="eastAsia"/>
                  </w:rPr>
                  <w:t>☐</w:t>
                </w:r>
              </w:p>
            </w:tc>
          </w:sdtContent>
        </w:sdt>
        <w:tc>
          <w:tcPr>
            <w:tcW w:w="1698" w:type="dxa"/>
            <w:tcBorders>
              <w:top w:val="single" w:sz="4" w:space="0" w:color="auto"/>
              <w:left w:val="single" w:sz="4" w:space="0" w:color="auto"/>
              <w:bottom w:val="single" w:sz="4" w:space="0" w:color="auto"/>
              <w:right w:val="single" w:sz="4" w:space="0" w:color="auto"/>
            </w:tcBorders>
            <w:shd w:val="clear" w:color="auto" w:fill="FFFFFF" w:themeFill="background1"/>
          </w:tcPr>
          <w:p w14:paraId="6DF5B86E" w14:textId="77777777" w:rsidR="00C94416" w:rsidRDefault="00C94416" w:rsidP="00C94416">
            <w:pPr>
              <w:pStyle w:val="Table1"/>
              <w:jc w:val="center"/>
            </w:pPr>
            <w:r>
              <w:t>人</w:t>
            </w:r>
            <w:r>
              <w:rPr>
                <w:rFonts w:hint="eastAsia"/>
              </w:rPr>
              <w:t>力资源</w:t>
            </w:r>
            <w:r>
              <w:t>部</w:t>
            </w:r>
          </w:p>
          <w:p w14:paraId="06B13D8A" w14:textId="77777777" w:rsidR="00C94416" w:rsidRDefault="00C94416" w:rsidP="00C94416">
            <w:pPr>
              <w:pStyle w:val="Table1"/>
              <w:jc w:val="center"/>
            </w:pPr>
            <w:r>
              <w:t>HR</w:t>
            </w:r>
          </w:p>
        </w:tc>
        <w:sdt>
          <w:sdtPr>
            <w:id w:val="-1928329346"/>
            <w14:checkbox>
              <w14:checked w14:val="0"/>
              <w14:checkedState w14:val="2612" w14:font="MS Gothic"/>
              <w14:uncheckedState w14:val="2610" w14:font="MS Gothic"/>
            </w14:checkbox>
          </w:sdtPr>
          <w:sdtEndPr/>
          <w:sdtContent>
            <w:tc>
              <w:tcPr>
                <w:tcW w:w="4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92880F" w14:textId="77777777" w:rsidR="00C94416" w:rsidRDefault="00C94416" w:rsidP="00C94416">
                <w:pPr>
                  <w:pStyle w:val="Table1"/>
                  <w:jc w:val="center"/>
                </w:pPr>
                <w:r>
                  <w:rPr>
                    <w:rFonts w:ascii="MS Gothic" w:eastAsia="MS Gothic" w:hAnsi="MS Gothic" w:hint="eastAsia"/>
                  </w:rPr>
                  <w:t>☐</w:t>
                </w:r>
              </w:p>
            </w:tc>
          </w:sdtContent>
        </w:sdt>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7A98BF" w14:textId="77777777" w:rsidR="00C94416" w:rsidRDefault="00C94416" w:rsidP="00C94416">
            <w:pPr>
              <w:pStyle w:val="Table1"/>
              <w:jc w:val="center"/>
            </w:pPr>
            <w:r>
              <w:rPr>
                <w:rFonts w:hint="eastAsia"/>
              </w:rPr>
              <w:t>信息技术</w:t>
            </w:r>
            <w:r>
              <w:t>部</w:t>
            </w:r>
          </w:p>
          <w:p w14:paraId="62427D13" w14:textId="77777777" w:rsidR="00C94416" w:rsidRDefault="00C94416" w:rsidP="00C94416">
            <w:pPr>
              <w:pStyle w:val="Table1"/>
              <w:jc w:val="center"/>
            </w:pPr>
            <w:r>
              <w:t>IT</w:t>
            </w:r>
          </w:p>
        </w:tc>
        <w:sdt>
          <w:sdtPr>
            <w:id w:val="-1365363033"/>
            <w14:checkbox>
              <w14:checked w14:val="0"/>
              <w14:checkedState w14:val="2612" w14:font="MS Gothic"/>
              <w14:uncheckedState w14:val="2610" w14:font="MS Gothic"/>
            </w14:checkbox>
          </w:sdtPr>
          <w:sdtEndPr/>
          <w:sdtContent>
            <w:tc>
              <w:tcPr>
                <w:tcW w:w="4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C529C1" w14:textId="77777777" w:rsidR="00C94416" w:rsidRDefault="00C94416" w:rsidP="00C94416">
                <w:pPr>
                  <w:pStyle w:val="Table1"/>
                  <w:jc w:val="center"/>
                </w:pPr>
                <w:r>
                  <w:rPr>
                    <w:rFonts w:ascii="MS Gothic" w:eastAsia="MS Gothic" w:hAnsi="MS Gothic" w:hint="eastAsia"/>
                  </w:rPr>
                  <w:t>☐</w:t>
                </w:r>
              </w:p>
            </w:tc>
          </w:sdtContent>
        </w:sdt>
      </w:tr>
    </w:tbl>
    <w:p w14:paraId="2F43F49C" w14:textId="77777777" w:rsidR="00C94416" w:rsidRDefault="00C94416">
      <w:pPr>
        <w:rPr>
          <w:rFonts w:ascii="Arial" w:eastAsia="楷体" w:hAnsi="Arial" w:cs="Arial"/>
          <w:b/>
          <w:color w:val="000000" w:themeColor="text1"/>
          <w:sz w:val="22"/>
          <w:lang w:val="en-GB" w:eastAsia="zh-CN"/>
        </w:rPr>
      </w:pPr>
      <w:r>
        <w:rPr>
          <w:color w:val="000000" w:themeColor="text1"/>
        </w:rPr>
        <w:br w:type="page"/>
      </w:r>
    </w:p>
    <w:p w14:paraId="5D0BCC3A" w14:textId="77777777" w:rsidR="00625B1E" w:rsidRDefault="00625B1E">
      <w:pPr>
        <w:rPr>
          <w:rFonts w:ascii="Arial" w:eastAsia="楷体" w:hAnsi="Arial" w:cs="Arial"/>
          <w:color w:val="000000" w:themeColor="text1"/>
        </w:rPr>
        <w:sectPr w:rsidR="00625B1E">
          <w:headerReference w:type="even" r:id="rId9"/>
          <w:headerReference w:type="default" r:id="rId10"/>
          <w:footerReference w:type="even" r:id="rId11"/>
          <w:footerReference w:type="default" r:id="rId12"/>
          <w:headerReference w:type="first" r:id="rId13"/>
          <w:footerReference w:type="first" r:id="rId14"/>
          <w:endnotePr>
            <w:numFmt w:val="decimal"/>
          </w:endnotePr>
          <w:pgSz w:w="11907" w:h="16839"/>
          <w:pgMar w:top="1134" w:right="1134" w:bottom="1134" w:left="1418" w:header="850" w:footer="283" w:gutter="0"/>
          <w:cols w:space="720"/>
          <w:docGrid w:linePitch="326"/>
        </w:sectPr>
      </w:pPr>
    </w:p>
    <w:p w14:paraId="28A6B8D2" w14:textId="77777777" w:rsidR="00625B1E" w:rsidRDefault="00FE2452">
      <w:pPr>
        <w:adjustRightInd w:val="0"/>
        <w:snapToGrid w:val="0"/>
        <w:spacing w:before="120"/>
        <w:rPr>
          <w:rFonts w:ascii="Arial" w:eastAsia="楷体" w:hAnsi="Arial" w:cs="Arial"/>
          <w:b/>
          <w:lang w:val="en-GB" w:eastAsia="zh-CN"/>
        </w:rPr>
      </w:pPr>
      <w:r>
        <w:rPr>
          <w:rFonts w:ascii="Arial" w:eastAsia="楷体" w:hAnsi="Arial" w:cs="Arial"/>
          <w:b/>
          <w:lang w:val="en-GB" w:eastAsia="zh-CN"/>
        </w:rPr>
        <w:lastRenderedPageBreak/>
        <w:t>客户批准</w:t>
      </w:r>
      <w:r>
        <w:rPr>
          <w:rFonts w:ascii="Arial" w:eastAsia="楷体" w:hAnsi="Arial" w:cs="Arial"/>
          <w:b/>
          <w:lang w:val="en-GB" w:eastAsia="zh-CN"/>
        </w:rPr>
        <w:t>Approved by Client</w:t>
      </w:r>
    </w:p>
    <w:tbl>
      <w:tblPr>
        <w:tblStyle w:val="afff5"/>
        <w:tblW w:w="5000" w:type="pct"/>
        <w:tblLook w:val="04A0" w:firstRow="1" w:lastRow="0" w:firstColumn="1" w:lastColumn="0" w:noHBand="0" w:noVBand="1"/>
      </w:tblPr>
      <w:tblGrid>
        <w:gridCol w:w="1980"/>
        <w:gridCol w:w="2693"/>
        <w:gridCol w:w="2336"/>
        <w:gridCol w:w="2336"/>
      </w:tblGrid>
      <w:tr w:rsidR="00625B1E" w14:paraId="308F1238" w14:textId="77777777">
        <w:trPr>
          <w:trHeight w:val="659"/>
        </w:trPr>
        <w:tc>
          <w:tcPr>
            <w:tcW w:w="1059" w:type="pct"/>
            <w:shd w:val="clear" w:color="auto" w:fill="C6D9F1" w:themeFill="text2" w:themeFillTint="33"/>
            <w:vAlign w:val="center"/>
          </w:tcPr>
          <w:p w14:paraId="1F0D0B69" w14:textId="77777777" w:rsidR="00625B1E" w:rsidRDefault="00FE2452">
            <w:pPr>
              <w:keepNext/>
              <w:keepLines/>
              <w:adjustRightInd w:val="0"/>
              <w:snapToGrid w:val="0"/>
              <w:jc w:val="center"/>
              <w:rPr>
                <w:rFonts w:ascii="Arial" w:eastAsia="楷体" w:hAnsi="Arial" w:cs="Arial"/>
                <w:b/>
                <w:kern w:val="2"/>
                <w:sz w:val="21"/>
                <w:szCs w:val="21"/>
                <w:lang w:val="en-GB" w:eastAsia="zh-CN"/>
              </w:rPr>
            </w:pPr>
            <w:r>
              <w:rPr>
                <w:rFonts w:ascii="Arial" w:eastAsia="楷体" w:hAnsi="Arial" w:cs="Arial"/>
                <w:b/>
                <w:bCs/>
                <w:kern w:val="2"/>
                <w:sz w:val="21"/>
                <w:szCs w:val="21"/>
                <w:lang w:val="en-GB" w:eastAsia="zh-CN"/>
              </w:rPr>
              <w:t>批准人</w:t>
            </w:r>
          </w:p>
          <w:p w14:paraId="527B7AAF" w14:textId="77777777" w:rsidR="00625B1E" w:rsidRDefault="00FE2452">
            <w:pPr>
              <w:keepNext/>
              <w:keepLines/>
              <w:adjustRightInd w:val="0"/>
              <w:snapToGrid w:val="0"/>
              <w:jc w:val="center"/>
              <w:rPr>
                <w:rFonts w:ascii="Arial" w:eastAsia="楷体" w:hAnsi="Arial" w:cs="Arial"/>
                <w:b/>
                <w:kern w:val="2"/>
                <w:sz w:val="21"/>
                <w:szCs w:val="21"/>
                <w:lang w:val="en-GB" w:eastAsia="zh-CN"/>
              </w:rPr>
            </w:pPr>
            <w:r>
              <w:rPr>
                <w:rFonts w:ascii="Arial" w:eastAsia="楷体" w:hAnsi="Arial" w:cs="Arial"/>
                <w:b/>
                <w:bCs/>
                <w:kern w:val="2"/>
                <w:sz w:val="21"/>
                <w:szCs w:val="21"/>
                <w:lang w:val="en-GB" w:eastAsia="zh-CN"/>
              </w:rPr>
              <w:t>Approved by</w:t>
            </w:r>
          </w:p>
        </w:tc>
        <w:tc>
          <w:tcPr>
            <w:tcW w:w="1441" w:type="pct"/>
            <w:shd w:val="clear" w:color="auto" w:fill="C6D9F1" w:themeFill="text2" w:themeFillTint="33"/>
            <w:vAlign w:val="center"/>
          </w:tcPr>
          <w:p w14:paraId="661E669C" w14:textId="77777777" w:rsidR="00625B1E" w:rsidRDefault="00FE2452">
            <w:pPr>
              <w:keepNext/>
              <w:keepLines/>
              <w:adjustRightInd w:val="0"/>
              <w:snapToGrid w:val="0"/>
              <w:jc w:val="center"/>
              <w:rPr>
                <w:rFonts w:ascii="Arial" w:eastAsia="楷体" w:hAnsi="Arial" w:cs="Arial"/>
                <w:b/>
                <w:kern w:val="2"/>
                <w:sz w:val="21"/>
                <w:szCs w:val="21"/>
                <w:lang w:val="en-GB" w:eastAsia="zh-CN"/>
              </w:rPr>
            </w:pPr>
            <w:r>
              <w:rPr>
                <w:rFonts w:ascii="Arial" w:eastAsia="楷体" w:hAnsi="Arial" w:cs="Arial"/>
                <w:b/>
                <w:bCs/>
                <w:kern w:val="2"/>
                <w:sz w:val="21"/>
                <w:szCs w:val="21"/>
                <w:lang w:val="en-GB" w:eastAsia="zh-CN"/>
              </w:rPr>
              <w:t>职位</w:t>
            </w:r>
          </w:p>
          <w:p w14:paraId="3753631C" w14:textId="77777777" w:rsidR="00625B1E" w:rsidRDefault="00FE2452">
            <w:pPr>
              <w:keepNext/>
              <w:keepLines/>
              <w:adjustRightInd w:val="0"/>
              <w:snapToGrid w:val="0"/>
              <w:jc w:val="center"/>
              <w:rPr>
                <w:rFonts w:ascii="Arial" w:eastAsia="楷体" w:hAnsi="Arial" w:cs="Arial"/>
                <w:b/>
                <w:kern w:val="2"/>
                <w:sz w:val="21"/>
                <w:szCs w:val="21"/>
                <w:lang w:val="en-GB" w:eastAsia="zh-CN"/>
              </w:rPr>
            </w:pPr>
            <w:r>
              <w:rPr>
                <w:rFonts w:ascii="Arial" w:eastAsia="楷体" w:hAnsi="Arial" w:cs="Arial"/>
                <w:b/>
                <w:bCs/>
                <w:kern w:val="2"/>
                <w:sz w:val="21"/>
                <w:szCs w:val="21"/>
                <w:lang w:val="en-GB" w:eastAsia="zh-CN"/>
              </w:rPr>
              <w:t>Position</w:t>
            </w:r>
          </w:p>
        </w:tc>
        <w:tc>
          <w:tcPr>
            <w:tcW w:w="1250" w:type="pct"/>
            <w:shd w:val="clear" w:color="auto" w:fill="C6D9F1" w:themeFill="text2" w:themeFillTint="33"/>
            <w:vAlign w:val="center"/>
          </w:tcPr>
          <w:p w14:paraId="150E0D5B" w14:textId="77777777" w:rsidR="00625B1E" w:rsidRDefault="00FE2452">
            <w:pPr>
              <w:keepNext/>
              <w:keepLines/>
              <w:adjustRightInd w:val="0"/>
              <w:snapToGrid w:val="0"/>
              <w:jc w:val="center"/>
              <w:rPr>
                <w:rFonts w:ascii="Arial" w:eastAsia="楷体" w:hAnsi="Arial" w:cs="Arial"/>
                <w:b/>
                <w:kern w:val="2"/>
                <w:sz w:val="21"/>
                <w:szCs w:val="21"/>
                <w:lang w:val="en-GB" w:eastAsia="zh-CN"/>
              </w:rPr>
            </w:pPr>
            <w:r>
              <w:rPr>
                <w:rFonts w:ascii="Arial" w:eastAsia="楷体" w:hAnsi="Arial" w:cs="Arial"/>
                <w:b/>
                <w:bCs/>
                <w:kern w:val="2"/>
                <w:sz w:val="21"/>
                <w:szCs w:val="21"/>
                <w:lang w:val="en-GB" w:eastAsia="zh-CN"/>
              </w:rPr>
              <w:t>签名</w:t>
            </w:r>
          </w:p>
          <w:p w14:paraId="572309EA" w14:textId="77777777" w:rsidR="00625B1E" w:rsidRDefault="00FE2452">
            <w:pPr>
              <w:keepNext/>
              <w:keepLines/>
              <w:adjustRightInd w:val="0"/>
              <w:snapToGrid w:val="0"/>
              <w:jc w:val="center"/>
              <w:rPr>
                <w:rFonts w:ascii="Arial" w:eastAsia="楷体" w:hAnsi="Arial" w:cs="Arial"/>
                <w:b/>
                <w:kern w:val="2"/>
                <w:sz w:val="21"/>
                <w:szCs w:val="21"/>
                <w:lang w:val="en-GB" w:eastAsia="zh-CN"/>
              </w:rPr>
            </w:pPr>
            <w:r>
              <w:rPr>
                <w:rFonts w:ascii="Arial" w:eastAsia="楷体" w:hAnsi="Arial" w:cs="Arial"/>
                <w:b/>
                <w:bCs/>
                <w:kern w:val="2"/>
                <w:sz w:val="21"/>
                <w:szCs w:val="21"/>
                <w:lang w:val="en-GB" w:eastAsia="zh-CN"/>
              </w:rPr>
              <w:t>Signature</w:t>
            </w:r>
          </w:p>
        </w:tc>
        <w:tc>
          <w:tcPr>
            <w:tcW w:w="1250" w:type="pct"/>
            <w:shd w:val="clear" w:color="auto" w:fill="C6D9F1" w:themeFill="text2" w:themeFillTint="33"/>
            <w:vAlign w:val="center"/>
          </w:tcPr>
          <w:p w14:paraId="76403623" w14:textId="77777777" w:rsidR="00625B1E" w:rsidRDefault="00FE2452">
            <w:pPr>
              <w:keepNext/>
              <w:keepLines/>
              <w:adjustRightInd w:val="0"/>
              <w:snapToGrid w:val="0"/>
              <w:jc w:val="center"/>
              <w:rPr>
                <w:rFonts w:ascii="Arial" w:eastAsia="楷体" w:hAnsi="Arial" w:cs="Arial"/>
                <w:b/>
                <w:kern w:val="2"/>
                <w:sz w:val="21"/>
                <w:szCs w:val="21"/>
                <w:lang w:val="en-GB" w:eastAsia="zh-CN"/>
              </w:rPr>
            </w:pPr>
            <w:r>
              <w:rPr>
                <w:rFonts w:ascii="Arial" w:eastAsia="楷体" w:hAnsi="Arial" w:cs="Arial"/>
                <w:b/>
                <w:bCs/>
                <w:kern w:val="2"/>
                <w:sz w:val="21"/>
                <w:szCs w:val="21"/>
                <w:lang w:val="en-GB" w:eastAsia="zh-CN"/>
              </w:rPr>
              <w:t>日期</w:t>
            </w:r>
          </w:p>
          <w:p w14:paraId="1869DEA5" w14:textId="77777777" w:rsidR="00625B1E" w:rsidRDefault="00FE2452">
            <w:pPr>
              <w:keepNext/>
              <w:keepLines/>
              <w:adjustRightInd w:val="0"/>
              <w:snapToGrid w:val="0"/>
              <w:jc w:val="center"/>
              <w:rPr>
                <w:rFonts w:ascii="Arial" w:eastAsia="楷体" w:hAnsi="Arial" w:cs="Arial"/>
                <w:b/>
                <w:kern w:val="2"/>
                <w:sz w:val="21"/>
                <w:szCs w:val="21"/>
                <w:lang w:val="en-GB" w:eastAsia="zh-CN"/>
              </w:rPr>
            </w:pPr>
            <w:r>
              <w:rPr>
                <w:rFonts w:ascii="Arial" w:eastAsia="楷体" w:hAnsi="Arial" w:cs="Arial"/>
                <w:b/>
                <w:bCs/>
                <w:kern w:val="2"/>
                <w:sz w:val="21"/>
                <w:szCs w:val="21"/>
                <w:lang w:val="en-GB" w:eastAsia="zh-CN"/>
              </w:rPr>
              <w:t>Date</w:t>
            </w:r>
          </w:p>
        </w:tc>
      </w:tr>
      <w:tr w:rsidR="00625B1E" w14:paraId="29AFBE74" w14:textId="77777777">
        <w:trPr>
          <w:trHeight w:hRule="exact" w:val="851"/>
        </w:trPr>
        <w:tc>
          <w:tcPr>
            <w:tcW w:w="1059" w:type="pct"/>
            <w:vAlign w:val="center"/>
          </w:tcPr>
          <w:p w14:paraId="7BBAC39C" w14:textId="77777777" w:rsidR="00625B1E" w:rsidRDefault="00625B1E">
            <w:pPr>
              <w:keepNext/>
              <w:keepLines/>
              <w:adjustRightInd w:val="0"/>
              <w:snapToGrid w:val="0"/>
              <w:jc w:val="center"/>
              <w:rPr>
                <w:rFonts w:ascii="楷体" w:eastAsia="楷体" w:hAnsi="楷体" w:cs="Tahoma"/>
                <w:color w:val="000000"/>
                <w:sz w:val="21"/>
                <w:szCs w:val="21"/>
              </w:rPr>
            </w:pPr>
          </w:p>
        </w:tc>
        <w:tc>
          <w:tcPr>
            <w:tcW w:w="1441" w:type="pct"/>
            <w:vAlign w:val="center"/>
          </w:tcPr>
          <w:p w14:paraId="46EF2CA3" w14:textId="77777777" w:rsidR="00625B1E" w:rsidRDefault="00625B1E">
            <w:pPr>
              <w:keepNext/>
              <w:keepLines/>
              <w:adjustRightInd w:val="0"/>
              <w:snapToGrid w:val="0"/>
              <w:jc w:val="center"/>
              <w:rPr>
                <w:rFonts w:ascii="Arial" w:eastAsia="楷体" w:hAnsi="Arial" w:cs="Arial"/>
                <w:bCs/>
                <w:color w:val="000000" w:themeColor="text1"/>
                <w:kern w:val="2"/>
                <w:sz w:val="21"/>
                <w:szCs w:val="21"/>
                <w:lang w:val="en-GB" w:eastAsia="zh-CN"/>
              </w:rPr>
            </w:pPr>
          </w:p>
        </w:tc>
        <w:tc>
          <w:tcPr>
            <w:tcW w:w="1250" w:type="pct"/>
            <w:vAlign w:val="center"/>
          </w:tcPr>
          <w:p w14:paraId="60903185" w14:textId="77777777" w:rsidR="00625B1E" w:rsidRDefault="00625B1E">
            <w:pPr>
              <w:keepNext/>
              <w:keepLines/>
              <w:adjustRightInd w:val="0"/>
              <w:snapToGrid w:val="0"/>
              <w:jc w:val="both"/>
              <w:rPr>
                <w:rFonts w:ascii="Arial" w:eastAsia="楷体" w:hAnsi="Arial" w:cs="Arial"/>
                <w:bCs/>
                <w:kern w:val="2"/>
                <w:sz w:val="21"/>
                <w:szCs w:val="21"/>
                <w:lang w:val="en-GB" w:eastAsia="zh-CN"/>
              </w:rPr>
            </w:pPr>
          </w:p>
        </w:tc>
        <w:tc>
          <w:tcPr>
            <w:tcW w:w="1250" w:type="pct"/>
            <w:vAlign w:val="center"/>
          </w:tcPr>
          <w:p w14:paraId="16C8A006" w14:textId="77777777" w:rsidR="00625B1E" w:rsidRDefault="00625B1E">
            <w:pPr>
              <w:keepNext/>
              <w:keepLines/>
              <w:adjustRightInd w:val="0"/>
              <w:snapToGrid w:val="0"/>
              <w:jc w:val="both"/>
              <w:rPr>
                <w:rFonts w:ascii="Arial" w:eastAsia="楷体" w:hAnsi="Arial" w:cs="Arial"/>
                <w:bCs/>
                <w:kern w:val="2"/>
                <w:sz w:val="21"/>
                <w:szCs w:val="21"/>
                <w:lang w:val="en-GB" w:eastAsia="zh-CN"/>
              </w:rPr>
            </w:pPr>
          </w:p>
        </w:tc>
      </w:tr>
      <w:tr w:rsidR="00E6502E" w14:paraId="1441DAF3" w14:textId="77777777">
        <w:trPr>
          <w:trHeight w:hRule="exact" w:val="851"/>
        </w:trPr>
        <w:tc>
          <w:tcPr>
            <w:tcW w:w="1059" w:type="pct"/>
            <w:vAlign w:val="center"/>
          </w:tcPr>
          <w:p w14:paraId="6E20BF35" w14:textId="77777777" w:rsidR="00E6502E" w:rsidRDefault="00E6502E">
            <w:pPr>
              <w:keepNext/>
              <w:keepLines/>
              <w:adjustRightInd w:val="0"/>
              <w:snapToGrid w:val="0"/>
              <w:jc w:val="center"/>
              <w:rPr>
                <w:rFonts w:ascii="楷体" w:eastAsia="楷体" w:hAnsi="楷体" w:cs="Tahoma"/>
                <w:color w:val="000000"/>
                <w:sz w:val="21"/>
                <w:szCs w:val="21"/>
              </w:rPr>
            </w:pPr>
          </w:p>
        </w:tc>
        <w:tc>
          <w:tcPr>
            <w:tcW w:w="1441" w:type="pct"/>
            <w:vAlign w:val="center"/>
          </w:tcPr>
          <w:p w14:paraId="79545727" w14:textId="77777777" w:rsidR="00E6502E" w:rsidRDefault="00E6502E">
            <w:pPr>
              <w:keepNext/>
              <w:keepLines/>
              <w:adjustRightInd w:val="0"/>
              <w:snapToGrid w:val="0"/>
              <w:jc w:val="center"/>
              <w:rPr>
                <w:rFonts w:ascii="Arial" w:eastAsia="楷体" w:hAnsi="Arial" w:cs="Arial"/>
                <w:bCs/>
                <w:color w:val="000000" w:themeColor="text1"/>
                <w:kern w:val="2"/>
                <w:sz w:val="21"/>
                <w:szCs w:val="21"/>
                <w:lang w:val="en-GB" w:eastAsia="zh-CN"/>
              </w:rPr>
            </w:pPr>
          </w:p>
        </w:tc>
        <w:tc>
          <w:tcPr>
            <w:tcW w:w="1250" w:type="pct"/>
            <w:vAlign w:val="center"/>
          </w:tcPr>
          <w:p w14:paraId="33A05999" w14:textId="77777777" w:rsidR="00E6502E" w:rsidRDefault="00E6502E">
            <w:pPr>
              <w:keepNext/>
              <w:keepLines/>
              <w:adjustRightInd w:val="0"/>
              <w:snapToGrid w:val="0"/>
              <w:jc w:val="both"/>
              <w:rPr>
                <w:rFonts w:ascii="Arial" w:eastAsia="楷体" w:hAnsi="Arial" w:cs="Arial"/>
                <w:bCs/>
                <w:kern w:val="2"/>
                <w:sz w:val="21"/>
                <w:szCs w:val="21"/>
                <w:lang w:val="en-GB" w:eastAsia="zh-CN"/>
              </w:rPr>
            </w:pPr>
          </w:p>
        </w:tc>
        <w:tc>
          <w:tcPr>
            <w:tcW w:w="1250" w:type="pct"/>
            <w:vAlign w:val="center"/>
          </w:tcPr>
          <w:p w14:paraId="299A01C0" w14:textId="77777777" w:rsidR="00E6502E" w:rsidRDefault="00E6502E">
            <w:pPr>
              <w:keepNext/>
              <w:keepLines/>
              <w:adjustRightInd w:val="0"/>
              <w:snapToGrid w:val="0"/>
              <w:jc w:val="both"/>
              <w:rPr>
                <w:rFonts w:ascii="Arial" w:eastAsia="楷体" w:hAnsi="Arial" w:cs="Arial"/>
                <w:bCs/>
                <w:kern w:val="2"/>
                <w:sz w:val="21"/>
                <w:szCs w:val="21"/>
                <w:lang w:val="en-GB" w:eastAsia="zh-CN"/>
              </w:rPr>
            </w:pPr>
          </w:p>
        </w:tc>
      </w:tr>
      <w:tr w:rsidR="00E6502E" w14:paraId="6EC8D7B1" w14:textId="77777777">
        <w:trPr>
          <w:trHeight w:hRule="exact" w:val="851"/>
        </w:trPr>
        <w:tc>
          <w:tcPr>
            <w:tcW w:w="1059" w:type="pct"/>
            <w:vAlign w:val="center"/>
          </w:tcPr>
          <w:p w14:paraId="4EDDA4E3" w14:textId="77777777" w:rsidR="00E6502E" w:rsidRDefault="00E6502E">
            <w:pPr>
              <w:keepNext/>
              <w:keepLines/>
              <w:adjustRightInd w:val="0"/>
              <w:snapToGrid w:val="0"/>
              <w:jc w:val="center"/>
              <w:rPr>
                <w:rFonts w:ascii="楷体" w:eastAsia="楷体" w:hAnsi="楷体" w:cs="Tahoma"/>
                <w:color w:val="000000"/>
                <w:sz w:val="21"/>
                <w:szCs w:val="21"/>
              </w:rPr>
            </w:pPr>
          </w:p>
        </w:tc>
        <w:tc>
          <w:tcPr>
            <w:tcW w:w="1441" w:type="pct"/>
            <w:vAlign w:val="center"/>
          </w:tcPr>
          <w:p w14:paraId="280B66B1" w14:textId="77777777" w:rsidR="00E6502E" w:rsidRDefault="00E6502E">
            <w:pPr>
              <w:keepNext/>
              <w:keepLines/>
              <w:adjustRightInd w:val="0"/>
              <w:snapToGrid w:val="0"/>
              <w:jc w:val="center"/>
              <w:rPr>
                <w:rFonts w:ascii="Arial" w:eastAsia="楷体" w:hAnsi="Arial" w:cs="Arial"/>
                <w:bCs/>
                <w:color w:val="000000" w:themeColor="text1"/>
                <w:kern w:val="2"/>
                <w:sz w:val="21"/>
                <w:szCs w:val="21"/>
                <w:lang w:val="en-GB" w:eastAsia="zh-CN"/>
              </w:rPr>
            </w:pPr>
          </w:p>
        </w:tc>
        <w:tc>
          <w:tcPr>
            <w:tcW w:w="1250" w:type="pct"/>
            <w:vAlign w:val="center"/>
          </w:tcPr>
          <w:p w14:paraId="586F600D" w14:textId="77777777" w:rsidR="00E6502E" w:rsidRDefault="00E6502E">
            <w:pPr>
              <w:keepNext/>
              <w:keepLines/>
              <w:adjustRightInd w:val="0"/>
              <w:snapToGrid w:val="0"/>
              <w:jc w:val="both"/>
              <w:rPr>
                <w:rFonts w:ascii="Arial" w:eastAsia="楷体" w:hAnsi="Arial" w:cs="Arial"/>
                <w:bCs/>
                <w:kern w:val="2"/>
                <w:sz w:val="21"/>
                <w:szCs w:val="21"/>
                <w:lang w:val="en-GB" w:eastAsia="zh-CN"/>
              </w:rPr>
            </w:pPr>
          </w:p>
        </w:tc>
        <w:tc>
          <w:tcPr>
            <w:tcW w:w="1250" w:type="pct"/>
            <w:vAlign w:val="center"/>
          </w:tcPr>
          <w:p w14:paraId="43C4C510" w14:textId="77777777" w:rsidR="00E6502E" w:rsidRDefault="00E6502E">
            <w:pPr>
              <w:keepNext/>
              <w:keepLines/>
              <w:adjustRightInd w:val="0"/>
              <w:snapToGrid w:val="0"/>
              <w:jc w:val="both"/>
              <w:rPr>
                <w:rFonts w:ascii="Arial" w:eastAsia="楷体" w:hAnsi="Arial" w:cs="Arial"/>
                <w:bCs/>
                <w:kern w:val="2"/>
                <w:sz w:val="21"/>
                <w:szCs w:val="21"/>
                <w:lang w:val="en-GB" w:eastAsia="zh-CN"/>
              </w:rPr>
            </w:pPr>
          </w:p>
        </w:tc>
      </w:tr>
      <w:tr w:rsidR="00E6502E" w14:paraId="6E5A0D43" w14:textId="77777777">
        <w:trPr>
          <w:trHeight w:hRule="exact" w:val="851"/>
        </w:trPr>
        <w:tc>
          <w:tcPr>
            <w:tcW w:w="1059" w:type="pct"/>
            <w:vAlign w:val="center"/>
          </w:tcPr>
          <w:p w14:paraId="568AD197" w14:textId="77777777" w:rsidR="00E6502E" w:rsidRDefault="00E6502E">
            <w:pPr>
              <w:keepNext/>
              <w:keepLines/>
              <w:adjustRightInd w:val="0"/>
              <w:snapToGrid w:val="0"/>
              <w:jc w:val="center"/>
              <w:rPr>
                <w:rFonts w:ascii="楷体" w:eastAsia="楷体" w:hAnsi="楷体" w:cs="Tahoma"/>
                <w:color w:val="000000"/>
                <w:sz w:val="21"/>
                <w:szCs w:val="21"/>
              </w:rPr>
            </w:pPr>
          </w:p>
        </w:tc>
        <w:tc>
          <w:tcPr>
            <w:tcW w:w="1441" w:type="pct"/>
            <w:vAlign w:val="center"/>
          </w:tcPr>
          <w:p w14:paraId="269777A8" w14:textId="77777777" w:rsidR="00E6502E" w:rsidRDefault="00E6502E">
            <w:pPr>
              <w:keepNext/>
              <w:keepLines/>
              <w:adjustRightInd w:val="0"/>
              <w:snapToGrid w:val="0"/>
              <w:jc w:val="center"/>
              <w:rPr>
                <w:rFonts w:ascii="Arial" w:eastAsia="楷体" w:hAnsi="Arial" w:cs="Arial"/>
                <w:bCs/>
                <w:color w:val="000000" w:themeColor="text1"/>
                <w:kern w:val="2"/>
                <w:sz w:val="21"/>
                <w:szCs w:val="21"/>
                <w:lang w:val="en-GB" w:eastAsia="zh-CN"/>
              </w:rPr>
            </w:pPr>
          </w:p>
        </w:tc>
        <w:tc>
          <w:tcPr>
            <w:tcW w:w="1250" w:type="pct"/>
            <w:vAlign w:val="center"/>
          </w:tcPr>
          <w:p w14:paraId="1BD62DCB" w14:textId="77777777" w:rsidR="00E6502E" w:rsidRDefault="00E6502E">
            <w:pPr>
              <w:keepNext/>
              <w:keepLines/>
              <w:adjustRightInd w:val="0"/>
              <w:snapToGrid w:val="0"/>
              <w:jc w:val="both"/>
              <w:rPr>
                <w:rFonts w:ascii="Arial" w:eastAsia="楷体" w:hAnsi="Arial" w:cs="Arial"/>
                <w:bCs/>
                <w:kern w:val="2"/>
                <w:sz w:val="21"/>
                <w:szCs w:val="21"/>
                <w:lang w:val="en-GB" w:eastAsia="zh-CN"/>
              </w:rPr>
            </w:pPr>
          </w:p>
        </w:tc>
        <w:tc>
          <w:tcPr>
            <w:tcW w:w="1250" w:type="pct"/>
            <w:vAlign w:val="center"/>
          </w:tcPr>
          <w:p w14:paraId="02A77C59" w14:textId="77777777" w:rsidR="00E6502E" w:rsidRDefault="00E6502E">
            <w:pPr>
              <w:keepNext/>
              <w:keepLines/>
              <w:adjustRightInd w:val="0"/>
              <w:snapToGrid w:val="0"/>
              <w:jc w:val="both"/>
              <w:rPr>
                <w:rFonts w:ascii="Arial" w:eastAsia="楷体" w:hAnsi="Arial" w:cs="Arial"/>
                <w:bCs/>
                <w:kern w:val="2"/>
                <w:sz w:val="21"/>
                <w:szCs w:val="21"/>
                <w:lang w:val="en-GB" w:eastAsia="zh-CN"/>
              </w:rPr>
            </w:pPr>
          </w:p>
        </w:tc>
      </w:tr>
    </w:tbl>
    <w:p w14:paraId="562A2B6D" w14:textId="77777777" w:rsidR="00625B1E" w:rsidRDefault="00625B1E">
      <w:pPr>
        <w:rPr>
          <w:rFonts w:ascii="Arial" w:eastAsia="楷体" w:hAnsi="Arial" w:cs="Arial"/>
          <w:b/>
          <w:color w:val="000000" w:themeColor="text1"/>
          <w:sz w:val="22"/>
          <w:lang w:val="en-GB" w:eastAsia="zh-CN"/>
        </w:rPr>
      </w:pPr>
    </w:p>
    <w:p w14:paraId="2AD0D2C9" w14:textId="77777777" w:rsidR="00625B1E" w:rsidRDefault="00FE2452">
      <w:pPr>
        <w:rPr>
          <w:rFonts w:ascii="Arial" w:eastAsia="楷体" w:hAnsi="Arial" w:cs="Arial"/>
          <w:b/>
          <w:color w:val="000000" w:themeColor="text1"/>
          <w:sz w:val="22"/>
          <w:lang w:val="en-GB" w:eastAsia="zh-CN"/>
        </w:rPr>
      </w:pPr>
      <w:r>
        <w:rPr>
          <w:rFonts w:ascii="Arial" w:eastAsia="楷体" w:hAnsi="Arial" w:cs="Arial"/>
          <w:b/>
          <w:color w:val="000000" w:themeColor="text1"/>
          <w:sz w:val="22"/>
          <w:lang w:val="en-GB" w:eastAsia="zh-CN"/>
        </w:rPr>
        <w:br w:type="page"/>
      </w:r>
    </w:p>
    <w:p w14:paraId="283328DC" w14:textId="77777777" w:rsidR="00625B1E" w:rsidRDefault="00625B1E">
      <w:pPr>
        <w:rPr>
          <w:rFonts w:ascii="Arial" w:eastAsia="楷体" w:hAnsi="Arial" w:cs="Arial"/>
          <w:b/>
          <w:color w:val="000000" w:themeColor="text1"/>
          <w:sz w:val="22"/>
          <w:lang w:val="en-GB" w:eastAsia="zh-CN"/>
        </w:rPr>
      </w:pPr>
    </w:p>
    <w:sdt>
      <w:sdtPr>
        <w:rPr>
          <w:rFonts w:ascii="Times New Roman" w:eastAsia="华文楷体" w:hAnsi="Times New Roman" w:cs="Times New Roman"/>
          <w:b w:val="0"/>
          <w:color w:val="000000" w:themeColor="text1"/>
          <w:sz w:val="24"/>
          <w:lang w:val="en-US" w:eastAsia="en-US"/>
        </w:rPr>
        <w:id w:val="-1752881328"/>
        <w:docPartObj>
          <w:docPartGallery w:val="Table of Contents"/>
          <w:docPartUnique/>
        </w:docPartObj>
      </w:sdtPr>
      <w:sdtEndPr>
        <w:rPr>
          <w:bCs/>
        </w:rPr>
      </w:sdtEndPr>
      <w:sdtContent>
        <w:p w14:paraId="4DB35078" w14:textId="77777777" w:rsidR="00625B1E" w:rsidRDefault="00FE2452">
          <w:pPr>
            <w:pStyle w:val="TOC2"/>
            <w:rPr>
              <w:color w:val="000000" w:themeColor="text1"/>
            </w:rPr>
          </w:pPr>
          <w:r>
            <w:rPr>
              <w:rFonts w:hint="eastAsia"/>
              <w:color w:val="000000" w:themeColor="text1"/>
            </w:rPr>
            <w:t>目录</w:t>
          </w:r>
        </w:p>
        <w:p w14:paraId="7322EF8C" w14:textId="77777777" w:rsidR="00625B1E" w:rsidRDefault="00FE2452">
          <w:pPr>
            <w:jc w:val="center"/>
            <w:rPr>
              <w:rFonts w:ascii="Arial" w:eastAsia="楷体" w:hAnsi="Arial" w:cs="Arial"/>
              <w:b/>
              <w:color w:val="000000" w:themeColor="text1"/>
              <w:sz w:val="22"/>
              <w:szCs w:val="20"/>
              <w:lang w:val="en-GB" w:eastAsia="zh-CN"/>
            </w:rPr>
          </w:pPr>
          <w:r>
            <w:rPr>
              <w:rFonts w:ascii="Arial" w:eastAsia="楷体" w:hAnsi="Arial" w:cs="Arial"/>
              <w:b/>
              <w:color w:val="000000" w:themeColor="text1"/>
              <w:sz w:val="22"/>
              <w:szCs w:val="20"/>
              <w:lang w:val="en-GB" w:eastAsia="zh-CN"/>
            </w:rPr>
            <w:t>Table of Content</w:t>
          </w:r>
        </w:p>
        <w:p w14:paraId="1E4CB38A" w14:textId="77777777" w:rsidR="00625B1E" w:rsidRDefault="00625B1E">
          <w:pPr>
            <w:pStyle w:val="TOC20"/>
            <w:rPr>
              <w:color w:val="000000" w:themeColor="text1"/>
            </w:rPr>
          </w:pPr>
        </w:p>
        <w:p w14:paraId="18DD9D77" w14:textId="3BABE08E" w:rsidR="00190951" w:rsidRDefault="00FE2452">
          <w:pPr>
            <w:pStyle w:val="13"/>
            <w:tabs>
              <w:tab w:val="left" w:pos="1134"/>
            </w:tabs>
            <w:rPr>
              <w:rFonts w:asciiTheme="minorHAnsi" w:eastAsiaTheme="minorEastAsia" w:hAnsiTheme="minorHAnsi" w:cstheme="minorBidi"/>
              <w:b w:val="0"/>
              <w:noProof/>
              <w:kern w:val="2"/>
              <w:sz w:val="21"/>
              <w:szCs w:val="22"/>
              <w:lang w:val="en-US"/>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198900798" w:history="1">
            <w:r w:rsidR="00190951" w:rsidRPr="00FC162F">
              <w:rPr>
                <w:rStyle w:val="affff0"/>
                <w:noProof/>
              </w:rPr>
              <w:t>1</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目的</w:t>
            </w:r>
            <w:r w:rsidR="00190951" w:rsidRPr="00FC162F">
              <w:rPr>
                <w:rStyle w:val="affff0"/>
                <w:noProof/>
              </w:rPr>
              <w:t>Purpose</w:t>
            </w:r>
            <w:r w:rsidR="00190951">
              <w:rPr>
                <w:noProof/>
                <w:webHidden/>
              </w:rPr>
              <w:tab/>
            </w:r>
            <w:r w:rsidR="00190951">
              <w:rPr>
                <w:noProof/>
                <w:webHidden/>
              </w:rPr>
              <w:fldChar w:fldCharType="begin"/>
            </w:r>
            <w:r w:rsidR="00190951">
              <w:rPr>
                <w:noProof/>
                <w:webHidden/>
              </w:rPr>
              <w:instrText xml:space="preserve"> PAGEREF _Toc198900798 \h </w:instrText>
            </w:r>
            <w:r w:rsidR="00190951">
              <w:rPr>
                <w:noProof/>
                <w:webHidden/>
              </w:rPr>
            </w:r>
            <w:r w:rsidR="00190951">
              <w:rPr>
                <w:noProof/>
                <w:webHidden/>
              </w:rPr>
              <w:fldChar w:fldCharType="separate"/>
            </w:r>
            <w:r w:rsidR="002C2067">
              <w:rPr>
                <w:noProof/>
                <w:webHidden/>
              </w:rPr>
              <w:t>4</w:t>
            </w:r>
            <w:r w:rsidR="00190951">
              <w:rPr>
                <w:noProof/>
                <w:webHidden/>
              </w:rPr>
              <w:fldChar w:fldCharType="end"/>
            </w:r>
          </w:hyperlink>
        </w:p>
        <w:p w14:paraId="08EEA7F7" w14:textId="754DF96F" w:rsidR="00190951" w:rsidRDefault="003633E0">
          <w:pPr>
            <w:pStyle w:val="13"/>
            <w:tabs>
              <w:tab w:val="left" w:pos="1134"/>
            </w:tabs>
            <w:rPr>
              <w:rFonts w:asciiTheme="minorHAnsi" w:eastAsiaTheme="minorEastAsia" w:hAnsiTheme="minorHAnsi" w:cstheme="minorBidi"/>
              <w:b w:val="0"/>
              <w:noProof/>
              <w:kern w:val="2"/>
              <w:sz w:val="21"/>
              <w:szCs w:val="22"/>
              <w:lang w:val="en-US"/>
            </w:rPr>
          </w:pPr>
          <w:hyperlink w:anchor="_Toc198900799" w:history="1">
            <w:r w:rsidR="00190951" w:rsidRPr="00FC162F">
              <w:rPr>
                <w:rStyle w:val="affff0"/>
                <w:noProof/>
              </w:rPr>
              <w:t>2</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范围</w:t>
            </w:r>
            <w:r w:rsidR="00190951" w:rsidRPr="00FC162F">
              <w:rPr>
                <w:rStyle w:val="affff0"/>
                <w:noProof/>
              </w:rPr>
              <w:t>Scope</w:t>
            </w:r>
            <w:r w:rsidR="00190951">
              <w:rPr>
                <w:noProof/>
                <w:webHidden/>
              </w:rPr>
              <w:tab/>
            </w:r>
            <w:r w:rsidR="00190951">
              <w:rPr>
                <w:noProof/>
                <w:webHidden/>
              </w:rPr>
              <w:fldChar w:fldCharType="begin"/>
            </w:r>
            <w:r w:rsidR="00190951">
              <w:rPr>
                <w:noProof/>
                <w:webHidden/>
              </w:rPr>
              <w:instrText xml:space="preserve"> PAGEREF _Toc198900799 \h </w:instrText>
            </w:r>
            <w:r w:rsidR="00190951">
              <w:rPr>
                <w:noProof/>
                <w:webHidden/>
              </w:rPr>
            </w:r>
            <w:r w:rsidR="00190951">
              <w:rPr>
                <w:noProof/>
                <w:webHidden/>
              </w:rPr>
              <w:fldChar w:fldCharType="separate"/>
            </w:r>
            <w:r w:rsidR="002C2067">
              <w:rPr>
                <w:noProof/>
                <w:webHidden/>
              </w:rPr>
              <w:t>4</w:t>
            </w:r>
            <w:r w:rsidR="00190951">
              <w:rPr>
                <w:noProof/>
                <w:webHidden/>
              </w:rPr>
              <w:fldChar w:fldCharType="end"/>
            </w:r>
          </w:hyperlink>
        </w:p>
        <w:p w14:paraId="46AE5804" w14:textId="0CA8E49B" w:rsidR="00190951" w:rsidRDefault="003633E0">
          <w:pPr>
            <w:pStyle w:val="13"/>
            <w:tabs>
              <w:tab w:val="left" w:pos="1134"/>
            </w:tabs>
            <w:rPr>
              <w:rFonts w:asciiTheme="minorHAnsi" w:eastAsiaTheme="minorEastAsia" w:hAnsiTheme="minorHAnsi" w:cstheme="minorBidi"/>
              <w:b w:val="0"/>
              <w:noProof/>
              <w:kern w:val="2"/>
              <w:sz w:val="21"/>
              <w:szCs w:val="22"/>
              <w:lang w:val="en-US"/>
            </w:rPr>
          </w:pPr>
          <w:hyperlink w:anchor="_Toc198900800" w:history="1">
            <w:r w:rsidR="00190951" w:rsidRPr="00FC162F">
              <w:rPr>
                <w:rStyle w:val="affff0"/>
                <w:noProof/>
              </w:rPr>
              <w:t>3</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定义与缩写</w:t>
            </w:r>
            <w:r w:rsidR="00190951" w:rsidRPr="00FC162F">
              <w:rPr>
                <w:rStyle w:val="affff0"/>
                <w:noProof/>
              </w:rPr>
              <w:t>Definitions and Abbreviations</w:t>
            </w:r>
            <w:r w:rsidR="00190951">
              <w:rPr>
                <w:noProof/>
                <w:webHidden/>
              </w:rPr>
              <w:tab/>
            </w:r>
            <w:r w:rsidR="00190951">
              <w:rPr>
                <w:noProof/>
                <w:webHidden/>
              </w:rPr>
              <w:fldChar w:fldCharType="begin"/>
            </w:r>
            <w:r w:rsidR="00190951">
              <w:rPr>
                <w:noProof/>
                <w:webHidden/>
              </w:rPr>
              <w:instrText xml:space="preserve"> PAGEREF _Toc198900800 \h </w:instrText>
            </w:r>
            <w:r w:rsidR="00190951">
              <w:rPr>
                <w:noProof/>
                <w:webHidden/>
              </w:rPr>
            </w:r>
            <w:r w:rsidR="00190951">
              <w:rPr>
                <w:noProof/>
                <w:webHidden/>
              </w:rPr>
              <w:fldChar w:fldCharType="separate"/>
            </w:r>
            <w:r w:rsidR="002C2067">
              <w:rPr>
                <w:noProof/>
                <w:webHidden/>
              </w:rPr>
              <w:t>4</w:t>
            </w:r>
            <w:r w:rsidR="00190951">
              <w:rPr>
                <w:noProof/>
                <w:webHidden/>
              </w:rPr>
              <w:fldChar w:fldCharType="end"/>
            </w:r>
          </w:hyperlink>
        </w:p>
        <w:p w14:paraId="29736E84" w14:textId="6970FF0A" w:rsidR="00190951" w:rsidRDefault="003633E0">
          <w:pPr>
            <w:pStyle w:val="13"/>
            <w:tabs>
              <w:tab w:val="left" w:pos="1134"/>
            </w:tabs>
            <w:rPr>
              <w:rFonts w:asciiTheme="minorHAnsi" w:eastAsiaTheme="minorEastAsia" w:hAnsiTheme="minorHAnsi" w:cstheme="minorBidi"/>
              <w:b w:val="0"/>
              <w:noProof/>
              <w:kern w:val="2"/>
              <w:sz w:val="21"/>
              <w:szCs w:val="22"/>
              <w:lang w:val="en-US"/>
            </w:rPr>
          </w:pPr>
          <w:hyperlink w:anchor="_Toc198900801" w:history="1">
            <w:r w:rsidR="00190951" w:rsidRPr="00FC162F">
              <w:rPr>
                <w:rStyle w:val="affff0"/>
                <w:noProof/>
              </w:rPr>
              <w:t>4</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程序</w:t>
            </w:r>
            <w:r w:rsidR="00190951" w:rsidRPr="00FC162F">
              <w:rPr>
                <w:rStyle w:val="affff0"/>
                <w:noProof/>
              </w:rPr>
              <w:t>Procedures</w:t>
            </w:r>
            <w:r w:rsidR="00190951">
              <w:rPr>
                <w:noProof/>
                <w:webHidden/>
              </w:rPr>
              <w:tab/>
            </w:r>
            <w:r w:rsidR="00190951">
              <w:rPr>
                <w:noProof/>
                <w:webHidden/>
              </w:rPr>
              <w:fldChar w:fldCharType="begin"/>
            </w:r>
            <w:r w:rsidR="00190951">
              <w:rPr>
                <w:noProof/>
                <w:webHidden/>
              </w:rPr>
              <w:instrText xml:space="preserve"> PAGEREF _Toc198900801 \h </w:instrText>
            </w:r>
            <w:r w:rsidR="00190951">
              <w:rPr>
                <w:noProof/>
                <w:webHidden/>
              </w:rPr>
            </w:r>
            <w:r w:rsidR="00190951">
              <w:rPr>
                <w:noProof/>
                <w:webHidden/>
              </w:rPr>
              <w:fldChar w:fldCharType="separate"/>
            </w:r>
            <w:r w:rsidR="002C2067">
              <w:rPr>
                <w:noProof/>
                <w:webHidden/>
              </w:rPr>
              <w:t>4</w:t>
            </w:r>
            <w:r w:rsidR="00190951">
              <w:rPr>
                <w:noProof/>
                <w:webHidden/>
              </w:rPr>
              <w:fldChar w:fldCharType="end"/>
            </w:r>
          </w:hyperlink>
        </w:p>
        <w:p w14:paraId="4C63885B" w14:textId="70B2B78F" w:rsidR="00190951" w:rsidRDefault="003633E0">
          <w:pPr>
            <w:pStyle w:val="24"/>
            <w:tabs>
              <w:tab w:val="left" w:pos="2126"/>
            </w:tabs>
            <w:rPr>
              <w:rFonts w:asciiTheme="minorHAnsi" w:eastAsiaTheme="minorEastAsia" w:hAnsiTheme="minorHAnsi" w:cstheme="minorBidi"/>
              <w:b w:val="0"/>
              <w:noProof/>
              <w:kern w:val="2"/>
              <w:sz w:val="21"/>
              <w:szCs w:val="22"/>
              <w:lang w:val="en-US"/>
            </w:rPr>
          </w:pPr>
          <w:hyperlink w:anchor="_Toc198900802" w:history="1">
            <w:r w:rsidR="00190951" w:rsidRPr="00FC162F">
              <w:rPr>
                <w:rStyle w:val="affff0"/>
                <w:noProof/>
              </w:rPr>
              <w:t>4.1</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实验原理</w:t>
            </w:r>
            <w:r w:rsidR="00190951" w:rsidRPr="00FC162F">
              <w:rPr>
                <w:rStyle w:val="affff0"/>
                <w:noProof/>
              </w:rPr>
              <w:t>Experimental Principles</w:t>
            </w:r>
            <w:r w:rsidR="00190951">
              <w:rPr>
                <w:noProof/>
                <w:webHidden/>
              </w:rPr>
              <w:tab/>
            </w:r>
            <w:r w:rsidR="00190951">
              <w:rPr>
                <w:noProof/>
                <w:webHidden/>
              </w:rPr>
              <w:fldChar w:fldCharType="begin"/>
            </w:r>
            <w:r w:rsidR="00190951">
              <w:rPr>
                <w:noProof/>
                <w:webHidden/>
              </w:rPr>
              <w:instrText xml:space="preserve"> PAGEREF _Toc198900802 \h </w:instrText>
            </w:r>
            <w:r w:rsidR="00190951">
              <w:rPr>
                <w:noProof/>
                <w:webHidden/>
              </w:rPr>
            </w:r>
            <w:r w:rsidR="00190951">
              <w:rPr>
                <w:noProof/>
                <w:webHidden/>
              </w:rPr>
              <w:fldChar w:fldCharType="separate"/>
            </w:r>
            <w:r w:rsidR="002C2067">
              <w:rPr>
                <w:noProof/>
                <w:webHidden/>
              </w:rPr>
              <w:t>4</w:t>
            </w:r>
            <w:r w:rsidR="00190951">
              <w:rPr>
                <w:noProof/>
                <w:webHidden/>
              </w:rPr>
              <w:fldChar w:fldCharType="end"/>
            </w:r>
          </w:hyperlink>
        </w:p>
        <w:p w14:paraId="2172F310" w14:textId="6BD9D7AC" w:rsidR="00190951" w:rsidRDefault="003633E0">
          <w:pPr>
            <w:pStyle w:val="24"/>
            <w:tabs>
              <w:tab w:val="left" w:pos="2126"/>
            </w:tabs>
            <w:rPr>
              <w:rFonts w:asciiTheme="minorHAnsi" w:eastAsiaTheme="minorEastAsia" w:hAnsiTheme="minorHAnsi" w:cstheme="minorBidi"/>
              <w:b w:val="0"/>
              <w:noProof/>
              <w:kern w:val="2"/>
              <w:sz w:val="21"/>
              <w:szCs w:val="22"/>
              <w:lang w:val="en-US"/>
            </w:rPr>
          </w:pPr>
          <w:hyperlink w:anchor="_Toc198900803" w:history="1">
            <w:r w:rsidR="00190951" w:rsidRPr="00FC162F">
              <w:rPr>
                <w:rStyle w:val="affff0"/>
                <w:noProof/>
              </w:rPr>
              <w:t>4.2</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实验材料</w:t>
            </w:r>
            <w:r w:rsidR="00190951" w:rsidRPr="00FC162F">
              <w:rPr>
                <w:rStyle w:val="affff0"/>
                <w:noProof/>
              </w:rPr>
              <w:t>Experiments Material</w:t>
            </w:r>
            <w:r w:rsidR="00190951">
              <w:rPr>
                <w:noProof/>
                <w:webHidden/>
              </w:rPr>
              <w:tab/>
            </w:r>
            <w:r w:rsidR="00190951">
              <w:rPr>
                <w:noProof/>
                <w:webHidden/>
              </w:rPr>
              <w:fldChar w:fldCharType="begin"/>
            </w:r>
            <w:r w:rsidR="00190951">
              <w:rPr>
                <w:noProof/>
                <w:webHidden/>
              </w:rPr>
              <w:instrText xml:space="preserve"> PAGEREF _Toc198900803 \h </w:instrText>
            </w:r>
            <w:r w:rsidR="00190951">
              <w:rPr>
                <w:noProof/>
                <w:webHidden/>
              </w:rPr>
            </w:r>
            <w:r w:rsidR="00190951">
              <w:rPr>
                <w:noProof/>
                <w:webHidden/>
              </w:rPr>
              <w:fldChar w:fldCharType="separate"/>
            </w:r>
            <w:r w:rsidR="002C2067">
              <w:rPr>
                <w:noProof/>
                <w:webHidden/>
              </w:rPr>
              <w:t>4</w:t>
            </w:r>
            <w:r w:rsidR="00190951">
              <w:rPr>
                <w:noProof/>
                <w:webHidden/>
              </w:rPr>
              <w:fldChar w:fldCharType="end"/>
            </w:r>
          </w:hyperlink>
        </w:p>
        <w:p w14:paraId="51E364C8" w14:textId="5C0E4C75" w:rsidR="00190951" w:rsidRDefault="003633E0">
          <w:pPr>
            <w:pStyle w:val="24"/>
            <w:tabs>
              <w:tab w:val="left" w:pos="2126"/>
            </w:tabs>
            <w:rPr>
              <w:rFonts w:asciiTheme="minorHAnsi" w:eastAsiaTheme="minorEastAsia" w:hAnsiTheme="minorHAnsi" w:cstheme="minorBidi"/>
              <w:b w:val="0"/>
              <w:noProof/>
              <w:kern w:val="2"/>
              <w:sz w:val="21"/>
              <w:szCs w:val="22"/>
              <w:lang w:val="en-US"/>
            </w:rPr>
          </w:pPr>
          <w:hyperlink w:anchor="_Toc198900804" w:history="1">
            <w:r w:rsidR="00190951" w:rsidRPr="00FC162F">
              <w:rPr>
                <w:rStyle w:val="affff0"/>
                <w:bCs/>
                <w:noProof/>
              </w:rPr>
              <w:t>4.3</w:t>
            </w:r>
            <w:r w:rsidR="00190951">
              <w:rPr>
                <w:rFonts w:asciiTheme="minorHAnsi" w:eastAsiaTheme="minorEastAsia" w:hAnsiTheme="minorHAnsi" w:cstheme="minorBidi"/>
                <w:b w:val="0"/>
                <w:noProof/>
                <w:kern w:val="2"/>
                <w:sz w:val="21"/>
                <w:szCs w:val="22"/>
                <w:lang w:val="en-US"/>
              </w:rPr>
              <w:tab/>
            </w:r>
            <w:r w:rsidR="00190951" w:rsidRPr="00FC162F">
              <w:rPr>
                <w:rStyle w:val="affff0"/>
                <w:bCs/>
                <w:noProof/>
              </w:rPr>
              <w:t>样品处理</w:t>
            </w:r>
            <w:r w:rsidR="00190951" w:rsidRPr="00FC162F">
              <w:rPr>
                <w:rStyle w:val="affff0"/>
                <w:bCs/>
                <w:noProof/>
              </w:rPr>
              <w:t>Sample Preparation</w:t>
            </w:r>
            <w:r w:rsidR="00190951">
              <w:rPr>
                <w:noProof/>
                <w:webHidden/>
              </w:rPr>
              <w:tab/>
            </w:r>
            <w:r w:rsidR="00190951">
              <w:rPr>
                <w:noProof/>
                <w:webHidden/>
              </w:rPr>
              <w:fldChar w:fldCharType="begin"/>
            </w:r>
            <w:r w:rsidR="00190951">
              <w:rPr>
                <w:noProof/>
                <w:webHidden/>
              </w:rPr>
              <w:instrText xml:space="preserve"> PAGEREF _Toc198900804 \h </w:instrText>
            </w:r>
            <w:r w:rsidR="00190951">
              <w:rPr>
                <w:noProof/>
                <w:webHidden/>
              </w:rPr>
            </w:r>
            <w:r w:rsidR="00190951">
              <w:rPr>
                <w:noProof/>
                <w:webHidden/>
              </w:rPr>
              <w:fldChar w:fldCharType="separate"/>
            </w:r>
            <w:r w:rsidR="002C2067">
              <w:rPr>
                <w:noProof/>
                <w:webHidden/>
              </w:rPr>
              <w:t>5</w:t>
            </w:r>
            <w:r w:rsidR="00190951">
              <w:rPr>
                <w:noProof/>
                <w:webHidden/>
              </w:rPr>
              <w:fldChar w:fldCharType="end"/>
            </w:r>
          </w:hyperlink>
        </w:p>
        <w:p w14:paraId="1B9E40CC" w14:textId="6739999B" w:rsidR="00190951" w:rsidRDefault="003633E0">
          <w:pPr>
            <w:pStyle w:val="24"/>
            <w:tabs>
              <w:tab w:val="left" w:pos="2126"/>
            </w:tabs>
            <w:rPr>
              <w:rFonts w:asciiTheme="minorHAnsi" w:eastAsiaTheme="minorEastAsia" w:hAnsiTheme="minorHAnsi" w:cstheme="minorBidi"/>
              <w:b w:val="0"/>
              <w:noProof/>
              <w:kern w:val="2"/>
              <w:sz w:val="21"/>
              <w:szCs w:val="22"/>
              <w:lang w:val="en-US"/>
            </w:rPr>
          </w:pPr>
          <w:hyperlink w:anchor="_Toc198900805" w:history="1">
            <w:r w:rsidR="00190951" w:rsidRPr="00FC162F">
              <w:rPr>
                <w:rStyle w:val="affff0"/>
                <w:bCs/>
                <w:noProof/>
              </w:rPr>
              <w:t>4.4</w:t>
            </w:r>
            <w:r w:rsidR="00190951">
              <w:rPr>
                <w:rFonts w:asciiTheme="minorHAnsi" w:eastAsiaTheme="minorEastAsia" w:hAnsiTheme="minorHAnsi" w:cstheme="minorBidi"/>
                <w:b w:val="0"/>
                <w:noProof/>
                <w:kern w:val="2"/>
                <w:sz w:val="21"/>
                <w:szCs w:val="22"/>
                <w:lang w:val="en-US"/>
              </w:rPr>
              <w:tab/>
            </w:r>
            <w:r w:rsidR="00190951" w:rsidRPr="00FC162F">
              <w:rPr>
                <w:rStyle w:val="affff0"/>
                <w:bCs/>
                <w:noProof/>
              </w:rPr>
              <w:t>操作步骤</w:t>
            </w:r>
            <w:r w:rsidR="00190951" w:rsidRPr="00FC162F">
              <w:rPr>
                <w:rStyle w:val="affff0"/>
                <w:noProof/>
              </w:rPr>
              <w:t>Operation Steps</w:t>
            </w:r>
            <w:r w:rsidR="00190951">
              <w:rPr>
                <w:noProof/>
                <w:webHidden/>
              </w:rPr>
              <w:tab/>
            </w:r>
            <w:r w:rsidR="00190951">
              <w:rPr>
                <w:noProof/>
                <w:webHidden/>
              </w:rPr>
              <w:fldChar w:fldCharType="begin"/>
            </w:r>
            <w:r w:rsidR="00190951">
              <w:rPr>
                <w:noProof/>
                <w:webHidden/>
              </w:rPr>
              <w:instrText xml:space="preserve"> PAGEREF _Toc198900805 \h </w:instrText>
            </w:r>
            <w:r w:rsidR="00190951">
              <w:rPr>
                <w:noProof/>
                <w:webHidden/>
              </w:rPr>
            </w:r>
            <w:r w:rsidR="00190951">
              <w:rPr>
                <w:noProof/>
                <w:webHidden/>
              </w:rPr>
              <w:fldChar w:fldCharType="separate"/>
            </w:r>
            <w:r w:rsidR="002C2067">
              <w:rPr>
                <w:noProof/>
                <w:webHidden/>
              </w:rPr>
              <w:t>5</w:t>
            </w:r>
            <w:r w:rsidR="00190951">
              <w:rPr>
                <w:noProof/>
                <w:webHidden/>
              </w:rPr>
              <w:fldChar w:fldCharType="end"/>
            </w:r>
          </w:hyperlink>
        </w:p>
        <w:p w14:paraId="21289A6B" w14:textId="7909DCCD" w:rsidR="00190951" w:rsidRDefault="003633E0">
          <w:pPr>
            <w:pStyle w:val="24"/>
            <w:tabs>
              <w:tab w:val="left" w:pos="2126"/>
            </w:tabs>
            <w:rPr>
              <w:rFonts w:asciiTheme="minorHAnsi" w:eastAsiaTheme="minorEastAsia" w:hAnsiTheme="minorHAnsi" w:cstheme="minorBidi"/>
              <w:b w:val="0"/>
              <w:noProof/>
              <w:kern w:val="2"/>
              <w:sz w:val="21"/>
              <w:szCs w:val="22"/>
              <w:lang w:val="en-US"/>
            </w:rPr>
          </w:pPr>
          <w:hyperlink w:anchor="_Toc198900806" w:history="1">
            <w:r w:rsidR="00190951" w:rsidRPr="00FC162F">
              <w:rPr>
                <w:rStyle w:val="affff0"/>
                <w:noProof/>
              </w:rPr>
              <w:t>4.5</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计算</w:t>
            </w:r>
            <w:r w:rsidR="00190951" w:rsidRPr="00FC162F">
              <w:rPr>
                <w:rStyle w:val="affff0"/>
                <w:noProof/>
              </w:rPr>
              <w:t>Calculate</w:t>
            </w:r>
            <w:r w:rsidR="00190951">
              <w:rPr>
                <w:noProof/>
                <w:webHidden/>
              </w:rPr>
              <w:tab/>
            </w:r>
            <w:r w:rsidR="00190951">
              <w:rPr>
                <w:noProof/>
                <w:webHidden/>
              </w:rPr>
              <w:fldChar w:fldCharType="begin"/>
            </w:r>
            <w:r w:rsidR="00190951">
              <w:rPr>
                <w:noProof/>
                <w:webHidden/>
              </w:rPr>
              <w:instrText xml:space="preserve"> PAGEREF _Toc198900806 \h </w:instrText>
            </w:r>
            <w:r w:rsidR="00190951">
              <w:rPr>
                <w:noProof/>
                <w:webHidden/>
              </w:rPr>
            </w:r>
            <w:r w:rsidR="00190951">
              <w:rPr>
                <w:noProof/>
                <w:webHidden/>
              </w:rPr>
              <w:fldChar w:fldCharType="separate"/>
            </w:r>
            <w:r w:rsidR="002C2067">
              <w:rPr>
                <w:noProof/>
                <w:webHidden/>
              </w:rPr>
              <w:t>6</w:t>
            </w:r>
            <w:r w:rsidR="00190951">
              <w:rPr>
                <w:noProof/>
                <w:webHidden/>
              </w:rPr>
              <w:fldChar w:fldCharType="end"/>
            </w:r>
          </w:hyperlink>
        </w:p>
        <w:p w14:paraId="2DB8B936" w14:textId="05B373EC" w:rsidR="00190951" w:rsidRDefault="003633E0">
          <w:pPr>
            <w:pStyle w:val="24"/>
            <w:tabs>
              <w:tab w:val="left" w:pos="2126"/>
            </w:tabs>
            <w:rPr>
              <w:rFonts w:asciiTheme="minorHAnsi" w:eastAsiaTheme="minorEastAsia" w:hAnsiTheme="minorHAnsi" w:cstheme="minorBidi"/>
              <w:b w:val="0"/>
              <w:noProof/>
              <w:kern w:val="2"/>
              <w:sz w:val="21"/>
              <w:szCs w:val="22"/>
              <w:lang w:val="en-US"/>
            </w:rPr>
          </w:pPr>
          <w:hyperlink w:anchor="_Toc198900807" w:history="1">
            <w:r w:rsidR="00190951" w:rsidRPr="00FC162F">
              <w:rPr>
                <w:rStyle w:val="affff0"/>
                <w:noProof/>
              </w:rPr>
              <w:t>4.6</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系统适用性试验</w:t>
            </w:r>
            <w:r w:rsidR="00190951" w:rsidRPr="00FC162F">
              <w:rPr>
                <w:rStyle w:val="affff0"/>
                <w:noProof/>
              </w:rPr>
              <w:t>System Suitability Test</w:t>
            </w:r>
            <w:r w:rsidR="00190951">
              <w:rPr>
                <w:noProof/>
                <w:webHidden/>
              </w:rPr>
              <w:tab/>
            </w:r>
            <w:r w:rsidR="00190951">
              <w:rPr>
                <w:noProof/>
                <w:webHidden/>
              </w:rPr>
              <w:fldChar w:fldCharType="begin"/>
            </w:r>
            <w:r w:rsidR="00190951">
              <w:rPr>
                <w:noProof/>
                <w:webHidden/>
              </w:rPr>
              <w:instrText xml:space="preserve"> PAGEREF _Toc198900807 \h </w:instrText>
            </w:r>
            <w:r w:rsidR="00190951">
              <w:rPr>
                <w:noProof/>
                <w:webHidden/>
              </w:rPr>
            </w:r>
            <w:r w:rsidR="00190951">
              <w:rPr>
                <w:noProof/>
                <w:webHidden/>
              </w:rPr>
              <w:fldChar w:fldCharType="separate"/>
            </w:r>
            <w:r w:rsidR="002C2067">
              <w:rPr>
                <w:noProof/>
                <w:webHidden/>
              </w:rPr>
              <w:t>7</w:t>
            </w:r>
            <w:r w:rsidR="00190951">
              <w:rPr>
                <w:noProof/>
                <w:webHidden/>
              </w:rPr>
              <w:fldChar w:fldCharType="end"/>
            </w:r>
          </w:hyperlink>
        </w:p>
        <w:p w14:paraId="22A62B41" w14:textId="533723F6" w:rsidR="00190951" w:rsidRDefault="003633E0">
          <w:pPr>
            <w:pStyle w:val="24"/>
            <w:tabs>
              <w:tab w:val="left" w:pos="2126"/>
            </w:tabs>
            <w:rPr>
              <w:rFonts w:asciiTheme="minorHAnsi" w:eastAsiaTheme="minorEastAsia" w:hAnsiTheme="minorHAnsi" w:cstheme="minorBidi"/>
              <w:b w:val="0"/>
              <w:noProof/>
              <w:kern w:val="2"/>
              <w:sz w:val="21"/>
              <w:szCs w:val="22"/>
              <w:lang w:val="en-US"/>
            </w:rPr>
          </w:pPr>
          <w:hyperlink w:anchor="_Toc198900808" w:history="1">
            <w:r w:rsidR="00190951" w:rsidRPr="00FC162F">
              <w:rPr>
                <w:rStyle w:val="affff0"/>
                <w:noProof/>
              </w:rPr>
              <w:t>4.7</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可接受标准</w:t>
            </w:r>
            <w:r w:rsidR="00190951" w:rsidRPr="00FC162F">
              <w:rPr>
                <w:rStyle w:val="affff0"/>
                <w:noProof/>
              </w:rPr>
              <w:t>Acceptable Standard</w:t>
            </w:r>
            <w:r w:rsidR="00190951">
              <w:rPr>
                <w:noProof/>
                <w:webHidden/>
              </w:rPr>
              <w:tab/>
            </w:r>
            <w:r w:rsidR="00190951">
              <w:rPr>
                <w:noProof/>
                <w:webHidden/>
              </w:rPr>
              <w:fldChar w:fldCharType="begin"/>
            </w:r>
            <w:r w:rsidR="00190951">
              <w:rPr>
                <w:noProof/>
                <w:webHidden/>
              </w:rPr>
              <w:instrText xml:space="preserve"> PAGEREF _Toc198900808 \h </w:instrText>
            </w:r>
            <w:r w:rsidR="00190951">
              <w:rPr>
                <w:noProof/>
                <w:webHidden/>
              </w:rPr>
            </w:r>
            <w:r w:rsidR="00190951">
              <w:rPr>
                <w:noProof/>
                <w:webHidden/>
              </w:rPr>
              <w:fldChar w:fldCharType="separate"/>
            </w:r>
            <w:r w:rsidR="002C2067">
              <w:rPr>
                <w:noProof/>
                <w:webHidden/>
              </w:rPr>
              <w:t>7</w:t>
            </w:r>
            <w:r w:rsidR="00190951">
              <w:rPr>
                <w:noProof/>
                <w:webHidden/>
              </w:rPr>
              <w:fldChar w:fldCharType="end"/>
            </w:r>
          </w:hyperlink>
        </w:p>
        <w:p w14:paraId="5BD61FE6" w14:textId="3DF4E9E0" w:rsidR="00190951" w:rsidRDefault="003633E0">
          <w:pPr>
            <w:pStyle w:val="13"/>
            <w:tabs>
              <w:tab w:val="left" w:pos="1134"/>
            </w:tabs>
            <w:rPr>
              <w:rFonts w:asciiTheme="minorHAnsi" w:eastAsiaTheme="minorEastAsia" w:hAnsiTheme="minorHAnsi" w:cstheme="minorBidi"/>
              <w:b w:val="0"/>
              <w:noProof/>
              <w:kern w:val="2"/>
              <w:sz w:val="21"/>
              <w:szCs w:val="22"/>
              <w:lang w:val="en-US"/>
            </w:rPr>
          </w:pPr>
          <w:hyperlink w:anchor="_Toc198900809" w:history="1">
            <w:r w:rsidR="00190951" w:rsidRPr="00FC162F">
              <w:rPr>
                <w:rStyle w:val="affff0"/>
                <w:noProof/>
              </w:rPr>
              <w:t>5</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职责</w:t>
            </w:r>
            <w:r w:rsidR="00190951" w:rsidRPr="00FC162F">
              <w:rPr>
                <w:rStyle w:val="affff0"/>
                <w:noProof/>
              </w:rPr>
              <w:t>Responsibilities</w:t>
            </w:r>
            <w:r w:rsidR="00190951">
              <w:rPr>
                <w:noProof/>
                <w:webHidden/>
              </w:rPr>
              <w:tab/>
            </w:r>
            <w:r w:rsidR="00190951">
              <w:rPr>
                <w:noProof/>
                <w:webHidden/>
              </w:rPr>
              <w:fldChar w:fldCharType="begin"/>
            </w:r>
            <w:r w:rsidR="00190951">
              <w:rPr>
                <w:noProof/>
                <w:webHidden/>
              </w:rPr>
              <w:instrText xml:space="preserve"> PAGEREF _Toc198900809 \h </w:instrText>
            </w:r>
            <w:r w:rsidR="00190951">
              <w:rPr>
                <w:noProof/>
                <w:webHidden/>
              </w:rPr>
            </w:r>
            <w:r w:rsidR="00190951">
              <w:rPr>
                <w:noProof/>
                <w:webHidden/>
              </w:rPr>
              <w:fldChar w:fldCharType="separate"/>
            </w:r>
            <w:r w:rsidR="002C2067">
              <w:rPr>
                <w:noProof/>
                <w:webHidden/>
              </w:rPr>
              <w:t>7</w:t>
            </w:r>
            <w:r w:rsidR="00190951">
              <w:rPr>
                <w:noProof/>
                <w:webHidden/>
              </w:rPr>
              <w:fldChar w:fldCharType="end"/>
            </w:r>
          </w:hyperlink>
        </w:p>
        <w:p w14:paraId="409298BD" w14:textId="45D313F6" w:rsidR="00190951" w:rsidRDefault="003633E0">
          <w:pPr>
            <w:pStyle w:val="24"/>
            <w:tabs>
              <w:tab w:val="left" w:pos="2126"/>
            </w:tabs>
            <w:rPr>
              <w:rFonts w:asciiTheme="minorHAnsi" w:eastAsiaTheme="minorEastAsia" w:hAnsiTheme="minorHAnsi" w:cstheme="minorBidi"/>
              <w:b w:val="0"/>
              <w:noProof/>
              <w:kern w:val="2"/>
              <w:sz w:val="21"/>
              <w:szCs w:val="22"/>
              <w:lang w:val="en-US"/>
            </w:rPr>
          </w:pPr>
          <w:hyperlink w:anchor="_Toc198900810" w:history="1">
            <w:r w:rsidR="00190951" w:rsidRPr="00FC162F">
              <w:rPr>
                <w:rStyle w:val="affff0"/>
                <w:noProof/>
              </w:rPr>
              <w:t>5.1</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质量控制部</w:t>
            </w:r>
            <w:r w:rsidR="00190951" w:rsidRPr="00FC162F">
              <w:rPr>
                <w:rStyle w:val="affff0"/>
                <w:noProof/>
              </w:rPr>
              <w:t>QC Dept.</w:t>
            </w:r>
            <w:r w:rsidR="00190951">
              <w:rPr>
                <w:noProof/>
                <w:webHidden/>
              </w:rPr>
              <w:tab/>
            </w:r>
            <w:r w:rsidR="00190951">
              <w:rPr>
                <w:noProof/>
                <w:webHidden/>
              </w:rPr>
              <w:fldChar w:fldCharType="begin"/>
            </w:r>
            <w:r w:rsidR="00190951">
              <w:rPr>
                <w:noProof/>
                <w:webHidden/>
              </w:rPr>
              <w:instrText xml:space="preserve"> PAGEREF _Toc198900810 \h </w:instrText>
            </w:r>
            <w:r w:rsidR="00190951">
              <w:rPr>
                <w:noProof/>
                <w:webHidden/>
              </w:rPr>
            </w:r>
            <w:r w:rsidR="00190951">
              <w:rPr>
                <w:noProof/>
                <w:webHidden/>
              </w:rPr>
              <w:fldChar w:fldCharType="separate"/>
            </w:r>
            <w:r w:rsidR="002C2067">
              <w:rPr>
                <w:noProof/>
                <w:webHidden/>
              </w:rPr>
              <w:t>7</w:t>
            </w:r>
            <w:r w:rsidR="00190951">
              <w:rPr>
                <w:noProof/>
                <w:webHidden/>
              </w:rPr>
              <w:fldChar w:fldCharType="end"/>
            </w:r>
          </w:hyperlink>
        </w:p>
        <w:p w14:paraId="52FA70DD" w14:textId="2C8B84F7" w:rsidR="00190951" w:rsidRDefault="003633E0">
          <w:pPr>
            <w:pStyle w:val="24"/>
            <w:tabs>
              <w:tab w:val="left" w:pos="2126"/>
            </w:tabs>
            <w:rPr>
              <w:rFonts w:asciiTheme="minorHAnsi" w:eastAsiaTheme="minorEastAsia" w:hAnsiTheme="minorHAnsi" w:cstheme="minorBidi"/>
              <w:b w:val="0"/>
              <w:noProof/>
              <w:kern w:val="2"/>
              <w:sz w:val="21"/>
              <w:szCs w:val="22"/>
              <w:lang w:val="en-US"/>
            </w:rPr>
          </w:pPr>
          <w:hyperlink w:anchor="_Toc198900811" w:history="1">
            <w:r w:rsidR="00190951" w:rsidRPr="00FC162F">
              <w:rPr>
                <w:rStyle w:val="affff0"/>
                <w:noProof/>
              </w:rPr>
              <w:t>5.2</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质量保证部</w:t>
            </w:r>
            <w:r w:rsidR="00190951" w:rsidRPr="00FC162F">
              <w:rPr>
                <w:rStyle w:val="affff0"/>
                <w:noProof/>
              </w:rPr>
              <w:t>QA Dept.</w:t>
            </w:r>
            <w:r w:rsidR="00190951">
              <w:rPr>
                <w:noProof/>
                <w:webHidden/>
              </w:rPr>
              <w:tab/>
            </w:r>
            <w:r w:rsidR="00190951">
              <w:rPr>
                <w:noProof/>
                <w:webHidden/>
              </w:rPr>
              <w:fldChar w:fldCharType="begin"/>
            </w:r>
            <w:r w:rsidR="00190951">
              <w:rPr>
                <w:noProof/>
                <w:webHidden/>
              </w:rPr>
              <w:instrText xml:space="preserve"> PAGEREF _Toc198900811 \h </w:instrText>
            </w:r>
            <w:r w:rsidR="00190951">
              <w:rPr>
                <w:noProof/>
                <w:webHidden/>
              </w:rPr>
            </w:r>
            <w:r w:rsidR="00190951">
              <w:rPr>
                <w:noProof/>
                <w:webHidden/>
              </w:rPr>
              <w:fldChar w:fldCharType="separate"/>
            </w:r>
            <w:r w:rsidR="002C2067">
              <w:rPr>
                <w:noProof/>
                <w:webHidden/>
              </w:rPr>
              <w:t>7</w:t>
            </w:r>
            <w:r w:rsidR="00190951">
              <w:rPr>
                <w:noProof/>
                <w:webHidden/>
              </w:rPr>
              <w:fldChar w:fldCharType="end"/>
            </w:r>
          </w:hyperlink>
        </w:p>
        <w:p w14:paraId="6CC89ED5" w14:textId="52ED7305" w:rsidR="00190951" w:rsidRDefault="003633E0">
          <w:pPr>
            <w:pStyle w:val="13"/>
            <w:tabs>
              <w:tab w:val="left" w:pos="1134"/>
            </w:tabs>
            <w:rPr>
              <w:rFonts w:asciiTheme="minorHAnsi" w:eastAsiaTheme="minorEastAsia" w:hAnsiTheme="minorHAnsi" w:cstheme="minorBidi"/>
              <w:b w:val="0"/>
              <w:noProof/>
              <w:kern w:val="2"/>
              <w:sz w:val="21"/>
              <w:szCs w:val="22"/>
              <w:lang w:val="en-US"/>
            </w:rPr>
          </w:pPr>
          <w:hyperlink w:anchor="_Toc198900812" w:history="1">
            <w:r w:rsidR="00190951" w:rsidRPr="00FC162F">
              <w:rPr>
                <w:rStyle w:val="affff0"/>
                <w:noProof/>
              </w:rPr>
              <w:t>6</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相关文件</w:t>
            </w:r>
            <w:r w:rsidR="00190951" w:rsidRPr="00FC162F">
              <w:rPr>
                <w:rStyle w:val="affff0"/>
                <w:noProof/>
              </w:rPr>
              <w:t>Relevant Documents</w:t>
            </w:r>
            <w:r w:rsidR="00190951">
              <w:rPr>
                <w:noProof/>
                <w:webHidden/>
              </w:rPr>
              <w:tab/>
            </w:r>
            <w:r w:rsidR="00190951">
              <w:rPr>
                <w:noProof/>
                <w:webHidden/>
              </w:rPr>
              <w:fldChar w:fldCharType="begin"/>
            </w:r>
            <w:r w:rsidR="00190951">
              <w:rPr>
                <w:noProof/>
                <w:webHidden/>
              </w:rPr>
              <w:instrText xml:space="preserve"> PAGEREF _Toc198900812 \h </w:instrText>
            </w:r>
            <w:r w:rsidR="00190951">
              <w:rPr>
                <w:noProof/>
                <w:webHidden/>
              </w:rPr>
            </w:r>
            <w:r w:rsidR="00190951">
              <w:rPr>
                <w:noProof/>
                <w:webHidden/>
              </w:rPr>
              <w:fldChar w:fldCharType="separate"/>
            </w:r>
            <w:r w:rsidR="002C2067">
              <w:rPr>
                <w:noProof/>
                <w:webHidden/>
              </w:rPr>
              <w:t>7</w:t>
            </w:r>
            <w:r w:rsidR="00190951">
              <w:rPr>
                <w:noProof/>
                <w:webHidden/>
              </w:rPr>
              <w:fldChar w:fldCharType="end"/>
            </w:r>
          </w:hyperlink>
        </w:p>
        <w:p w14:paraId="67823555" w14:textId="6DB47557" w:rsidR="00190951" w:rsidRDefault="003633E0">
          <w:pPr>
            <w:pStyle w:val="24"/>
            <w:tabs>
              <w:tab w:val="left" w:pos="2126"/>
            </w:tabs>
            <w:rPr>
              <w:rFonts w:asciiTheme="minorHAnsi" w:eastAsiaTheme="minorEastAsia" w:hAnsiTheme="minorHAnsi" w:cstheme="minorBidi"/>
              <w:b w:val="0"/>
              <w:noProof/>
              <w:kern w:val="2"/>
              <w:sz w:val="21"/>
              <w:szCs w:val="22"/>
              <w:lang w:val="en-US"/>
            </w:rPr>
          </w:pPr>
          <w:hyperlink w:anchor="_Toc198900813" w:history="1">
            <w:r w:rsidR="00190951" w:rsidRPr="00FC162F">
              <w:rPr>
                <w:rStyle w:val="affff0"/>
                <w:noProof/>
              </w:rPr>
              <w:t>6.1</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参考文件</w:t>
            </w:r>
            <w:r w:rsidR="00190951" w:rsidRPr="00FC162F">
              <w:rPr>
                <w:rStyle w:val="affff0"/>
                <w:noProof/>
              </w:rPr>
              <w:t>Reference Documents</w:t>
            </w:r>
            <w:r w:rsidR="00190951">
              <w:rPr>
                <w:noProof/>
                <w:webHidden/>
              </w:rPr>
              <w:tab/>
            </w:r>
            <w:r w:rsidR="00190951">
              <w:rPr>
                <w:noProof/>
                <w:webHidden/>
              </w:rPr>
              <w:fldChar w:fldCharType="begin"/>
            </w:r>
            <w:r w:rsidR="00190951">
              <w:rPr>
                <w:noProof/>
                <w:webHidden/>
              </w:rPr>
              <w:instrText xml:space="preserve"> PAGEREF _Toc198900813 \h </w:instrText>
            </w:r>
            <w:r w:rsidR="00190951">
              <w:rPr>
                <w:noProof/>
                <w:webHidden/>
              </w:rPr>
            </w:r>
            <w:r w:rsidR="00190951">
              <w:rPr>
                <w:noProof/>
                <w:webHidden/>
              </w:rPr>
              <w:fldChar w:fldCharType="separate"/>
            </w:r>
            <w:r w:rsidR="002C2067">
              <w:rPr>
                <w:noProof/>
                <w:webHidden/>
              </w:rPr>
              <w:t>7</w:t>
            </w:r>
            <w:r w:rsidR="00190951">
              <w:rPr>
                <w:noProof/>
                <w:webHidden/>
              </w:rPr>
              <w:fldChar w:fldCharType="end"/>
            </w:r>
          </w:hyperlink>
        </w:p>
        <w:p w14:paraId="0944E3B6" w14:textId="61A7DD99" w:rsidR="00190951" w:rsidRDefault="003633E0">
          <w:pPr>
            <w:pStyle w:val="24"/>
            <w:tabs>
              <w:tab w:val="left" w:pos="2126"/>
            </w:tabs>
            <w:rPr>
              <w:rFonts w:asciiTheme="minorHAnsi" w:eastAsiaTheme="minorEastAsia" w:hAnsiTheme="minorHAnsi" w:cstheme="minorBidi"/>
              <w:b w:val="0"/>
              <w:noProof/>
              <w:kern w:val="2"/>
              <w:sz w:val="21"/>
              <w:szCs w:val="22"/>
              <w:lang w:val="en-US"/>
            </w:rPr>
          </w:pPr>
          <w:hyperlink w:anchor="_Toc198900814" w:history="1">
            <w:r w:rsidR="00190951" w:rsidRPr="00FC162F">
              <w:rPr>
                <w:rStyle w:val="affff0"/>
                <w:noProof/>
              </w:rPr>
              <w:t>6.2</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关联文件</w:t>
            </w:r>
            <w:r w:rsidR="00190951" w:rsidRPr="00FC162F">
              <w:rPr>
                <w:rStyle w:val="affff0"/>
                <w:noProof/>
              </w:rPr>
              <w:t>Related Documents</w:t>
            </w:r>
            <w:r w:rsidR="00190951">
              <w:rPr>
                <w:noProof/>
                <w:webHidden/>
              </w:rPr>
              <w:tab/>
            </w:r>
            <w:r w:rsidR="00190951">
              <w:rPr>
                <w:noProof/>
                <w:webHidden/>
              </w:rPr>
              <w:fldChar w:fldCharType="begin"/>
            </w:r>
            <w:r w:rsidR="00190951">
              <w:rPr>
                <w:noProof/>
                <w:webHidden/>
              </w:rPr>
              <w:instrText xml:space="preserve"> PAGEREF _Toc198900814 \h </w:instrText>
            </w:r>
            <w:r w:rsidR="00190951">
              <w:rPr>
                <w:noProof/>
                <w:webHidden/>
              </w:rPr>
            </w:r>
            <w:r w:rsidR="00190951">
              <w:rPr>
                <w:noProof/>
                <w:webHidden/>
              </w:rPr>
              <w:fldChar w:fldCharType="separate"/>
            </w:r>
            <w:r w:rsidR="002C2067">
              <w:rPr>
                <w:noProof/>
                <w:webHidden/>
              </w:rPr>
              <w:t>7</w:t>
            </w:r>
            <w:r w:rsidR="00190951">
              <w:rPr>
                <w:noProof/>
                <w:webHidden/>
              </w:rPr>
              <w:fldChar w:fldCharType="end"/>
            </w:r>
          </w:hyperlink>
        </w:p>
        <w:p w14:paraId="32E06AD3" w14:textId="7912FA93" w:rsidR="00190951" w:rsidRDefault="003633E0">
          <w:pPr>
            <w:pStyle w:val="13"/>
            <w:tabs>
              <w:tab w:val="left" w:pos="1134"/>
            </w:tabs>
            <w:rPr>
              <w:rFonts w:asciiTheme="minorHAnsi" w:eastAsiaTheme="minorEastAsia" w:hAnsiTheme="minorHAnsi" w:cstheme="minorBidi"/>
              <w:b w:val="0"/>
              <w:noProof/>
              <w:kern w:val="2"/>
              <w:sz w:val="21"/>
              <w:szCs w:val="22"/>
              <w:lang w:val="en-US"/>
            </w:rPr>
          </w:pPr>
          <w:hyperlink w:anchor="_Toc198900815" w:history="1">
            <w:r w:rsidR="00190951" w:rsidRPr="00FC162F">
              <w:rPr>
                <w:rStyle w:val="affff0"/>
                <w:noProof/>
              </w:rPr>
              <w:t>7</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附件</w:t>
            </w:r>
            <w:r w:rsidR="00190951" w:rsidRPr="00FC162F">
              <w:rPr>
                <w:rStyle w:val="affff0"/>
                <w:noProof/>
              </w:rPr>
              <w:t>Annexes</w:t>
            </w:r>
            <w:r w:rsidR="00190951">
              <w:rPr>
                <w:noProof/>
                <w:webHidden/>
              </w:rPr>
              <w:tab/>
            </w:r>
            <w:r w:rsidR="00190951">
              <w:rPr>
                <w:noProof/>
                <w:webHidden/>
              </w:rPr>
              <w:fldChar w:fldCharType="begin"/>
            </w:r>
            <w:r w:rsidR="00190951">
              <w:rPr>
                <w:noProof/>
                <w:webHidden/>
              </w:rPr>
              <w:instrText xml:space="preserve"> PAGEREF _Toc198900815 \h </w:instrText>
            </w:r>
            <w:r w:rsidR="00190951">
              <w:rPr>
                <w:noProof/>
                <w:webHidden/>
              </w:rPr>
            </w:r>
            <w:r w:rsidR="00190951">
              <w:rPr>
                <w:noProof/>
                <w:webHidden/>
              </w:rPr>
              <w:fldChar w:fldCharType="separate"/>
            </w:r>
            <w:r w:rsidR="002C2067">
              <w:rPr>
                <w:noProof/>
                <w:webHidden/>
              </w:rPr>
              <w:t>8</w:t>
            </w:r>
            <w:r w:rsidR="00190951">
              <w:rPr>
                <w:noProof/>
                <w:webHidden/>
              </w:rPr>
              <w:fldChar w:fldCharType="end"/>
            </w:r>
          </w:hyperlink>
        </w:p>
        <w:p w14:paraId="666EF2D9" w14:textId="4637D8AB" w:rsidR="00190951" w:rsidRDefault="003633E0">
          <w:pPr>
            <w:pStyle w:val="13"/>
            <w:tabs>
              <w:tab w:val="left" w:pos="1134"/>
            </w:tabs>
            <w:rPr>
              <w:rFonts w:asciiTheme="minorHAnsi" w:eastAsiaTheme="minorEastAsia" w:hAnsiTheme="minorHAnsi" w:cstheme="minorBidi"/>
              <w:b w:val="0"/>
              <w:noProof/>
              <w:kern w:val="2"/>
              <w:sz w:val="21"/>
              <w:szCs w:val="22"/>
              <w:lang w:val="en-US"/>
            </w:rPr>
          </w:pPr>
          <w:hyperlink w:anchor="_Toc198900816" w:history="1">
            <w:r w:rsidR="00190951" w:rsidRPr="00FC162F">
              <w:rPr>
                <w:rStyle w:val="affff0"/>
                <w:noProof/>
              </w:rPr>
              <w:t>8</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培训需求</w:t>
            </w:r>
            <w:r w:rsidR="00190951" w:rsidRPr="00FC162F">
              <w:rPr>
                <w:rStyle w:val="affff0"/>
                <w:noProof/>
              </w:rPr>
              <w:t>Training Requirements</w:t>
            </w:r>
            <w:r w:rsidR="00190951">
              <w:rPr>
                <w:noProof/>
                <w:webHidden/>
              </w:rPr>
              <w:tab/>
            </w:r>
            <w:r w:rsidR="00190951">
              <w:rPr>
                <w:noProof/>
                <w:webHidden/>
              </w:rPr>
              <w:fldChar w:fldCharType="begin"/>
            </w:r>
            <w:r w:rsidR="00190951">
              <w:rPr>
                <w:noProof/>
                <w:webHidden/>
              </w:rPr>
              <w:instrText xml:space="preserve"> PAGEREF _Toc198900816 \h </w:instrText>
            </w:r>
            <w:r w:rsidR="00190951">
              <w:rPr>
                <w:noProof/>
                <w:webHidden/>
              </w:rPr>
            </w:r>
            <w:r w:rsidR="00190951">
              <w:rPr>
                <w:noProof/>
                <w:webHidden/>
              </w:rPr>
              <w:fldChar w:fldCharType="separate"/>
            </w:r>
            <w:r w:rsidR="002C2067">
              <w:rPr>
                <w:noProof/>
                <w:webHidden/>
              </w:rPr>
              <w:t>8</w:t>
            </w:r>
            <w:r w:rsidR="00190951">
              <w:rPr>
                <w:noProof/>
                <w:webHidden/>
              </w:rPr>
              <w:fldChar w:fldCharType="end"/>
            </w:r>
          </w:hyperlink>
        </w:p>
        <w:p w14:paraId="496752A3" w14:textId="74D263CF" w:rsidR="00190951" w:rsidRDefault="003633E0">
          <w:pPr>
            <w:pStyle w:val="13"/>
            <w:tabs>
              <w:tab w:val="left" w:pos="1134"/>
            </w:tabs>
            <w:rPr>
              <w:rFonts w:asciiTheme="minorHAnsi" w:eastAsiaTheme="minorEastAsia" w:hAnsiTheme="minorHAnsi" w:cstheme="minorBidi"/>
              <w:b w:val="0"/>
              <w:noProof/>
              <w:kern w:val="2"/>
              <w:sz w:val="21"/>
              <w:szCs w:val="22"/>
              <w:lang w:val="en-US"/>
            </w:rPr>
          </w:pPr>
          <w:hyperlink w:anchor="_Toc198900817" w:history="1">
            <w:r w:rsidR="00190951" w:rsidRPr="00FC162F">
              <w:rPr>
                <w:rStyle w:val="affff0"/>
                <w:noProof/>
              </w:rPr>
              <w:t>9</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环境、健康及安全要求</w:t>
            </w:r>
            <w:r w:rsidR="00190951" w:rsidRPr="00FC162F">
              <w:rPr>
                <w:rStyle w:val="affff0"/>
                <w:noProof/>
              </w:rPr>
              <w:t>EHS Requirements</w:t>
            </w:r>
            <w:r w:rsidR="00190951">
              <w:rPr>
                <w:noProof/>
                <w:webHidden/>
              </w:rPr>
              <w:tab/>
            </w:r>
            <w:r w:rsidR="00190951">
              <w:rPr>
                <w:noProof/>
                <w:webHidden/>
              </w:rPr>
              <w:fldChar w:fldCharType="begin"/>
            </w:r>
            <w:r w:rsidR="00190951">
              <w:rPr>
                <w:noProof/>
                <w:webHidden/>
              </w:rPr>
              <w:instrText xml:space="preserve"> PAGEREF _Toc198900817 \h </w:instrText>
            </w:r>
            <w:r w:rsidR="00190951">
              <w:rPr>
                <w:noProof/>
                <w:webHidden/>
              </w:rPr>
            </w:r>
            <w:r w:rsidR="00190951">
              <w:rPr>
                <w:noProof/>
                <w:webHidden/>
              </w:rPr>
              <w:fldChar w:fldCharType="separate"/>
            </w:r>
            <w:r w:rsidR="002C2067">
              <w:rPr>
                <w:noProof/>
                <w:webHidden/>
              </w:rPr>
              <w:t>8</w:t>
            </w:r>
            <w:r w:rsidR="00190951">
              <w:rPr>
                <w:noProof/>
                <w:webHidden/>
              </w:rPr>
              <w:fldChar w:fldCharType="end"/>
            </w:r>
          </w:hyperlink>
        </w:p>
        <w:p w14:paraId="1BDA0EF5" w14:textId="6D381156" w:rsidR="00190951" w:rsidRDefault="003633E0">
          <w:pPr>
            <w:pStyle w:val="13"/>
            <w:tabs>
              <w:tab w:val="left" w:pos="1134"/>
            </w:tabs>
            <w:rPr>
              <w:rFonts w:asciiTheme="minorHAnsi" w:eastAsiaTheme="minorEastAsia" w:hAnsiTheme="minorHAnsi" w:cstheme="minorBidi"/>
              <w:b w:val="0"/>
              <w:noProof/>
              <w:kern w:val="2"/>
              <w:sz w:val="21"/>
              <w:szCs w:val="22"/>
              <w:lang w:val="en-US"/>
            </w:rPr>
          </w:pPr>
          <w:hyperlink w:anchor="_Toc198900818" w:history="1">
            <w:r w:rsidR="00190951" w:rsidRPr="00FC162F">
              <w:rPr>
                <w:rStyle w:val="affff0"/>
                <w:noProof/>
              </w:rPr>
              <w:t>10</w:t>
            </w:r>
            <w:r w:rsidR="00190951">
              <w:rPr>
                <w:rFonts w:asciiTheme="minorHAnsi" w:eastAsiaTheme="minorEastAsia" w:hAnsiTheme="minorHAnsi" w:cstheme="minorBidi"/>
                <w:b w:val="0"/>
                <w:noProof/>
                <w:kern w:val="2"/>
                <w:sz w:val="21"/>
                <w:szCs w:val="22"/>
                <w:lang w:val="en-US"/>
              </w:rPr>
              <w:tab/>
            </w:r>
            <w:r w:rsidR="00190951" w:rsidRPr="00FC162F">
              <w:rPr>
                <w:rStyle w:val="affff0"/>
                <w:noProof/>
              </w:rPr>
              <w:t>文档历史</w:t>
            </w:r>
            <w:r w:rsidR="00190951" w:rsidRPr="00FC162F">
              <w:rPr>
                <w:rStyle w:val="affff0"/>
                <w:noProof/>
              </w:rPr>
              <w:t>Document History</w:t>
            </w:r>
            <w:r w:rsidR="00190951">
              <w:rPr>
                <w:noProof/>
                <w:webHidden/>
              </w:rPr>
              <w:tab/>
            </w:r>
            <w:r w:rsidR="00190951">
              <w:rPr>
                <w:noProof/>
                <w:webHidden/>
              </w:rPr>
              <w:fldChar w:fldCharType="begin"/>
            </w:r>
            <w:r w:rsidR="00190951">
              <w:rPr>
                <w:noProof/>
                <w:webHidden/>
              </w:rPr>
              <w:instrText xml:space="preserve"> PAGEREF _Toc198900818 \h </w:instrText>
            </w:r>
            <w:r w:rsidR="00190951">
              <w:rPr>
                <w:noProof/>
                <w:webHidden/>
              </w:rPr>
            </w:r>
            <w:r w:rsidR="00190951">
              <w:rPr>
                <w:noProof/>
                <w:webHidden/>
              </w:rPr>
              <w:fldChar w:fldCharType="separate"/>
            </w:r>
            <w:r w:rsidR="002C2067">
              <w:rPr>
                <w:noProof/>
                <w:webHidden/>
              </w:rPr>
              <w:t>8</w:t>
            </w:r>
            <w:r w:rsidR="00190951">
              <w:rPr>
                <w:noProof/>
                <w:webHidden/>
              </w:rPr>
              <w:fldChar w:fldCharType="end"/>
            </w:r>
          </w:hyperlink>
        </w:p>
        <w:p w14:paraId="488EEF56" w14:textId="61EE952C" w:rsidR="00625B1E" w:rsidRDefault="00FE2452">
          <w:pPr>
            <w:pStyle w:val="TOC2"/>
            <w:rPr>
              <w:color w:val="000000" w:themeColor="text1"/>
            </w:rPr>
          </w:pPr>
          <w:r>
            <w:rPr>
              <w:color w:val="000000" w:themeColor="text1"/>
            </w:rPr>
            <w:fldChar w:fldCharType="end"/>
          </w:r>
        </w:p>
        <w:p w14:paraId="1446F143" w14:textId="5F2585FA" w:rsidR="00625B1E" w:rsidRPr="00D7022A" w:rsidRDefault="003633E0">
          <w:pPr>
            <w:rPr>
              <w:rFonts w:ascii="Arial" w:eastAsia="楷体" w:hAnsi="Arial" w:cs="Arial"/>
              <w:lang w:val="en-GB" w:eastAsia="zh-CN"/>
            </w:rPr>
          </w:pPr>
        </w:p>
      </w:sdtContent>
    </w:sdt>
    <w:bookmarkEnd w:id="2" w:displacedByCustomXml="prev"/>
    <w:bookmarkEnd w:id="1" w:displacedByCustomXml="prev"/>
    <w:bookmarkStart w:id="3" w:name="_Toc11770186" w:displacedByCustomXml="prev"/>
    <w:bookmarkStart w:id="4" w:name="_Toc15648549" w:displacedByCustomXml="prev"/>
    <w:p w14:paraId="19951B7B" w14:textId="77777777" w:rsidR="00190951" w:rsidRDefault="00190951">
      <w:pPr>
        <w:pStyle w:val="10"/>
        <w:rPr>
          <w:color w:val="000000" w:themeColor="text1"/>
        </w:rPr>
        <w:sectPr w:rsidR="00190951">
          <w:headerReference w:type="default" r:id="rId15"/>
          <w:footerReference w:type="default" r:id="rId16"/>
          <w:endnotePr>
            <w:numFmt w:val="decimal"/>
          </w:endnotePr>
          <w:type w:val="continuous"/>
          <w:pgSz w:w="11907" w:h="16839"/>
          <w:pgMar w:top="1134" w:right="1134" w:bottom="1134" w:left="1418" w:header="850" w:footer="283" w:gutter="0"/>
          <w:pgNumType w:start="2"/>
          <w:cols w:space="720"/>
          <w:docGrid w:linePitch="326"/>
        </w:sectPr>
      </w:pPr>
      <w:bookmarkStart w:id="5" w:name="_Toc198900798"/>
    </w:p>
    <w:p w14:paraId="00A254C9" w14:textId="5CFE0F12" w:rsidR="00625B1E" w:rsidRDefault="00FE2452">
      <w:pPr>
        <w:pStyle w:val="10"/>
        <w:rPr>
          <w:color w:val="000000" w:themeColor="text1"/>
        </w:rPr>
      </w:pPr>
      <w:r>
        <w:rPr>
          <w:rFonts w:hint="eastAsia"/>
          <w:color w:val="000000" w:themeColor="text1"/>
        </w:rPr>
        <w:lastRenderedPageBreak/>
        <w:t>目的</w:t>
      </w:r>
      <w:r>
        <w:rPr>
          <w:color w:val="000000" w:themeColor="text1"/>
        </w:rPr>
        <w:t>Purpose</w:t>
      </w:r>
      <w:bookmarkEnd w:id="4"/>
      <w:bookmarkEnd w:id="3"/>
      <w:bookmarkEnd w:id="5"/>
      <w:r>
        <w:rPr>
          <w:color w:val="000000" w:themeColor="text1"/>
        </w:rPr>
        <w:t xml:space="preserve"> </w:t>
      </w:r>
    </w:p>
    <w:p w14:paraId="6E9B5465" w14:textId="503EC222" w:rsidR="00625B1E" w:rsidRDefault="00FE2452">
      <w:pPr>
        <w:pStyle w:val="1-2"/>
        <w:rPr>
          <w:color w:val="000000" w:themeColor="text1"/>
        </w:rPr>
      </w:pPr>
      <w:r>
        <w:rPr>
          <w:rFonts w:hint="eastAsia"/>
          <w:color w:val="000000" w:themeColor="text1"/>
        </w:rPr>
        <w:t>建立</w:t>
      </w:r>
      <w:r>
        <w:rPr>
          <w:color w:val="000000" w:themeColor="text1"/>
        </w:rPr>
        <w:t>QC</w:t>
      </w:r>
      <w:r>
        <w:rPr>
          <w:rFonts w:hint="eastAsia"/>
          <w:color w:val="000000" w:themeColor="text1"/>
        </w:rPr>
        <w:t>实验室</w:t>
      </w:r>
      <w:r w:rsidR="00840904">
        <w:rPr>
          <w:color w:val="000000" w:themeColor="text1"/>
        </w:rPr>
        <w:t>CB0012</w:t>
      </w:r>
      <w:r w:rsidR="00881C81">
        <w:rPr>
          <w:rFonts w:hint="eastAsia"/>
          <w:color w:val="000000" w:themeColor="text1"/>
        </w:rPr>
        <w:t>蛋白含量（</w:t>
      </w:r>
      <w:r w:rsidR="00881C81">
        <w:rPr>
          <w:rFonts w:hint="eastAsia"/>
          <w:color w:val="000000" w:themeColor="text1"/>
        </w:rPr>
        <w:t>UV</w:t>
      </w:r>
      <w:r w:rsidR="00881C81">
        <w:rPr>
          <w:rFonts w:hint="eastAsia"/>
          <w:color w:val="000000" w:themeColor="text1"/>
        </w:rPr>
        <w:t>）</w:t>
      </w:r>
      <w:r>
        <w:rPr>
          <w:rFonts w:hint="eastAsia"/>
          <w:color w:val="000000" w:themeColor="text1"/>
        </w:rPr>
        <w:t>标准操作规程，规范检验操作。</w:t>
      </w:r>
    </w:p>
    <w:p w14:paraId="58019B6E" w14:textId="77777777" w:rsidR="00625B1E" w:rsidRDefault="00625B1E">
      <w:pPr>
        <w:pStyle w:val="1-2"/>
        <w:rPr>
          <w:color w:val="000000" w:themeColor="text1"/>
        </w:rPr>
      </w:pPr>
    </w:p>
    <w:p w14:paraId="50B4B030" w14:textId="77777777" w:rsidR="00625B1E" w:rsidRDefault="00FE2452">
      <w:pPr>
        <w:pStyle w:val="10"/>
        <w:rPr>
          <w:color w:val="000000" w:themeColor="text1"/>
        </w:rPr>
      </w:pPr>
      <w:bookmarkStart w:id="6" w:name="_Toc11770187"/>
      <w:bookmarkStart w:id="7" w:name="_Toc15648550"/>
      <w:bookmarkStart w:id="8" w:name="_Toc198900799"/>
      <w:r>
        <w:rPr>
          <w:rFonts w:hint="eastAsia"/>
          <w:color w:val="000000" w:themeColor="text1"/>
        </w:rPr>
        <w:t>范围</w:t>
      </w:r>
      <w:r>
        <w:rPr>
          <w:color w:val="000000" w:themeColor="text1"/>
        </w:rPr>
        <w:t>Scope</w:t>
      </w:r>
      <w:bookmarkEnd w:id="6"/>
      <w:bookmarkEnd w:id="7"/>
      <w:bookmarkEnd w:id="8"/>
      <w:r>
        <w:rPr>
          <w:color w:val="000000" w:themeColor="text1"/>
        </w:rPr>
        <w:t xml:space="preserve"> </w:t>
      </w:r>
    </w:p>
    <w:p w14:paraId="3ED80A7D" w14:textId="2DD7930E" w:rsidR="00625B1E" w:rsidRDefault="00FE2452">
      <w:pPr>
        <w:pStyle w:val="1-2"/>
        <w:rPr>
          <w:color w:val="000000" w:themeColor="text1"/>
        </w:rPr>
      </w:pPr>
      <w:r>
        <w:rPr>
          <w:rFonts w:hint="eastAsia"/>
          <w:color w:val="000000" w:themeColor="text1"/>
        </w:rPr>
        <w:t>适用于</w:t>
      </w:r>
      <w:proofErr w:type="gramStart"/>
      <w:r>
        <w:rPr>
          <w:rFonts w:hint="eastAsia"/>
          <w:color w:val="000000" w:themeColor="text1"/>
        </w:rPr>
        <w:t>佛山汉腾</w:t>
      </w:r>
      <w:proofErr w:type="gramEnd"/>
      <w:r>
        <w:rPr>
          <w:color w:val="000000" w:themeColor="text1"/>
        </w:rPr>
        <w:t>QC</w:t>
      </w:r>
      <w:r>
        <w:rPr>
          <w:rFonts w:hint="eastAsia"/>
          <w:color w:val="000000" w:themeColor="text1"/>
        </w:rPr>
        <w:t>实验室使用本测试方法进行</w:t>
      </w:r>
      <w:r w:rsidR="00840904">
        <w:rPr>
          <w:color w:val="000000" w:themeColor="text1"/>
        </w:rPr>
        <w:t>CB0012</w:t>
      </w:r>
      <w:r>
        <w:rPr>
          <w:rFonts w:hint="eastAsia"/>
          <w:color w:val="000000" w:themeColor="text1"/>
        </w:rPr>
        <w:t>项目样品</w:t>
      </w:r>
      <w:r w:rsidR="00881C81">
        <w:rPr>
          <w:rFonts w:hint="eastAsia"/>
          <w:color w:val="000000" w:themeColor="text1"/>
        </w:rPr>
        <w:t>蛋白含量（</w:t>
      </w:r>
      <w:r w:rsidR="00881C81">
        <w:rPr>
          <w:rFonts w:hint="eastAsia"/>
          <w:color w:val="000000" w:themeColor="text1"/>
        </w:rPr>
        <w:t>UV</w:t>
      </w:r>
      <w:r w:rsidR="00881C81">
        <w:rPr>
          <w:rFonts w:hint="eastAsia"/>
          <w:color w:val="000000" w:themeColor="text1"/>
        </w:rPr>
        <w:t>）</w:t>
      </w:r>
      <w:r>
        <w:rPr>
          <w:rFonts w:hint="eastAsia"/>
          <w:color w:val="000000" w:themeColor="text1"/>
        </w:rPr>
        <w:t>检测</w:t>
      </w:r>
      <w:r w:rsidR="008D1E67">
        <w:rPr>
          <w:rFonts w:hint="eastAsia"/>
          <w:color w:val="000000" w:themeColor="text1"/>
        </w:rPr>
        <w:t>，包括但不限于</w:t>
      </w:r>
      <w:r w:rsidR="00036B06">
        <w:rPr>
          <w:rFonts w:hint="eastAsia"/>
          <w:color w:val="000000" w:themeColor="text1"/>
        </w:rPr>
        <w:t>I</w:t>
      </w:r>
      <w:r w:rsidR="00036B06">
        <w:rPr>
          <w:color w:val="000000" w:themeColor="text1"/>
        </w:rPr>
        <w:t>PC</w:t>
      </w:r>
      <w:r w:rsidR="008D1E67">
        <w:rPr>
          <w:rFonts w:hint="eastAsia"/>
          <w:color w:val="000000" w:themeColor="text1"/>
        </w:rPr>
        <w:t>、</w:t>
      </w:r>
      <w:r w:rsidR="00036B06">
        <w:rPr>
          <w:rFonts w:hint="eastAsia"/>
          <w:color w:val="000000" w:themeColor="text1"/>
        </w:rPr>
        <w:t>D</w:t>
      </w:r>
      <w:r w:rsidR="00036B06">
        <w:rPr>
          <w:color w:val="000000" w:themeColor="text1"/>
        </w:rPr>
        <w:t>S</w:t>
      </w:r>
      <w:r w:rsidR="00D77D4F">
        <w:rPr>
          <w:rFonts w:hint="eastAsia"/>
          <w:color w:val="000000" w:themeColor="text1"/>
        </w:rPr>
        <w:t>以及</w:t>
      </w:r>
      <w:r w:rsidR="00036B06">
        <w:rPr>
          <w:rFonts w:hint="eastAsia"/>
          <w:color w:val="000000" w:themeColor="text1"/>
        </w:rPr>
        <w:t>D</w:t>
      </w:r>
      <w:r w:rsidR="00036B06">
        <w:rPr>
          <w:color w:val="000000" w:themeColor="text1"/>
        </w:rPr>
        <w:t>P</w:t>
      </w:r>
      <w:r w:rsidR="008D1E67">
        <w:rPr>
          <w:rFonts w:hint="eastAsia"/>
          <w:color w:val="000000" w:themeColor="text1"/>
        </w:rPr>
        <w:t>样品。</w:t>
      </w:r>
    </w:p>
    <w:p w14:paraId="01172A37" w14:textId="77777777" w:rsidR="00625B1E" w:rsidRDefault="00625B1E">
      <w:pPr>
        <w:pStyle w:val="Text"/>
        <w:adjustRightInd w:val="0"/>
        <w:snapToGrid w:val="0"/>
        <w:spacing w:before="0" w:line="360" w:lineRule="auto"/>
        <w:rPr>
          <w:rFonts w:ascii="Arial" w:eastAsia="楷体" w:hAnsi="Arial" w:cs="Arial"/>
          <w:color w:val="000000" w:themeColor="text1"/>
          <w:sz w:val="21"/>
          <w:szCs w:val="21"/>
          <w:lang w:val="en-GB" w:eastAsia="zh-CN"/>
        </w:rPr>
      </w:pPr>
    </w:p>
    <w:p w14:paraId="70BB3A6C" w14:textId="77777777" w:rsidR="00625B1E" w:rsidRDefault="00FE2452">
      <w:pPr>
        <w:pStyle w:val="10"/>
        <w:rPr>
          <w:color w:val="000000" w:themeColor="text1"/>
        </w:rPr>
      </w:pPr>
      <w:bookmarkStart w:id="9" w:name="_Toc15648551"/>
      <w:bookmarkStart w:id="10" w:name="_Toc198900800"/>
      <w:bookmarkStart w:id="11" w:name="_Toc11770188"/>
      <w:r>
        <w:rPr>
          <w:rFonts w:hint="eastAsia"/>
          <w:color w:val="000000" w:themeColor="text1"/>
        </w:rPr>
        <w:t>定义与缩写</w:t>
      </w:r>
      <w:r>
        <w:rPr>
          <w:color w:val="000000" w:themeColor="text1"/>
        </w:rPr>
        <w:t>Definitions and Abbreviations</w:t>
      </w:r>
      <w:bookmarkEnd w:id="9"/>
      <w:bookmarkEnd w:id="10"/>
      <w:r>
        <w:rPr>
          <w:color w:val="000000" w:themeColor="text1"/>
        </w:rPr>
        <w:t xml:space="preserve"> </w:t>
      </w:r>
      <w:bookmarkEnd w:id="11"/>
    </w:p>
    <w:tbl>
      <w:tblPr>
        <w:tblStyle w:val="afff5"/>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1840"/>
        <w:gridCol w:w="4184"/>
        <w:gridCol w:w="3331"/>
      </w:tblGrid>
      <w:tr w:rsidR="00625B1E" w14:paraId="490DBE96" w14:textId="77777777">
        <w:trPr>
          <w:trHeight w:val="357"/>
          <w:jc w:val="center"/>
        </w:trPr>
        <w:tc>
          <w:tcPr>
            <w:tcW w:w="1840" w:type="dxa"/>
            <w:shd w:val="clear" w:color="auto" w:fill="C6D9F1" w:themeFill="text2" w:themeFillTint="33"/>
            <w:vAlign w:val="center"/>
          </w:tcPr>
          <w:p w14:paraId="59BD3526" w14:textId="77777777" w:rsidR="00625B1E" w:rsidRDefault="00FE2452">
            <w:pPr>
              <w:pStyle w:val="Text"/>
              <w:adjustRightInd w:val="0"/>
              <w:snapToGrid w:val="0"/>
              <w:spacing w:before="0"/>
              <w:jc w:val="center"/>
              <w:rPr>
                <w:rFonts w:ascii="Arial" w:eastAsia="楷体" w:hAnsi="Arial" w:cs="Arial"/>
                <w:sz w:val="21"/>
                <w:szCs w:val="21"/>
                <w:lang w:val="en-GB" w:eastAsia="zh-CN"/>
              </w:rPr>
            </w:pPr>
            <w:r>
              <w:rPr>
                <w:rFonts w:ascii="Arial" w:eastAsia="楷体" w:hAnsi="Arial" w:cs="Arial" w:hint="eastAsia"/>
                <w:sz w:val="21"/>
                <w:szCs w:val="21"/>
                <w:lang w:val="en-GB" w:eastAsia="zh-CN"/>
              </w:rPr>
              <w:t>缩写</w:t>
            </w:r>
          </w:p>
        </w:tc>
        <w:tc>
          <w:tcPr>
            <w:tcW w:w="4184" w:type="dxa"/>
            <w:shd w:val="clear" w:color="auto" w:fill="C6D9F1" w:themeFill="text2" w:themeFillTint="33"/>
            <w:vAlign w:val="center"/>
          </w:tcPr>
          <w:p w14:paraId="4AACD82F" w14:textId="77777777" w:rsidR="00625B1E" w:rsidRDefault="00FE2452">
            <w:pPr>
              <w:pStyle w:val="Text"/>
              <w:adjustRightInd w:val="0"/>
              <w:snapToGrid w:val="0"/>
              <w:spacing w:before="0"/>
              <w:jc w:val="center"/>
              <w:rPr>
                <w:rFonts w:ascii="Arial" w:eastAsia="楷体" w:hAnsi="Arial" w:cs="Arial"/>
                <w:sz w:val="21"/>
                <w:szCs w:val="21"/>
                <w:lang w:val="en-GB" w:eastAsia="zh-CN"/>
              </w:rPr>
            </w:pPr>
            <w:r>
              <w:rPr>
                <w:rFonts w:ascii="Arial" w:eastAsia="楷体" w:hAnsi="Arial" w:cs="Arial" w:hint="eastAsia"/>
                <w:sz w:val="21"/>
                <w:szCs w:val="21"/>
                <w:lang w:val="en-GB" w:eastAsia="zh-CN"/>
              </w:rPr>
              <w:t>英文全称</w:t>
            </w:r>
          </w:p>
        </w:tc>
        <w:tc>
          <w:tcPr>
            <w:tcW w:w="3331" w:type="dxa"/>
            <w:shd w:val="clear" w:color="auto" w:fill="C6D9F1" w:themeFill="text2" w:themeFillTint="33"/>
            <w:vAlign w:val="center"/>
          </w:tcPr>
          <w:p w14:paraId="63EE53B2" w14:textId="77777777" w:rsidR="00625B1E" w:rsidRDefault="00FE2452">
            <w:pPr>
              <w:pStyle w:val="Text"/>
              <w:adjustRightInd w:val="0"/>
              <w:snapToGrid w:val="0"/>
              <w:spacing w:before="0"/>
              <w:jc w:val="center"/>
              <w:rPr>
                <w:rFonts w:ascii="Arial" w:eastAsia="楷体" w:hAnsi="Arial" w:cs="Arial"/>
                <w:sz w:val="21"/>
                <w:szCs w:val="21"/>
                <w:lang w:val="en-GB" w:eastAsia="zh-CN"/>
              </w:rPr>
            </w:pPr>
            <w:r>
              <w:rPr>
                <w:rFonts w:ascii="Arial" w:eastAsia="楷体" w:hAnsi="Arial" w:cs="Arial" w:hint="eastAsia"/>
                <w:sz w:val="21"/>
                <w:szCs w:val="21"/>
                <w:lang w:val="en-GB" w:eastAsia="zh-CN"/>
              </w:rPr>
              <w:t>中文全称</w:t>
            </w:r>
          </w:p>
        </w:tc>
      </w:tr>
      <w:tr w:rsidR="00625B1E" w14:paraId="352DAC25" w14:textId="77777777">
        <w:trPr>
          <w:trHeight w:val="357"/>
          <w:jc w:val="center"/>
        </w:trPr>
        <w:tc>
          <w:tcPr>
            <w:tcW w:w="1840" w:type="dxa"/>
            <w:vAlign w:val="center"/>
          </w:tcPr>
          <w:p w14:paraId="2F55620D" w14:textId="51C8A027" w:rsidR="00625B1E" w:rsidRDefault="00881C81" w:rsidP="00945326">
            <w:pPr>
              <w:pStyle w:val="Text"/>
              <w:adjustRightInd w:val="0"/>
              <w:snapToGrid w:val="0"/>
              <w:spacing w:before="0"/>
              <w:jc w:val="left"/>
              <w:rPr>
                <w:rFonts w:ascii="Arial" w:eastAsia="楷体" w:hAnsi="Arial" w:cs="Arial"/>
                <w:sz w:val="21"/>
                <w:szCs w:val="21"/>
                <w:lang w:val="en-GB" w:eastAsia="zh-CN"/>
              </w:rPr>
            </w:pPr>
            <w:r>
              <w:rPr>
                <w:rFonts w:ascii="Arial" w:eastAsia="楷体" w:hAnsi="Arial" w:cs="Arial"/>
                <w:sz w:val="21"/>
                <w:szCs w:val="21"/>
                <w:lang w:val="en-GB" w:eastAsia="zh-CN"/>
              </w:rPr>
              <w:t>UV</w:t>
            </w:r>
          </w:p>
        </w:tc>
        <w:tc>
          <w:tcPr>
            <w:tcW w:w="4184" w:type="dxa"/>
            <w:vAlign w:val="center"/>
          </w:tcPr>
          <w:p w14:paraId="799F533A" w14:textId="3539E40E" w:rsidR="00625B1E" w:rsidRDefault="00881C81" w:rsidP="00945326">
            <w:pPr>
              <w:pStyle w:val="Text"/>
              <w:adjustRightInd w:val="0"/>
              <w:snapToGrid w:val="0"/>
              <w:spacing w:before="0"/>
              <w:jc w:val="left"/>
              <w:rPr>
                <w:rFonts w:ascii="Arial" w:eastAsia="楷体" w:hAnsi="Arial" w:cs="Arial"/>
                <w:sz w:val="21"/>
                <w:szCs w:val="21"/>
                <w:lang w:val="en-GB" w:eastAsia="zh-CN"/>
              </w:rPr>
            </w:pPr>
            <w:r w:rsidRPr="00881C81">
              <w:rPr>
                <w:rFonts w:ascii="Arial" w:eastAsia="楷体" w:hAnsi="Arial" w:cs="Arial"/>
                <w:sz w:val="21"/>
                <w:szCs w:val="21"/>
                <w:lang w:val="en-GB" w:eastAsia="zh-CN"/>
              </w:rPr>
              <w:t>Ultraviolet and visible spectrophotometry</w:t>
            </w:r>
          </w:p>
        </w:tc>
        <w:tc>
          <w:tcPr>
            <w:tcW w:w="3331" w:type="dxa"/>
            <w:vAlign w:val="center"/>
          </w:tcPr>
          <w:p w14:paraId="7048D559" w14:textId="4BF12A6E" w:rsidR="00625B1E" w:rsidRDefault="00881C81" w:rsidP="00945326">
            <w:pPr>
              <w:pStyle w:val="Text"/>
              <w:adjustRightInd w:val="0"/>
              <w:snapToGrid w:val="0"/>
              <w:spacing w:before="0"/>
              <w:jc w:val="left"/>
              <w:rPr>
                <w:rFonts w:ascii="Arial" w:eastAsia="楷体" w:hAnsi="Arial" w:cs="Arial"/>
                <w:sz w:val="21"/>
                <w:szCs w:val="21"/>
                <w:lang w:val="en-GB" w:eastAsia="zh-CN"/>
              </w:rPr>
            </w:pPr>
            <w:r w:rsidRPr="00881C81">
              <w:rPr>
                <w:rFonts w:ascii="Arial" w:eastAsia="楷体" w:hAnsi="Arial" w:cs="Arial" w:hint="eastAsia"/>
                <w:sz w:val="21"/>
                <w:szCs w:val="21"/>
                <w:lang w:val="en-GB" w:eastAsia="zh-CN"/>
              </w:rPr>
              <w:t>紫外</w:t>
            </w:r>
            <w:r w:rsidRPr="00881C81">
              <w:rPr>
                <w:rFonts w:ascii="Arial" w:eastAsia="楷体" w:hAnsi="Arial" w:cs="Arial" w:hint="eastAsia"/>
                <w:sz w:val="21"/>
                <w:szCs w:val="21"/>
                <w:lang w:val="en-GB" w:eastAsia="zh-CN"/>
              </w:rPr>
              <w:t>-</w:t>
            </w:r>
            <w:r>
              <w:rPr>
                <w:rFonts w:ascii="Arial" w:eastAsia="楷体" w:hAnsi="Arial" w:cs="Arial" w:hint="eastAsia"/>
                <w:sz w:val="21"/>
                <w:szCs w:val="21"/>
                <w:lang w:val="en-GB" w:eastAsia="zh-CN"/>
              </w:rPr>
              <w:t>可见分光光度法</w:t>
            </w:r>
          </w:p>
        </w:tc>
      </w:tr>
      <w:tr w:rsidR="00625B1E" w14:paraId="32CFDC9C" w14:textId="77777777">
        <w:trPr>
          <w:trHeight w:val="357"/>
          <w:jc w:val="center"/>
        </w:trPr>
        <w:tc>
          <w:tcPr>
            <w:tcW w:w="1840" w:type="dxa"/>
            <w:vAlign w:val="center"/>
          </w:tcPr>
          <w:p w14:paraId="3D81784C" w14:textId="77777777" w:rsidR="00625B1E" w:rsidRDefault="00FE2452" w:rsidP="00945326">
            <w:pPr>
              <w:pStyle w:val="Text"/>
              <w:adjustRightInd w:val="0"/>
              <w:snapToGrid w:val="0"/>
              <w:spacing w:before="0"/>
              <w:jc w:val="left"/>
              <w:rPr>
                <w:rFonts w:ascii="Arial" w:eastAsia="楷体" w:hAnsi="Arial" w:cs="Arial"/>
                <w:sz w:val="21"/>
                <w:szCs w:val="21"/>
                <w:lang w:val="en-GB" w:eastAsia="zh-CN"/>
              </w:rPr>
            </w:pPr>
            <w:r>
              <w:rPr>
                <w:rFonts w:ascii="Arial" w:eastAsia="楷体" w:hAnsi="Arial" w:cs="Arial"/>
                <w:color w:val="000000" w:themeColor="text1"/>
                <w:sz w:val="21"/>
                <w:szCs w:val="21"/>
              </w:rPr>
              <w:t>RSD</w:t>
            </w:r>
          </w:p>
        </w:tc>
        <w:tc>
          <w:tcPr>
            <w:tcW w:w="4184" w:type="dxa"/>
            <w:vAlign w:val="center"/>
          </w:tcPr>
          <w:p w14:paraId="2AF0D9F2" w14:textId="77777777" w:rsidR="00625B1E" w:rsidRDefault="00FE2452" w:rsidP="00945326">
            <w:pPr>
              <w:pStyle w:val="Text"/>
              <w:adjustRightInd w:val="0"/>
              <w:snapToGrid w:val="0"/>
              <w:spacing w:before="0"/>
              <w:jc w:val="left"/>
              <w:rPr>
                <w:rFonts w:ascii="Arial" w:eastAsia="楷体" w:hAnsi="Arial" w:cs="Arial"/>
                <w:color w:val="000000" w:themeColor="text1"/>
                <w:sz w:val="21"/>
                <w:szCs w:val="21"/>
              </w:rPr>
            </w:pPr>
            <w:r>
              <w:rPr>
                <w:rFonts w:ascii="Arial" w:eastAsia="楷体" w:hAnsi="Arial" w:cs="Arial"/>
                <w:color w:val="000000" w:themeColor="text1"/>
                <w:sz w:val="21"/>
                <w:szCs w:val="21"/>
              </w:rPr>
              <w:t>Relative Standard Deviation</w:t>
            </w:r>
          </w:p>
        </w:tc>
        <w:tc>
          <w:tcPr>
            <w:tcW w:w="3331" w:type="dxa"/>
            <w:vAlign w:val="center"/>
          </w:tcPr>
          <w:p w14:paraId="74E5E6B0" w14:textId="77777777" w:rsidR="00625B1E" w:rsidRDefault="00FE2452" w:rsidP="00945326">
            <w:pPr>
              <w:pStyle w:val="Text"/>
              <w:adjustRightInd w:val="0"/>
              <w:snapToGrid w:val="0"/>
              <w:spacing w:before="0"/>
              <w:jc w:val="left"/>
              <w:rPr>
                <w:rFonts w:ascii="Arial" w:eastAsia="楷体" w:hAnsi="Arial" w:cs="Arial"/>
                <w:sz w:val="21"/>
                <w:szCs w:val="21"/>
                <w:lang w:val="en-GB" w:eastAsia="zh-CN"/>
              </w:rPr>
            </w:pPr>
            <w:proofErr w:type="spellStart"/>
            <w:r>
              <w:rPr>
                <w:rFonts w:ascii="Arial" w:eastAsia="楷体" w:hAnsi="Arial" w:cs="Arial" w:hint="eastAsia"/>
                <w:color w:val="000000" w:themeColor="text1"/>
                <w:sz w:val="21"/>
                <w:szCs w:val="21"/>
              </w:rPr>
              <w:t>相对标准偏差</w:t>
            </w:r>
            <w:proofErr w:type="spellEnd"/>
          </w:p>
        </w:tc>
      </w:tr>
      <w:tr w:rsidR="00625B1E" w14:paraId="6EB0D30E" w14:textId="77777777">
        <w:trPr>
          <w:trHeight w:val="357"/>
          <w:jc w:val="center"/>
        </w:trPr>
        <w:tc>
          <w:tcPr>
            <w:tcW w:w="1840" w:type="dxa"/>
            <w:vAlign w:val="center"/>
          </w:tcPr>
          <w:p w14:paraId="745D8B97" w14:textId="77777777" w:rsidR="00625B1E" w:rsidRDefault="00FE2452" w:rsidP="00945326">
            <w:pPr>
              <w:pStyle w:val="Text"/>
              <w:adjustRightInd w:val="0"/>
              <w:snapToGrid w:val="0"/>
              <w:spacing w:before="0"/>
              <w:jc w:val="left"/>
              <w:rPr>
                <w:rFonts w:ascii="Arial" w:eastAsia="楷体" w:hAnsi="Arial" w:cs="Arial"/>
                <w:color w:val="000000" w:themeColor="text1"/>
                <w:sz w:val="21"/>
                <w:szCs w:val="21"/>
                <w:lang w:eastAsia="zh-CN"/>
              </w:rPr>
            </w:pPr>
            <w:r>
              <w:rPr>
                <w:rFonts w:ascii="Arial" w:eastAsia="楷体" w:hAnsi="Arial" w:cs="Arial"/>
                <w:color w:val="000000" w:themeColor="text1"/>
                <w:sz w:val="21"/>
                <w:szCs w:val="21"/>
                <w:lang w:eastAsia="zh-CN"/>
              </w:rPr>
              <w:t>FB</w:t>
            </w:r>
          </w:p>
        </w:tc>
        <w:tc>
          <w:tcPr>
            <w:tcW w:w="4184" w:type="dxa"/>
            <w:vAlign w:val="center"/>
          </w:tcPr>
          <w:p w14:paraId="43C1289A" w14:textId="77777777" w:rsidR="00625B1E" w:rsidRDefault="00FE2452" w:rsidP="00945326">
            <w:pPr>
              <w:pStyle w:val="Text"/>
              <w:adjustRightInd w:val="0"/>
              <w:snapToGrid w:val="0"/>
              <w:spacing w:before="0"/>
              <w:jc w:val="left"/>
              <w:rPr>
                <w:rFonts w:ascii="Arial" w:eastAsia="楷体" w:hAnsi="Arial" w:cs="Arial"/>
                <w:color w:val="000000" w:themeColor="text1"/>
                <w:sz w:val="21"/>
                <w:szCs w:val="21"/>
                <w:lang w:eastAsia="zh-CN"/>
              </w:rPr>
            </w:pPr>
            <w:r>
              <w:rPr>
                <w:rFonts w:ascii="Arial" w:eastAsia="楷体" w:hAnsi="Arial" w:cs="Arial"/>
                <w:color w:val="000000" w:themeColor="text1"/>
                <w:sz w:val="21"/>
                <w:szCs w:val="21"/>
                <w:lang w:eastAsia="zh-CN"/>
              </w:rPr>
              <w:t>Formulation Buffer</w:t>
            </w:r>
          </w:p>
        </w:tc>
        <w:tc>
          <w:tcPr>
            <w:tcW w:w="3331" w:type="dxa"/>
            <w:vAlign w:val="center"/>
          </w:tcPr>
          <w:p w14:paraId="643F6273" w14:textId="77777777" w:rsidR="00625B1E" w:rsidRDefault="00FE2452" w:rsidP="00945326">
            <w:pPr>
              <w:pStyle w:val="Text"/>
              <w:adjustRightInd w:val="0"/>
              <w:snapToGrid w:val="0"/>
              <w:spacing w:before="0"/>
              <w:jc w:val="left"/>
              <w:rPr>
                <w:rFonts w:ascii="Arial" w:eastAsia="楷体" w:hAnsi="Arial" w:cs="Arial"/>
                <w:color w:val="000000" w:themeColor="text1"/>
                <w:sz w:val="21"/>
                <w:szCs w:val="21"/>
                <w:lang w:eastAsia="zh-CN"/>
              </w:rPr>
            </w:pPr>
            <w:r>
              <w:rPr>
                <w:rFonts w:ascii="Arial" w:eastAsia="楷体" w:hAnsi="Arial" w:cs="Arial" w:hint="eastAsia"/>
                <w:color w:val="000000" w:themeColor="text1"/>
                <w:sz w:val="21"/>
                <w:szCs w:val="21"/>
                <w:lang w:eastAsia="zh-CN"/>
              </w:rPr>
              <w:t>制剂缓冲液</w:t>
            </w:r>
          </w:p>
        </w:tc>
      </w:tr>
      <w:tr w:rsidR="00EC440C" w14:paraId="4931E7E5" w14:textId="77777777">
        <w:trPr>
          <w:trHeight w:val="357"/>
          <w:jc w:val="center"/>
        </w:trPr>
        <w:tc>
          <w:tcPr>
            <w:tcW w:w="1840" w:type="dxa"/>
            <w:vAlign w:val="center"/>
          </w:tcPr>
          <w:p w14:paraId="328A4053" w14:textId="091E4C8C" w:rsidR="00EC440C" w:rsidRDefault="00EC440C" w:rsidP="00945326">
            <w:pPr>
              <w:pStyle w:val="Text"/>
              <w:adjustRightInd w:val="0"/>
              <w:snapToGrid w:val="0"/>
              <w:spacing w:before="0"/>
              <w:jc w:val="left"/>
              <w:rPr>
                <w:rFonts w:ascii="Arial" w:eastAsia="楷体" w:hAnsi="Arial" w:cs="Arial"/>
                <w:color w:val="000000" w:themeColor="text1"/>
                <w:sz w:val="21"/>
                <w:szCs w:val="21"/>
                <w:lang w:eastAsia="zh-CN"/>
              </w:rPr>
            </w:pPr>
            <w:r>
              <w:rPr>
                <w:rFonts w:ascii="Arial" w:eastAsia="楷体" w:hAnsi="Arial" w:cs="Arial" w:hint="eastAsia"/>
                <w:color w:val="000000" w:themeColor="text1"/>
                <w:sz w:val="21"/>
                <w:szCs w:val="21"/>
                <w:lang w:eastAsia="zh-CN"/>
              </w:rPr>
              <w:t>A280</w:t>
            </w:r>
          </w:p>
        </w:tc>
        <w:tc>
          <w:tcPr>
            <w:tcW w:w="4184" w:type="dxa"/>
            <w:vAlign w:val="center"/>
          </w:tcPr>
          <w:p w14:paraId="7CD28844" w14:textId="10D55E92" w:rsidR="00EC440C" w:rsidRDefault="00EC440C" w:rsidP="00945326">
            <w:pPr>
              <w:pStyle w:val="Text"/>
              <w:adjustRightInd w:val="0"/>
              <w:snapToGrid w:val="0"/>
              <w:spacing w:before="0"/>
              <w:jc w:val="left"/>
              <w:rPr>
                <w:rFonts w:ascii="Arial" w:eastAsia="楷体" w:hAnsi="Arial" w:cs="Arial"/>
                <w:color w:val="000000" w:themeColor="text1"/>
                <w:sz w:val="21"/>
                <w:szCs w:val="21"/>
                <w:lang w:eastAsia="zh-CN"/>
              </w:rPr>
            </w:pPr>
            <w:r>
              <w:rPr>
                <w:rFonts w:ascii="Arial" w:eastAsia="楷体" w:hAnsi="Arial" w:cs="Arial" w:hint="eastAsia"/>
                <w:color w:val="000000" w:themeColor="text1"/>
                <w:sz w:val="21"/>
                <w:szCs w:val="21"/>
                <w:lang w:eastAsia="zh-CN"/>
              </w:rPr>
              <w:t>Absorbance</w:t>
            </w:r>
            <w:r>
              <w:rPr>
                <w:rFonts w:ascii="Arial" w:eastAsia="楷体" w:hAnsi="Arial" w:cs="Arial"/>
                <w:color w:val="000000" w:themeColor="text1"/>
                <w:sz w:val="21"/>
                <w:szCs w:val="21"/>
                <w:lang w:eastAsia="zh-CN"/>
              </w:rPr>
              <w:t xml:space="preserve"> </w:t>
            </w:r>
            <w:r>
              <w:rPr>
                <w:rFonts w:ascii="Arial" w:eastAsia="楷体" w:hAnsi="Arial" w:cs="Arial" w:hint="eastAsia"/>
                <w:color w:val="000000" w:themeColor="text1"/>
                <w:sz w:val="21"/>
                <w:szCs w:val="21"/>
                <w:lang w:eastAsia="zh-CN"/>
              </w:rPr>
              <w:t>at</w:t>
            </w:r>
            <w:r>
              <w:rPr>
                <w:rFonts w:ascii="Arial" w:eastAsia="楷体" w:hAnsi="Arial" w:cs="Arial"/>
                <w:color w:val="000000" w:themeColor="text1"/>
                <w:sz w:val="21"/>
                <w:szCs w:val="21"/>
                <w:lang w:eastAsia="zh-CN"/>
              </w:rPr>
              <w:t xml:space="preserve"> </w:t>
            </w:r>
            <w:r>
              <w:rPr>
                <w:rFonts w:ascii="Arial" w:eastAsia="楷体" w:hAnsi="Arial" w:cs="Arial" w:hint="eastAsia"/>
                <w:color w:val="000000" w:themeColor="text1"/>
                <w:sz w:val="21"/>
                <w:szCs w:val="21"/>
                <w:lang w:eastAsia="zh-CN"/>
              </w:rPr>
              <w:t>280nm</w:t>
            </w:r>
          </w:p>
        </w:tc>
        <w:tc>
          <w:tcPr>
            <w:tcW w:w="3331" w:type="dxa"/>
            <w:vAlign w:val="center"/>
          </w:tcPr>
          <w:p w14:paraId="33C289EC" w14:textId="7D18B535" w:rsidR="00EC440C" w:rsidRDefault="00EC440C" w:rsidP="00945326">
            <w:pPr>
              <w:pStyle w:val="Text"/>
              <w:adjustRightInd w:val="0"/>
              <w:snapToGrid w:val="0"/>
              <w:spacing w:before="0"/>
              <w:jc w:val="left"/>
              <w:rPr>
                <w:rFonts w:ascii="Arial" w:eastAsia="楷体" w:hAnsi="Arial" w:cs="Arial"/>
                <w:color w:val="000000" w:themeColor="text1"/>
                <w:sz w:val="21"/>
                <w:szCs w:val="21"/>
                <w:lang w:eastAsia="zh-CN"/>
              </w:rPr>
            </w:pPr>
            <w:r>
              <w:rPr>
                <w:rFonts w:ascii="Arial" w:eastAsia="楷体" w:hAnsi="Arial" w:cs="Arial" w:hint="eastAsia"/>
                <w:color w:val="000000" w:themeColor="text1"/>
                <w:sz w:val="21"/>
                <w:szCs w:val="21"/>
                <w:lang w:eastAsia="zh-CN"/>
              </w:rPr>
              <w:t>280nm</w:t>
            </w:r>
            <w:r>
              <w:rPr>
                <w:rFonts w:ascii="Arial" w:eastAsia="楷体" w:hAnsi="Arial" w:cs="Arial" w:hint="eastAsia"/>
                <w:color w:val="000000" w:themeColor="text1"/>
                <w:sz w:val="21"/>
                <w:szCs w:val="21"/>
                <w:lang w:eastAsia="zh-CN"/>
              </w:rPr>
              <w:t>波长下的吸光值</w:t>
            </w:r>
          </w:p>
        </w:tc>
      </w:tr>
    </w:tbl>
    <w:p w14:paraId="109DB4E7" w14:textId="77777777" w:rsidR="00625B1E" w:rsidRDefault="00625B1E">
      <w:pPr>
        <w:pStyle w:val="1-2"/>
        <w:rPr>
          <w:color w:val="000000" w:themeColor="text1"/>
        </w:rPr>
      </w:pPr>
    </w:p>
    <w:p w14:paraId="0D31BC4A" w14:textId="77777777" w:rsidR="00625B1E" w:rsidRDefault="00FE2452">
      <w:pPr>
        <w:pStyle w:val="10"/>
        <w:rPr>
          <w:color w:val="000000" w:themeColor="text1"/>
        </w:rPr>
      </w:pPr>
      <w:bookmarkStart w:id="12" w:name="_Toc11770189"/>
      <w:bookmarkStart w:id="13" w:name="_Toc15648552"/>
      <w:bookmarkStart w:id="14" w:name="_Toc198900801"/>
      <w:r>
        <w:rPr>
          <w:rFonts w:hint="eastAsia"/>
          <w:color w:val="000000" w:themeColor="text1"/>
        </w:rPr>
        <w:t>程序</w:t>
      </w:r>
      <w:r>
        <w:rPr>
          <w:color w:val="000000" w:themeColor="text1"/>
        </w:rPr>
        <w:t>Procedure</w:t>
      </w:r>
      <w:bookmarkEnd w:id="12"/>
      <w:bookmarkEnd w:id="13"/>
      <w:r>
        <w:rPr>
          <w:color w:val="000000" w:themeColor="text1"/>
        </w:rPr>
        <w:t>s</w:t>
      </w:r>
      <w:bookmarkEnd w:id="14"/>
      <w:r>
        <w:rPr>
          <w:color w:val="000000" w:themeColor="text1"/>
        </w:rPr>
        <w:t xml:space="preserve"> </w:t>
      </w:r>
    </w:p>
    <w:p w14:paraId="48112977" w14:textId="77777777" w:rsidR="00625B1E" w:rsidRDefault="00FE2452">
      <w:pPr>
        <w:pStyle w:val="11"/>
        <w:rPr>
          <w:color w:val="000000" w:themeColor="text1"/>
          <w:szCs w:val="21"/>
        </w:rPr>
      </w:pPr>
      <w:bookmarkStart w:id="15" w:name="_Toc198900802"/>
      <w:bookmarkStart w:id="16" w:name="_Toc98922881"/>
      <w:bookmarkStart w:id="17" w:name="_Toc88947251"/>
      <w:r>
        <w:rPr>
          <w:rFonts w:hint="eastAsia"/>
          <w:color w:val="000000" w:themeColor="text1"/>
          <w:szCs w:val="21"/>
        </w:rPr>
        <w:t>实验原理</w:t>
      </w:r>
      <w:r>
        <w:rPr>
          <w:color w:val="000000" w:themeColor="text1"/>
          <w:szCs w:val="21"/>
        </w:rPr>
        <w:t>Experimental Principles</w:t>
      </w:r>
      <w:bookmarkEnd w:id="15"/>
    </w:p>
    <w:p w14:paraId="5570981D" w14:textId="6C490FC3" w:rsidR="00625B1E" w:rsidRDefault="00391A7F">
      <w:pPr>
        <w:pStyle w:val="1-2"/>
      </w:pPr>
      <w:r w:rsidRPr="00391A7F">
        <w:rPr>
          <w:rFonts w:hint="eastAsia"/>
        </w:rPr>
        <w:t>紫外</w:t>
      </w:r>
      <w:r w:rsidRPr="00391A7F">
        <w:rPr>
          <w:rFonts w:hint="eastAsia"/>
        </w:rPr>
        <w:t>-</w:t>
      </w:r>
      <w:r w:rsidRPr="00391A7F">
        <w:rPr>
          <w:rFonts w:hint="eastAsia"/>
        </w:rPr>
        <w:t>可见分光光度法</w:t>
      </w:r>
      <w:r w:rsidR="00F97018">
        <w:rPr>
          <w:rFonts w:hint="eastAsia"/>
        </w:rPr>
        <w:t>（</w:t>
      </w:r>
      <w:r>
        <w:t>U</w:t>
      </w:r>
      <w:r w:rsidR="00513FBF">
        <w:t>V</w:t>
      </w:r>
      <w:r w:rsidR="00F97018">
        <w:rPr>
          <w:rFonts w:hint="eastAsia"/>
        </w:rPr>
        <w:t>）</w:t>
      </w:r>
      <w:r w:rsidR="00EC440C" w:rsidRPr="00EC440C">
        <w:rPr>
          <w:rFonts w:hint="eastAsia"/>
        </w:rPr>
        <w:t>是通过测定被测物质在特定波长处或一定波长范围内的吸光度或发光强度，对该物质进行定性和定量分析的方法</w:t>
      </w:r>
      <w:r>
        <w:rPr>
          <w:rFonts w:hint="eastAsia"/>
        </w:rPr>
        <w:t>。</w:t>
      </w:r>
    </w:p>
    <w:p w14:paraId="5B88813A" w14:textId="77777777" w:rsidR="00625B1E" w:rsidRDefault="00625B1E">
      <w:pPr>
        <w:pStyle w:val="1-2"/>
      </w:pPr>
    </w:p>
    <w:p w14:paraId="1ED26F1B" w14:textId="77777777" w:rsidR="00625B1E" w:rsidRDefault="00FE2452">
      <w:pPr>
        <w:pStyle w:val="11"/>
        <w:rPr>
          <w:color w:val="000000" w:themeColor="text1"/>
          <w:szCs w:val="21"/>
        </w:rPr>
      </w:pPr>
      <w:bookmarkStart w:id="18" w:name="_Toc198900803"/>
      <w:r>
        <w:rPr>
          <w:rFonts w:hint="eastAsia"/>
          <w:color w:val="000000" w:themeColor="text1"/>
        </w:rPr>
        <w:t>实验</w:t>
      </w:r>
      <w:bookmarkEnd w:id="16"/>
      <w:bookmarkEnd w:id="17"/>
      <w:r>
        <w:rPr>
          <w:rFonts w:hint="eastAsia"/>
          <w:color w:val="000000" w:themeColor="text1"/>
        </w:rPr>
        <w:t>材料</w:t>
      </w:r>
      <w:r>
        <w:rPr>
          <w:color w:val="000000" w:themeColor="text1"/>
        </w:rPr>
        <w:t>Experiments Material</w:t>
      </w:r>
      <w:bookmarkEnd w:id="18"/>
    </w:p>
    <w:p w14:paraId="09FD1AE8" w14:textId="77777777" w:rsidR="00625B1E" w:rsidRDefault="00FE2452">
      <w:pPr>
        <w:pStyle w:val="111"/>
      </w:pPr>
      <w:r>
        <w:rPr>
          <w:rFonts w:hint="eastAsia"/>
        </w:rPr>
        <w:t>实验设备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515"/>
      </w:tblGrid>
      <w:tr w:rsidR="00030E8B" w14:paraId="7D573AF2" w14:textId="77777777" w:rsidTr="00030E8B">
        <w:trPr>
          <w:trHeight w:val="454"/>
          <w:tblHeader/>
        </w:trPr>
        <w:tc>
          <w:tcPr>
            <w:tcW w:w="1514" w:type="pct"/>
            <w:shd w:val="clear" w:color="auto" w:fill="DEEAF6"/>
            <w:vAlign w:val="center"/>
          </w:tcPr>
          <w:p w14:paraId="556494AF" w14:textId="77777777" w:rsidR="00030E8B" w:rsidRPr="00855A8F" w:rsidRDefault="00030E8B" w:rsidP="00030E8B">
            <w:pPr>
              <w:pStyle w:val="Table1"/>
              <w:jc w:val="center"/>
              <w:rPr>
                <w:color w:val="000000"/>
              </w:rPr>
            </w:pPr>
            <w:r w:rsidRPr="00855A8F">
              <w:rPr>
                <w:rFonts w:hint="eastAsia"/>
                <w:color w:val="000000"/>
              </w:rPr>
              <w:t>名称</w:t>
            </w:r>
          </w:p>
        </w:tc>
        <w:tc>
          <w:tcPr>
            <w:tcW w:w="3486" w:type="pct"/>
            <w:shd w:val="clear" w:color="auto" w:fill="DEEAF6"/>
            <w:vAlign w:val="center"/>
          </w:tcPr>
          <w:p w14:paraId="0EA8D099" w14:textId="77777777" w:rsidR="00030E8B" w:rsidRPr="00855A8F" w:rsidRDefault="00030E8B" w:rsidP="00030E8B">
            <w:pPr>
              <w:pStyle w:val="Table1"/>
              <w:jc w:val="center"/>
              <w:rPr>
                <w:color w:val="000000"/>
              </w:rPr>
            </w:pPr>
            <w:r w:rsidRPr="00855A8F">
              <w:rPr>
                <w:rFonts w:hint="eastAsia"/>
                <w:color w:val="000000"/>
              </w:rPr>
              <w:t>厂家</w:t>
            </w:r>
            <w:r>
              <w:rPr>
                <w:rFonts w:hint="eastAsia"/>
                <w:color w:val="000000"/>
              </w:rPr>
              <w:t>/</w:t>
            </w:r>
            <w:r>
              <w:rPr>
                <w:rFonts w:hint="eastAsia"/>
                <w:color w:val="000000"/>
              </w:rPr>
              <w:t>型号</w:t>
            </w:r>
          </w:p>
        </w:tc>
      </w:tr>
      <w:tr w:rsidR="00030E8B" w14:paraId="3DF10366" w14:textId="77777777" w:rsidTr="00030E8B">
        <w:trPr>
          <w:trHeight w:val="454"/>
        </w:trPr>
        <w:tc>
          <w:tcPr>
            <w:tcW w:w="1514" w:type="pct"/>
            <w:vAlign w:val="center"/>
          </w:tcPr>
          <w:p w14:paraId="167D4D0E" w14:textId="03CB8E89" w:rsidR="00030E8B" w:rsidRPr="00855A8F" w:rsidRDefault="00391A7F" w:rsidP="00945326">
            <w:pPr>
              <w:pStyle w:val="Table1"/>
              <w:rPr>
                <w:color w:val="000000"/>
              </w:rPr>
            </w:pPr>
            <w:r>
              <w:rPr>
                <w:rFonts w:hint="eastAsia"/>
                <w:color w:val="000000"/>
              </w:rPr>
              <w:t>紫外可见分光光度计</w:t>
            </w:r>
          </w:p>
        </w:tc>
        <w:tc>
          <w:tcPr>
            <w:tcW w:w="3486" w:type="pct"/>
            <w:vAlign w:val="center"/>
          </w:tcPr>
          <w:p w14:paraId="6001BE5E" w14:textId="0314888B" w:rsidR="00030E8B" w:rsidRPr="00306BCA" w:rsidRDefault="00B54161" w:rsidP="00B54161">
            <w:pPr>
              <w:pStyle w:val="Table1"/>
              <w:rPr>
                <w:color w:val="000000"/>
              </w:rPr>
            </w:pPr>
            <w:proofErr w:type="spellStart"/>
            <w:r>
              <w:rPr>
                <w:color w:val="000000"/>
              </w:rPr>
              <w:t>M</w:t>
            </w:r>
            <w:r>
              <w:rPr>
                <w:rFonts w:hint="eastAsia"/>
                <w:color w:val="000000"/>
              </w:rPr>
              <w:t>ettler</w:t>
            </w:r>
            <w:proofErr w:type="spellEnd"/>
            <w:r>
              <w:rPr>
                <w:rFonts w:hint="eastAsia"/>
                <w:color w:val="000000"/>
              </w:rPr>
              <w:t>-</w:t>
            </w:r>
            <w:r>
              <w:rPr>
                <w:color w:val="000000"/>
              </w:rPr>
              <w:t>T</w:t>
            </w:r>
            <w:r>
              <w:rPr>
                <w:rFonts w:hint="eastAsia"/>
                <w:color w:val="000000"/>
              </w:rPr>
              <w:t>oledo</w:t>
            </w:r>
            <w:r>
              <w:rPr>
                <w:color w:val="000000"/>
              </w:rPr>
              <w:t xml:space="preserve"> G</w:t>
            </w:r>
            <w:r>
              <w:rPr>
                <w:rFonts w:hint="eastAsia"/>
                <w:color w:val="000000"/>
              </w:rPr>
              <w:t>mb</w:t>
            </w:r>
            <w:r>
              <w:rPr>
                <w:color w:val="000000"/>
              </w:rPr>
              <w:t xml:space="preserve">H </w:t>
            </w:r>
            <w:r>
              <w:rPr>
                <w:rFonts w:hint="eastAsia"/>
                <w:color w:val="000000"/>
              </w:rPr>
              <w:t>/</w:t>
            </w:r>
            <w:r>
              <w:rPr>
                <w:color w:val="000000"/>
              </w:rPr>
              <w:t xml:space="preserve"> UV</w:t>
            </w:r>
            <w:r>
              <w:rPr>
                <w:rFonts w:hint="eastAsia"/>
                <w:color w:val="000000"/>
              </w:rPr>
              <w:t>5</w:t>
            </w:r>
            <w:r>
              <w:rPr>
                <w:color w:val="000000"/>
              </w:rPr>
              <w:t xml:space="preserve"> N</w:t>
            </w:r>
            <w:r>
              <w:rPr>
                <w:rFonts w:hint="eastAsia"/>
                <w:color w:val="000000"/>
              </w:rPr>
              <w:t>ano</w:t>
            </w:r>
            <w:r w:rsidR="00030E8B" w:rsidRPr="00306BCA">
              <w:rPr>
                <w:rFonts w:cs="微软雅黑" w:hint="eastAsia"/>
                <w:color w:val="000000"/>
              </w:rPr>
              <w:t>或等同仪器</w:t>
            </w:r>
          </w:p>
        </w:tc>
      </w:tr>
      <w:tr w:rsidR="00030E8B" w14:paraId="35F2C5D6" w14:textId="77777777" w:rsidTr="00030E8B">
        <w:trPr>
          <w:trHeight w:val="454"/>
        </w:trPr>
        <w:tc>
          <w:tcPr>
            <w:tcW w:w="1514" w:type="pct"/>
            <w:vAlign w:val="center"/>
          </w:tcPr>
          <w:p w14:paraId="621C456E" w14:textId="4509FC73" w:rsidR="00030E8B" w:rsidRPr="00855A8F" w:rsidRDefault="00494EFB" w:rsidP="00945326">
            <w:pPr>
              <w:pStyle w:val="Table1"/>
              <w:rPr>
                <w:color w:val="000000"/>
              </w:rPr>
            </w:pPr>
            <w:r>
              <w:rPr>
                <w:rFonts w:hint="eastAsia"/>
                <w:color w:val="000000"/>
              </w:rPr>
              <w:t>微型高速</w:t>
            </w:r>
            <w:r w:rsidR="00030E8B">
              <w:rPr>
                <w:rFonts w:hint="eastAsia"/>
                <w:color w:val="000000"/>
              </w:rPr>
              <w:t>离心机</w:t>
            </w:r>
          </w:p>
        </w:tc>
        <w:tc>
          <w:tcPr>
            <w:tcW w:w="3486" w:type="pct"/>
            <w:vAlign w:val="center"/>
          </w:tcPr>
          <w:p w14:paraId="71A083F2" w14:textId="1FC9D5C0" w:rsidR="00030E8B" w:rsidRPr="00306BCA" w:rsidRDefault="00902265" w:rsidP="00902265">
            <w:pPr>
              <w:pStyle w:val="Table1"/>
              <w:rPr>
                <w:color w:val="000000"/>
              </w:rPr>
            </w:pPr>
            <w:proofErr w:type="gramStart"/>
            <w:r>
              <w:rPr>
                <w:rFonts w:hint="eastAsia"/>
                <w:color w:val="000000"/>
              </w:rPr>
              <w:t>杭州佑宁仪器</w:t>
            </w:r>
            <w:proofErr w:type="gramEnd"/>
            <w:r>
              <w:rPr>
                <w:rFonts w:hint="eastAsia"/>
                <w:color w:val="000000"/>
              </w:rPr>
              <w:t>有限公司</w:t>
            </w:r>
            <w:r w:rsidR="00030E8B" w:rsidRPr="00306BCA">
              <w:rPr>
                <w:color w:val="000000"/>
              </w:rPr>
              <w:t xml:space="preserve"> / </w:t>
            </w:r>
            <w:r>
              <w:rPr>
                <w:color w:val="000000"/>
              </w:rPr>
              <w:t>MC</w:t>
            </w:r>
            <w:r>
              <w:rPr>
                <w:rFonts w:hint="eastAsia"/>
                <w:color w:val="000000"/>
              </w:rPr>
              <w:t>-15</w:t>
            </w:r>
            <w:r>
              <w:rPr>
                <w:color w:val="000000"/>
              </w:rPr>
              <w:t>K</w:t>
            </w:r>
            <w:r w:rsidR="00030E8B" w:rsidRPr="00306BCA">
              <w:rPr>
                <w:rFonts w:cs="微软雅黑" w:hint="eastAsia"/>
                <w:color w:val="000000"/>
              </w:rPr>
              <w:t>或等同仪器</w:t>
            </w:r>
          </w:p>
        </w:tc>
      </w:tr>
    </w:tbl>
    <w:p w14:paraId="22BAA4AC" w14:textId="7529864F" w:rsidR="00625B1E" w:rsidRDefault="00625B1E">
      <w:pPr>
        <w:pStyle w:val="Text"/>
        <w:adjustRightInd w:val="0"/>
        <w:snapToGrid w:val="0"/>
        <w:spacing w:before="0" w:line="360" w:lineRule="auto"/>
        <w:rPr>
          <w:rFonts w:ascii="Arial" w:eastAsia="楷体" w:hAnsi="Arial" w:cs="Arial"/>
          <w:b/>
          <w:color w:val="000000" w:themeColor="text1"/>
          <w:sz w:val="21"/>
          <w:szCs w:val="21"/>
          <w:lang w:eastAsia="zh-CN"/>
        </w:rPr>
      </w:pPr>
    </w:p>
    <w:p w14:paraId="6D4C2676" w14:textId="40C4F822" w:rsidR="00625B1E" w:rsidRDefault="00261253">
      <w:pPr>
        <w:pStyle w:val="111"/>
        <w:rPr>
          <w:b/>
        </w:rPr>
      </w:pPr>
      <w:r>
        <w:rPr>
          <w:rFonts w:hint="eastAsia"/>
        </w:rPr>
        <w:t>系统适用性样品</w:t>
      </w:r>
    </w:p>
    <w:p w14:paraId="1D6C5DC0" w14:textId="51164DE9" w:rsidR="00625B1E" w:rsidRDefault="00840904">
      <w:pPr>
        <w:pStyle w:val="3-6"/>
        <w:ind w:left="852"/>
      </w:pPr>
      <w:r>
        <w:t>CB0012</w:t>
      </w:r>
      <w:r w:rsidR="00FE2452">
        <w:rPr>
          <w:rFonts w:hint="eastAsia"/>
          <w:lang w:eastAsia="zh-CN"/>
        </w:rPr>
        <w:t>工作</w:t>
      </w:r>
      <w:r w:rsidR="007C619A">
        <w:rPr>
          <w:rFonts w:hint="eastAsia"/>
          <w:lang w:eastAsia="zh-CN"/>
        </w:rPr>
        <w:t>参比品</w:t>
      </w:r>
      <w:r w:rsidR="00FE2452">
        <w:rPr>
          <w:rFonts w:hint="eastAsia"/>
          <w:lang w:eastAsia="zh-CN"/>
        </w:rPr>
        <w:t>。</w:t>
      </w:r>
    </w:p>
    <w:p w14:paraId="61556358" w14:textId="77777777" w:rsidR="00625B1E" w:rsidRDefault="00625B1E">
      <w:pPr>
        <w:pStyle w:val="1-2"/>
      </w:pPr>
    </w:p>
    <w:p w14:paraId="23D10395" w14:textId="68DFA04D" w:rsidR="00625B1E" w:rsidRDefault="00261253">
      <w:pPr>
        <w:pStyle w:val="111"/>
      </w:pPr>
      <w:r>
        <w:rPr>
          <w:rFonts w:hint="eastAsia"/>
        </w:rPr>
        <w:t>供试品</w:t>
      </w:r>
    </w:p>
    <w:p w14:paraId="24833217" w14:textId="6CDFE7AC" w:rsidR="00625B1E" w:rsidRDefault="00840904">
      <w:pPr>
        <w:pStyle w:val="3-6"/>
        <w:ind w:left="852"/>
      </w:pPr>
      <w:r>
        <w:t>CB0012</w:t>
      </w:r>
      <w:r w:rsidR="00FE2452">
        <w:rPr>
          <w:rFonts w:hint="eastAsia"/>
          <w:lang w:eastAsia="zh-CN"/>
        </w:rPr>
        <w:t>样品</w:t>
      </w:r>
      <w:r w:rsidR="00FE2452">
        <w:rPr>
          <w:rFonts w:hint="eastAsia"/>
        </w:rPr>
        <w:t>。</w:t>
      </w:r>
    </w:p>
    <w:p w14:paraId="1FC4A8D2" w14:textId="1AB7D2AD" w:rsidR="00F15AB0" w:rsidRDefault="00F15AB0" w:rsidP="008F34F2">
      <w:pPr>
        <w:pStyle w:val="3-6"/>
        <w:ind w:leftChars="0" w:left="0"/>
      </w:pPr>
    </w:p>
    <w:p w14:paraId="2F6E07F7" w14:textId="443085A5" w:rsidR="00945326" w:rsidRDefault="00945326" w:rsidP="00945326">
      <w:pPr>
        <w:pStyle w:val="111"/>
      </w:pPr>
      <w:r>
        <w:rPr>
          <w:rFonts w:hint="eastAsia"/>
        </w:rPr>
        <w:t>FB</w:t>
      </w:r>
      <w:r>
        <w:rPr>
          <w:rFonts w:hint="eastAsia"/>
        </w:rPr>
        <w:t>溶液</w:t>
      </w:r>
    </w:p>
    <w:p w14:paraId="2B34699F" w14:textId="29673DB9" w:rsidR="00945326" w:rsidRDefault="00945326" w:rsidP="00945326">
      <w:pPr>
        <w:pStyle w:val="3-6"/>
        <w:ind w:left="852"/>
        <w:rPr>
          <w:lang w:eastAsia="zh-CN"/>
        </w:rPr>
      </w:pPr>
      <w:r w:rsidRPr="00945326">
        <w:rPr>
          <w:rFonts w:hint="eastAsia"/>
          <w:lang w:eastAsia="zh-CN"/>
        </w:rPr>
        <w:t>以</w:t>
      </w:r>
      <w:r w:rsidR="00840904">
        <w:rPr>
          <w:lang w:eastAsia="zh-CN"/>
        </w:rPr>
        <w:t>CB0012</w:t>
      </w:r>
      <w:proofErr w:type="gramStart"/>
      <w:r>
        <w:rPr>
          <w:rFonts w:hint="eastAsia"/>
          <w:lang w:eastAsia="zh-CN"/>
        </w:rPr>
        <w:t>各</w:t>
      </w:r>
      <w:proofErr w:type="gramEnd"/>
      <w:r>
        <w:rPr>
          <w:rFonts w:hint="eastAsia"/>
          <w:lang w:eastAsia="zh-CN"/>
        </w:rPr>
        <w:t>阶段样品</w:t>
      </w:r>
      <w:r w:rsidRPr="00945326">
        <w:rPr>
          <w:rFonts w:hint="eastAsia"/>
          <w:lang w:eastAsia="zh-CN"/>
        </w:rPr>
        <w:t>对应的</w:t>
      </w:r>
      <w:r w:rsidR="00DA62EF">
        <w:rPr>
          <w:rFonts w:hint="eastAsia"/>
          <w:lang w:eastAsia="zh-CN"/>
        </w:rPr>
        <w:t>空白组分溶液</w:t>
      </w:r>
      <w:r w:rsidRPr="00945326">
        <w:rPr>
          <w:rFonts w:hint="eastAsia"/>
          <w:lang w:eastAsia="zh-CN"/>
        </w:rPr>
        <w:t>为</w:t>
      </w:r>
      <w:r w:rsidRPr="00945326">
        <w:rPr>
          <w:rFonts w:hint="eastAsia"/>
          <w:lang w:eastAsia="zh-CN"/>
        </w:rPr>
        <w:t>FB</w:t>
      </w:r>
      <w:r w:rsidRPr="00945326">
        <w:rPr>
          <w:rFonts w:hint="eastAsia"/>
          <w:lang w:eastAsia="zh-CN"/>
        </w:rPr>
        <w:t>溶液。</w:t>
      </w:r>
    </w:p>
    <w:p w14:paraId="16F7D55C" w14:textId="0FF46AC4" w:rsidR="00625B1E" w:rsidRPr="00FC039D" w:rsidRDefault="00625B1E">
      <w:pPr>
        <w:pStyle w:val="1-2"/>
      </w:pPr>
    </w:p>
    <w:p w14:paraId="3CC0EA1D" w14:textId="77777777" w:rsidR="00625B1E" w:rsidRDefault="00FE2452">
      <w:pPr>
        <w:pStyle w:val="11"/>
        <w:rPr>
          <w:bCs/>
          <w:color w:val="000000" w:themeColor="text1"/>
          <w:szCs w:val="21"/>
        </w:rPr>
      </w:pPr>
      <w:bookmarkStart w:id="19" w:name="_Toc198900804"/>
      <w:r>
        <w:rPr>
          <w:rFonts w:hint="eastAsia"/>
          <w:bCs/>
          <w:color w:val="000000" w:themeColor="text1"/>
          <w:szCs w:val="21"/>
        </w:rPr>
        <w:t>样品处理</w:t>
      </w:r>
      <w:r>
        <w:rPr>
          <w:bCs/>
          <w:color w:val="000000" w:themeColor="text1"/>
          <w:szCs w:val="21"/>
        </w:rPr>
        <w:t>Sample Preparation</w:t>
      </w:r>
      <w:bookmarkEnd w:id="19"/>
    </w:p>
    <w:p w14:paraId="4FE21D25" w14:textId="55539524" w:rsidR="00625B1E" w:rsidRDefault="00146935">
      <w:pPr>
        <w:pStyle w:val="111"/>
      </w:pPr>
      <w:r>
        <w:rPr>
          <w:rFonts w:hint="eastAsia"/>
        </w:rPr>
        <w:t>空白</w:t>
      </w:r>
      <w:r w:rsidR="00FE2452">
        <w:rPr>
          <w:rFonts w:hint="eastAsia"/>
        </w:rPr>
        <w:t>溶液</w:t>
      </w:r>
    </w:p>
    <w:p w14:paraId="308500A4" w14:textId="74C288AA" w:rsidR="00625B1E" w:rsidRDefault="0031363D">
      <w:pPr>
        <w:pStyle w:val="3-6"/>
        <w:ind w:left="852"/>
        <w:rPr>
          <w:lang w:eastAsia="zh-CN"/>
        </w:rPr>
      </w:pPr>
      <w:r w:rsidRPr="0031363D">
        <w:rPr>
          <w:rFonts w:hint="eastAsia"/>
          <w:lang w:eastAsia="zh-CN"/>
        </w:rPr>
        <w:t>取适量</w:t>
      </w:r>
      <w:r w:rsidR="00146935">
        <w:rPr>
          <w:rFonts w:hint="eastAsia"/>
          <w:lang w:eastAsia="zh-CN"/>
        </w:rPr>
        <w:t>F</w:t>
      </w:r>
      <w:r w:rsidR="00146935">
        <w:rPr>
          <w:lang w:eastAsia="zh-CN"/>
        </w:rPr>
        <w:t>B</w:t>
      </w:r>
      <w:r w:rsidR="00146935">
        <w:rPr>
          <w:rFonts w:hint="eastAsia"/>
          <w:lang w:eastAsia="zh-CN"/>
        </w:rPr>
        <w:t>溶液</w:t>
      </w:r>
      <w:r w:rsidR="00146935" w:rsidRPr="00146935">
        <w:rPr>
          <w:rFonts w:hint="eastAsia"/>
          <w:lang w:eastAsia="zh-CN"/>
        </w:rPr>
        <w:t>适量</w:t>
      </w:r>
      <w:r w:rsidR="00146935">
        <w:rPr>
          <w:rFonts w:hint="eastAsia"/>
          <w:lang w:eastAsia="zh-CN"/>
        </w:rPr>
        <w:t>至离心机中</w:t>
      </w:r>
      <w:r w:rsidR="00146935" w:rsidRPr="00146935">
        <w:rPr>
          <w:rFonts w:hint="eastAsia"/>
          <w:lang w:eastAsia="zh-CN"/>
        </w:rPr>
        <w:t>，</w:t>
      </w:r>
      <w:r w:rsidR="008B673F">
        <w:rPr>
          <w:rFonts w:hint="eastAsia"/>
          <w:lang w:eastAsia="zh-CN"/>
        </w:rPr>
        <w:t>以转速</w:t>
      </w:r>
      <w:r w:rsidR="00146935">
        <w:rPr>
          <w:rFonts w:hint="eastAsia"/>
          <w:lang w:eastAsia="zh-CN"/>
        </w:rPr>
        <w:t>3000</w:t>
      </w:r>
      <w:r w:rsidR="00146935" w:rsidRPr="00146935">
        <w:rPr>
          <w:rFonts w:hint="eastAsia"/>
          <w:lang w:eastAsia="zh-CN"/>
        </w:rPr>
        <w:t>rpm</w:t>
      </w:r>
      <w:r w:rsidR="00146935" w:rsidRPr="00146935">
        <w:rPr>
          <w:rFonts w:hint="eastAsia"/>
          <w:lang w:eastAsia="zh-CN"/>
        </w:rPr>
        <w:t>离心</w:t>
      </w:r>
      <w:r w:rsidR="00146935">
        <w:rPr>
          <w:rFonts w:hint="eastAsia"/>
          <w:lang w:eastAsia="zh-CN"/>
        </w:rPr>
        <w:t>30</w:t>
      </w:r>
      <w:r w:rsidR="00146935">
        <w:rPr>
          <w:rFonts w:hint="eastAsia"/>
          <w:lang w:eastAsia="zh-CN"/>
        </w:rPr>
        <w:t>秒，</w:t>
      </w:r>
      <w:r w:rsidR="001829BD">
        <w:rPr>
          <w:rFonts w:hint="eastAsia"/>
          <w:lang w:eastAsia="zh-CN"/>
        </w:rPr>
        <w:t>制成空白溶液。</w:t>
      </w:r>
    </w:p>
    <w:p w14:paraId="593B9661" w14:textId="2DC27223" w:rsidR="00036B06" w:rsidRPr="004A1273" w:rsidRDefault="00036B06" w:rsidP="001829BD">
      <w:pPr>
        <w:pStyle w:val="1112"/>
        <w:ind w:leftChars="0" w:left="0"/>
        <w:rPr>
          <w:lang w:eastAsia="zh-CN"/>
        </w:rPr>
      </w:pPr>
    </w:p>
    <w:p w14:paraId="104EE4D6" w14:textId="2BA74C1B" w:rsidR="00625B1E" w:rsidRDefault="00FE2452">
      <w:pPr>
        <w:pStyle w:val="111"/>
      </w:pPr>
      <w:r>
        <w:rPr>
          <w:rFonts w:hint="eastAsia"/>
        </w:rPr>
        <w:t>系统适用性溶液</w:t>
      </w:r>
    </w:p>
    <w:p w14:paraId="3DADACA0" w14:textId="6C9F2B74" w:rsidR="00625B1E" w:rsidRPr="008B673F" w:rsidRDefault="00E27B39" w:rsidP="00E27B39">
      <w:pPr>
        <w:pStyle w:val="1111"/>
        <w:ind w:left="840" w:hangingChars="400" w:hanging="840"/>
      </w:pPr>
      <w:r w:rsidRPr="008B673F">
        <w:t>用</w:t>
      </w:r>
      <w:r w:rsidR="008B673F">
        <w:rPr>
          <w:rFonts w:hint="eastAsia"/>
        </w:rPr>
        <w:t>F</w:t>
      </w:r>
      <w:r w:rsidR="008B673F">
        <w:t>B</w:t>
      </w:r>
      <w:r w:rsidR="008B673F">
        <w:t>溶液将</w:t>
      </w:r>
      <w:r w:rsidR="00A855AE">
        <w:rPr>
          <w:rFonts w:hint="eastAsia"/>
        </w:rPr>
        <w:t>系统适用性样品</w:t>
      </w:r>
      <w:r w:rsidR="008B673F">
        <w:rPr>
          <w:rFonts w:hint="eastAsia"/>
        </w:rPr>
        <w:t>的</w:t>
      </w:r>
      <w:r w:rsidR="008B673F">
        <w:t>蛋白</w:t>
      </w:r>
      <w:r w:rsidRPr="008B673F">
        <w:t>含量稀释至约</w:t>
      </w:r>
      <w:r w:rsidRPr="008B673F">
        <w:t>0.</w:t>
      </w:r>
      <w:r w:rsidR="008B673F" w:rsidRPr="008B673F">
        <w:t>3</w:t>
      </w:r>
      <w:r w:rsidRPr="008B673F">
        <w:t>mg/mL</w:t>
      </w:r>
      <w:r w:rsidRPr="008B673F">
        <w:t>（体积</w:t>
      </w:r>
      <w:r w:rsidR="00C916FC">
        <w:rPr>
          <w:rFonts w:hint="eastAsia"/>
        </w:rPr>
        <w:t>应</w:t>
      </w:r>
      <w:r w:rsidRPr="008B673F">
        <w:t>不小于</w:t>
      </w:r>
      <w:r w:rsidRPr="008B673F">
        <w:t>1000μL</w:t>
      </w:r>
      <w:r w:rsidRPr="008B673F">
        <w:t>）</w:t>
      </w:r>
      <w:r w:rsidR="00E6054F">
        <w:rPr>
          <w:rFonts w:hint="eastAsia"/>
        </w:rPr>
        <w:t>。</w:t>
      </w:r>
    </w:p>
    <w:p w14:paraId="5B28A67C" w14:textId="77777777" w:rsidR="00646616" w:rsidRDefault="00646616" w:rsidP="00646616">
      <w:pPr>
        <w:pStyle w:val="1111"/>
        <w:numPr>
          <w:ilvl w:val="0"/>
          <w:numId w:val="0"/>
        </w:numPr>
      </w:pPr>
    </w:p>
    <w:p w14:paraId="694E1E16" w14:textId="4B8763AF" w:rsidR="00646616" w:rsidRDefault="00646616" w:rsidP="00A855AE">
      <w:pPr>
        <w:pStyle w:val="1111"/>
        <w:ind w:left="840" w:hangingChars="400" w:hanging="840"/>
      </w:pPr>
      <w:r>
        <w:rPr>
          <w:rFonts w:hint="eastAsia"/>
        </w:rPr>
        <w:t>若</w:t>
      </w:r>
      <w:r w:rsidR="005B31AF">
        <w:rPr>
          <w:rFonts w:hint="eastAsia"/>
        </w:rPr>
        <w:t>系统适用性样品的</w:t>
      </w:r>
      <w:r w:rsidR="005B31AF">
        <w:t>蛋白</w:t>
      </w:r>
      <w:r w:rsidR="005B31AF" w:rsidRPr="008B673F">
        <w:t>含量</w:t>
      </w:r>
      <w:r w:rsidR="005B31AF">
        <w:rPr>
          <w:rFonts w:hint="eastAsia"/>
        </w:rPr>
        <w:t>≤</w:t>
      </w:r>
      <w:r w:rsidR="00A855AE" w:rsidRPr="00A855AE">
        <w:rPr>
          <w:rFonts w:hint="eastAsia"/>
        </w:rPr>
        <w:t>0.</w:t>
      </w:r>
      <w:r w:rsidR="00A855AE">
        <w:rPr>
          <w:rFonts w:hint="eastAsia"/>
        </w:rPr>
        <w:t>3</w:t>
      </w:r>
      <w:r w:rsidR="00A855AE" w:rsidRPr="00A855AE">
        <w:rPr>
          <w:rFonts w:hint="eastAsia"/>
        </w:rPr>
        <w:t>mg/mL</w:t>
      </w:r>
      <w:r w:rsidR="00A855AE" w:rsidRPr="00A855AE">
        <w:rPr>
          <w:rFonts w:hint="eastAsia"/>
        </w:rPr>
        <w:t>，则无需稀释</w:t>
      </w:r>
      <w:r w:rsidR="00E6054F">
        <w:rPr>
          <w:rFonts w:hint="eastAsia"/>
        </w:rPr>
        <w:t>，取系统适用性样品适量</w:t>
      </w:r>
      <w:r w:rsidR="00E6054F" w:rsidRPr="008B673F">
        <w:t>（体积</w:t>
      </w:r>
      <w:r w:rsidR="00E6054F">
        <w:rPr>
          <w:rFonts w:hint="eastAsia"/>
        </w:rPr>
        <w:t>应</w:t>
      </w:r>
      <w:r w:rsidR="00E6054F" w:rsidRPr="008B673F">
        <w:t>不小于</w:t>
      </w:r>
      <w:r w:rsidR="00E6054F" w:rsidRPr="008B673F">
        <w:t>1000μL</w:t>
      </w:r>
      <w:r w:rsidR="00E6054F" w:rsidRPr="008B673F">
        <w:t>）</w:t>
      </w:r>
      <w:r w:rsidR="00A855AE" w:rsidRPr="00A855AE">
        <w:rPr>
          <w:rFonts w:hint="eastAsia"/>
        </w:rPr>
        <w:t>。</w:t>
      </w:r>
    </w:p>
    <w:p w14:paraId="52433991" w14:textId="77777777" w:rsidR="00E6054F" w:rsidRDefault="00E6054F" w:rsidP="00E6054F">
      <w:pPr>
        <w:pStyle w:val="affff2"/>
        <w:ind w:firstLine="480"/>
        <w:rPr>
          <w:lang w:eastAsia="zh-CN"/>
        </w:rPr>
      </w:pPr>
    </w:p>
    <w:p w14:paraId="711145B7" w14:textId="553AADC8" w:rsidR="00E6054F" w:rsidRDefault="00E6054F" w:rsidP="00E6054F">
      <w:pPr>
        <w:pStyle w:val="1111"/>
      </w:pPr>
      <w:r w:rsidRPr="00E6054F">
        <w:rPr>
          <w:rFonts w:hint="eastAsia"/>
        </w:rPr>
        <w:t>以转速</w:t>
      </w:r>
      <w:r w:rsidRPr="00E6054F">
        <w:rPr>
          <w:rFonts w:hint="eastAsia"/>
        </w:rPr>
        <w:t>3000rpm</w:t>
      </w:r>
      <w:r w:rsidRPr="00E6054F">
        <w:rPr>
          <w:rFonts w:hint="eastAsia"/>
        </w:rPr>
        <w:t>离心</w:t>
      </w:r>
      <w:r w:rsidRPr="00E6054F">
        <w:rPr>
          <w:rFonts w:hint="eastAsia"/>
        </w:rPr>
        <w:t>30</w:t>
      </w:r>
      <w:r w:rsidRPr="00E6054F">
        <w:rPr>
          <w:rFonts w:hint="eastAsia"/>
        </w:rPr>
        <w:t>秒，制成系统适用性溶液。</w:t>
      </w:r>
    </w:p>
    <w:p w14:paraId="4AC44985" w14:textId="77777777" w:rsidR="00625B1E" w:rsidRPr="00646616" w:rsidRDefault="00625B1E">
      <w:pPr>
        <w:pStyle w:val="3-6"/>
        <w:ind w:leftChars="0" w:left="0"/>
        <w:rPr>
          <w:lang w:val="en-US" w:eastAsia="zh-CN"/>
        </w:rPr>
      </w:pPr>
    </w:p>
    <w:p w14:paraId="67455386" w14:textId="553E7F0C" w:rsidR="00625B1E" w:rsidRDefault="00FE2452">
      <w:pPr>
        <w:pStyle w:val="111"/>
      </w:pPr>
      <w:proofErr w:type="gramStart"/>
      <w:r>
        <w:rPr>
          <w:rFonts w:hint="eastAsia"/>
        </w:rPr>
        <w:t>供试品溶液</w:t>
      </w:r>
      <w:proofErr w:type="gramEnd"/>
    </w:p>
    <w:p w14:paraId="0ABC9AF2" w14:textId="595252C9" w:rsidR="00E93D2D" w:rsidRPr="008B673F" w:rsidRDefault="00E93D2D" w:rsidP="00E93D2D">
      <w:pPr>
        <w:pStyle w:val="1111"/>
        <w:ind w:left="840" w:hangingChars="400" w:hanging="840"/>
      </w:pPr>
      <w:r w:rsidRPr="008B673F">
        <w:t>用</w:t>
      </w:r>
      <w:r>
        <w:rPr>
          <w:rFonts w:hint="eastAsia"/>
        </w:rPr>
        <w:t>F</w:t>
      </w:r>
      <w:r>
        <w:t>B</w:t>
      </w:r>
      <w:r>
        <w:t>溶液将</w:t>
      </w:r>
      <w:proofErr w:type="gramStart"/>
      <w:r>
        <w:rPr>
          <w:rFonts w:hint="eastAsia"/>
        </w:rPr>
        <w:t>供试品的</w:t>
      </w:r>
      <w:proofErr w:type="gramEnd"/>
      <w:r>
        <w:t>蛋白</w:t>
      </w:r>
      <w:r w:rsidRPr="008B673F">
        <w:t>含量稀释至约</w:t>
      </w:r>
      <w:r w:rsidRPr="008B673F">
        <w:t>0.3mg/mL</w:t>
      </w:r>
      <w:r w:rsidRPr="008B673F">
        <w:t>，平行配制</w:t>
      </w:r>
      <w:r w:rsidR="00867591">
        <w:rPr>
          <w:rFonts w:hint="eastAsia"/>
        </w:rPr>
        <w:t>2</w:t>
      </w:r>
      <w:r w:rsidRPr="008B673F">
        <w:t>份（体积</w:t>
      </w:r>
      <w:r>
        <w:rPr>
          <w:rFonts w:hint="eastAsia"/>
        </w:rPr>
        <w:t>应</w:t>
      </w:r>
      <w:r w:rsidRPr="008B673F">
        <w:t>不小于</w:t>
      </w:r>
      <w:r w:rsidRPr="008B673F">
        <w:t>1000μL</w:t>
      </w:r>
      <w:r w:rsidRPr="008B673F">
        <w:t>）</w:t>
      </w:r>
      <w:r>
        <w:rPr>
          <w:rFonts w:hint="eastAsia"/>
        </w:rPr>
        <w:t>。</w:t>
      </w:r>
    </w:p>
    <w:p w14:paraId="0090E606" w14:textId="77777777" w:rsidR="00E93D2D" w:rsidRDefault="00E93D2D" w:rsidP="00E93D2D">
      <w:pPr>
        <w:pStyle w:val="1111"/>
        <w:numPr>
          <w:ilvl w:val="0"/>
          <w:numId w:val="0"/>
        </w:numPr>
      </w:pPr>
    </w:p>
    <w:p w14:paraId="51D518D2" w14:textId="208B1293" w:rsidR="00E93D2D" w:rsidRDefault="00E93D2D" w:rsidP="007C2583">
      <w:pPr>
        <w:pStyle w:val="1111"/>
        <w:ind w:left="840" w:hangingChars="400" w:hanging="840"/>
      </w:pPr>
      <w:r>
        <w:rPr>
          <w:rFonts w:hint="eastAsia"/>
        </w:rPr>
        <w:t>若</w:t>
      </w:r>
      <w:proofErr w:type="gramStart"/>
      <w:r w:rsidR="007C2583">
        <w:rPr>
          <w:rFonts w:hint="eastAsia"/>
        </w:rPr>
        <w:t>供试品</w:t>
      </w:r>
      <w:r>
        <w:rPr>
          <w:rFonts w:hint="eastAsia"/>
        </w:rPr>
        <w:t>的</w:t>
      </w:r>
      <w:proofErr w:type="gramEnd"/>
      <w:r>
        <w:t>蛋白</w:t>
      </w:r>
      <w:r w:rsidRPr="008B673F">
        <w:t>含量</w:t>
      </w:r>
      <w:r>
        <w:rPr>
          <w:rFonts w:hint="eastAsia"/>
        </w:rPr>
        <w:t>≤</w:t>
      </w:r>
      <w:r w:rsidRPr="00A855AE">
        <w:rPr>
          <w:rFonts w:hint="eastAsia"/>
        </w:rPr>
        <w:t>0.</w:t>
      </w:r>
      <w:r>
        <w:rPr>
          <w:rFonts w:hint="eastAsia"/>
        </w:rPr>
        <w:t>3</w:t>
      </w:r>
      <w:r w:rsidRPr="00A855AE">
        <w:rPr>
          <w:rFonts w:hint="eastAsia"/>
        </w:rPr>
        <w:t>mg/mL</w:t>
      </w:r>
      <w:r w:rsidRPr="00A855AE">
        <w:rPr>
          <w:rFonts w:hint="eastAsia"/>
        </w:rPr>
        <w:t>，则无需稀释</w:t>
      </w:r>
      <w:r>
        <w:rPr>
          <w:rFonts w:hint="eastAsia"/>
        </w:rPr>
        <w:t>，</w:t>
      </w:r>
      <w:proofErr w:type="gramStart"/>
      <w:r>
        <w:rPr>
          <w:rFonts w:hint="eastAsia"/>
        </w:rPr>
        <w:t>取</w:t>
      </w:r>
      <w:r w:rsidR="00867591">
        <w:rPr>
          <w:rFonts w:hint="eastAsia"/>
        </w:rPr>
        <w:t>供试品</w:t>
      </w:r>
      <w:proofErr w:type="gramEnd"/>
      <w:r>
        <w:rPr>
          <w:rFonts w:hint="eastAsia"/>
        </w:rPr>
        <w:t>适量</w:t>
      </w:r>
      <w:r w:rsidRPr="008B673F">
        <w:t>（体积</w:t>
      </w:r>
      <w:r>
        <w:rPr>
          <w:rFonts w:hint="eastAsia"/>
        </w:rPr>
        <w:t>应</w:t>
      </w:r>
      <w:r w:rsidRPr="008B673F">
        <w:t>不小于</w:t>
      </w:r>
      <w:r w:rsidRPr="008B673F">
        <w:t>1000μL</w:t>
      </w:r>
      <w:r w:rsidRPr="008B673F">
        <w:t>）</w:t>
      </w:r>
      <w:r w:rsidR="007C2583">
        <w:rPr>
          <w:rFonts w:hint="eastAsia"/>
        </w:rPr>
        <w:t>；若</w:t>
      </w:r>
      <w:proofErr w:type="gramStart"/>
      <w:r w:rsidR="007C2583">
        <w:rPr>
          <w:rFonts w:hint="eastAsia"/>
        </w:rPr>
        <w:t>供试品的</w:t>
      </w:r>
      <w:proofErr w:type="gramEnd"/>
      <w:r w:rsidR="007C2583">
        <w:t>蛋白</w:t>
      </w:r>
      <w:r w:rsidR="007C2583" w:rsidRPr="008B673F">
        <w:t>含量</w:t>
      </w:r>
      <w:r w:rsidR="007C2583">
        <w:rPr>
          <w:rFonts w:hint="eastAsia"/>
        </w:rPr>
        <w:t>小于</w:t>
      </w:r>
      <w:r w:rsidR="007C2583">
        <w:rPr>
          <w:rFonts w:hint="eastAsia"/>
        </w:rPr>
        <w:t>0.18mg</w:t>
      </w:r>
      <w:r w:rsidR="007C2583">
        <w:t>/mL</w:t>
      </w:r>
      <w:r w:rsidR="007C2583">
        <w:rPr>
          <w:rFonts w:hint="eastAsia"/>
        </w:rPr>
        <w:t>，则该检测方法不适用</w:t>
      </w:r>
      <w:proofErr w:type="gramStart"/>
      <w:r w:rsidR="007C2583">
        <w:rPr>
          <w:rFonts w:hint="eastAsia"/>
        </w:rPr>
        <w:t>该供试品的</w:t>
      </w:r>
      <w:proofErr w:type="gramEnd"/>
      <w:r w:rsidR="007C2583">
        <w:rPr>
          <w:rFonts w:hint="eastAsia"/>
        </w:rPr>
        <w:t>检测。</w:t>
      </w:r>
    </w:p>
    <w:p w14:paraId="7726034F" w14:textId="77777777" w:rsidR="00E93D2D" w:rsidRDefault="00E93D2D" w:rsidP="00E93D2D">
      <w:pPr>
        <w:pStyle w:val="affff2"/>
        <w:ind w:firstLine="480"/>
        <w:rPr>
          <w:lang w:eastAsia="zh-CN"/>
        </w:rPr>
      </w:pPr>
    </w:p>
    <w:p w14:paraId="0859DCE6" w14:textId="332D6D4A" w:rsidR="00E93D2D" w:rsidRDefault="00E93D2D" w:rsidP="00E93D2D">
      <w:pPr>
        <w:pStyle w:val="1111"/>
      </w:pPr>
      <w:r w:rsidRPr="00E6054F">
        <w:rPr>
          <w:rFonts w:hint="eastAsia"/>
        </w:rPr>
        <w:t>以转速</w:t>
      </w:r>
      <w:r w:rsidRPr="00E6054F">
        <w:rPr>
          <w:rFonts w:hint="eastAsia"/>
        </w:rPr>
        <w:t>3000rpm</w:t>
      </w:r>
      <w:r w:rsidRPr="00E6054F">
        <w:rPr>
          <w:rFonts w:hint="eastAsia"/>
        </w:rPr>
        <w:t>离心</w:t>
      </w:r>
      <w:r w:rsidRPr="00E6054F">
        <w:rPr>
          <w:rFonts w:hint="eastAsia"/>
        </w:rPr>
        <w:t>30</w:t>
      </w:r>
      <w:r w:rsidRPr="00E6054F">
        <w:rPr>
          <w:rFonts w:hint="eastAsia"/>
        </w:rPr>
        <w:t>秒，制成</w:t>
      </w:r>
      <w:proofErr w:type="gramStart"/>
      <w:r w:rsidR="007C2583">
        <w:rPr>
          <w:rFonts w:hint="eastAsia"/>
        </w:rPr>
        <w:t>供试品</w:t>
      </w:r>
      <w:r w:rsidRPr="00E6054F">
        <w:rPr>
          <w:rFonts w:hint="eastAsia"/>
        </w:rPr>
        <w:t>溶液</w:t>
      </w:r>
      <w:proofErr w:type="gramEnd"/>
      <w:r w:rsidRPr="00E6054F">
        <w:rPr>
          <w:rFonts w:hint="eastAsia"/>
        </w:rPr>
        <w:t>。</w:t>
      </w:r>
    </w:p>
    <w:p w14:paraId="4F340682" w14:textId="77777777" w:rsidR="0050190E" w:rsidRDefault="0050190E" w:rsidP="0050190E">
      <w:pPr>
        <w:pStyle w:val="affff2"/>
        <w:ind w:firstLine="480"/>
        <w:rPr>
          <w:lang w:eastAsia="zh-CN"/>
        </w:rPr>
      </w:pPr>
    </w:p>
    <w:p w14:paraId="6CB30A5E" w14:textId="295DED35" w:rsidR="002B310A" w:rsidRDefault="002B310A" w:rsidP="002B310A">
      <w:pPr>
        <w:pStyle w:val="111"/>
        <w:ind w:left="839" w:hanging="839"/>
      </w:pPr>
      <w:r>
        <w:rPr>
          <w:rFonts w:hint="eastAsia"/>
        </w:rPr>
        <w:t>稀释步骤</w:t>
      </w:r>
    </w:p>
    <w:p w14:paraId="625C9EE8" w14:textId="1BFC2731" w:rsidR="002B310A" w:rsidRDefault="002B310A" w:rsidP="002B310A">
      <w:pPr>
        <w:pStyle w:val="1111"/>
        <w:ind w:left="840" w:hangingChars="400" w:hanging="840"/>
      </w:pPr>
      <w:r>
        <w:rPr>
          <w:rFonts w:hint="eastAsia"/>
        </w:rPr>
        <w:t>取</w:t>
      </w:r>
      <w:proofErr w:type="gramStart"/>
      <w:r>
        <w:rPr>
          <w:rFonts w:hint="eastAsia"/>
        </w:rPr>
        <w:t>一</w:t>
      </w:r>
      <w:proofErr w:type="gramEnd"/>
      <w:r>
        <w:rPr>
          <w:rFonts w:hint="eastAsia"/>
        </w:rPr>
        <w:t>支离心管并进行标记，移取适量的</w:t>
      </w:r>
      <w:r w:rsidR="007547D4">
        <w:rPr>
          <w:rFonts w:hint="eastAsia"/>
        </w:rPr>
        <w:t>F</w:t>
      </w:r>
      <w:r w:rsidR="007547D4">
        <w:t>B</w:t>
      </w:r>
      <w:r w:rsidR="007547D4">
        <w:rPr>
          <w:rFonts w:hint="eastAsia"/>
        </w:rPr>
        <w:t>溶液于离心管中，体积为</w:t>
      </w:r>
      <w:r w:rsidR="007547D4">
        <w:rPr>
          <w:rFonts w:hint="eastAsia"/>
        </w:rPr>
        <w:t>V</w:t>
      </w:r>
      <w:r w:rsidR="007547D4" w:rsidRPr="007547D4">
        <w:rPr>
          <w:rFonts w:hint="eastAsia"/>
          <w:vertAlign w:val="subscript"/>
        </w:rPr>
        <w:t>2</w:t>
      </w:r>
      <w:r w:rsidR="007547D4">
        <w:rPr>
          <w:rFonts w:hint="eastAsia"/>
        </w:rPr>
        <w:t>，继续往离心管中加入适量的供试品，</w:t>
      </w:r>
      <w:proofErr w:type="gramStart"/>
      <w:r w:rsidR="007D32BD">
        <w:rPr>
          <w:rFonts w:hint="eastAsia"/>
        </w:rPr>
        <w:t>供试品</w:t>
      </w:r>
      <w:r w:rsidR="007547D4">
        <w:rPr>
          <w:rFonts w:hint="eastAsia"/>
        </w:rPr>
        <w:t>体积</w:t>
      </w:r>
      <w:proofErr w:type="gramEnd"/>
      <w:r w:rsidR="007547D4">
        <w:rPr>
          <w:rFonts w:hint="eastAsia"/>
        </w:rPr>
        <w:t>为</w:t>
      </w:r>
      <w:r w:rsidR="007547D4">
        <w:t>V</w:t>
      </w:r>
      <w:r w:rsidR="007547D4" w:rsidRPr="007547D4">
        <w:rPr>
          <w:rFonts w:hint="eastAsia"/>
          <w:vertAlign w:val="subscript"/>
        </w:rPr>
        <w:t>1</w:t>
      </w:r>
      <w:r w:rsidR="007547D4">
        <w:rPr>
          <w:rFonts w:hint="eastAsia"/>
        </w:rPr>
        <w:t>。</w:t>
      </w:r>
      <w:r w:rsidR="000801EF">
        <w:rPr>
          <w:rFonts w:hint="eastAsia"/>
        </w:rPr>
        <w:t>充分吹打后涡旋混匀，即得稀释后的溶液。</w:t>
      </w:r>
    </w:p>
    <w:p w14:paraId="1E04D98B" w14:textId="77777777" w:rsidR="000801EF" w:rsidRDefault="000801EF" w:rsidP="000801EF">
      <w:pPr>
        <w:pStyle w:val="1111"/>
        <w:numPr>
          <w:ilvl w:val="0"/>
          <w:numId w:val="0"/>
        </w:numPr>
      </w:pPr>
    </w:p>
    <w:p w14:paraId="4446F4F1" w14:textId="5BB8FA06" w:rsidR="0050190E" w:rsidRPr="0050190E" w:rsidRDefault="0050190E" w:rsidP="002B310A">
      <w:pPr>
        <w:pStyle w:val="1111"/>
        <w:ind w:left="840" w:hangingChars="400" w:hanging="840"/>
      </w:pPr>
      <w:r w:rsidRPr="0050190E">
        <w:t>每步稀释时所加入的</w:t>
      </w:r>
      <w:proofErr w:type="gramStart"/>
      <w:r w:rsidRPr="0050190E">
        <w:t>供试品或</w:t>
      </w:r>
      <w:proofErr w:type="gramEnd"/>
      <w:r w:rsidRPr="0050190E">
        <w:t>稀释的</w:t>
      </w:r>
      <w:proofErr w:type="gramStart"/>
      <w:r w:rsidRPr="0050190E">
        <w:t>供试品的</w:t>
      </w:r>
      <w:proofErr w:type="gramEnd"/>
      <w:r w:rsidRPr="0050190E">
        <w:t>体积应</w:t>
      </w:r>
      <w:r w:rsidRPr="0050190E">
        <w:t>≥50μL</w:t>
      </w:r>
      <w:r w:rsidRPr="0050190E">
        <w:t>，</w:t>
      </w:r>
      <w:r>
        <w:rPr>
          <w:rFonts w:hint="eastAsia"/>
        </w:rPr>
        <w:t>若稀释倍数大于</w:t>
      </w:r>
      <w:r>
        <w:rPr>
          <w:rFonts w:hint="eastAsia"/>
        </w:rPr>
        <w:t>20</w:t>
      </w:r>
      <w:r>
        <w:rPr>
          <w:rFonts w:hint="eastAsia"/>
        </w:rPr>
        <w:t>倍，</w:t>
      </w:r>
      <w:r w:rsidR="002B310A">
        <w:rPr>
          <w:rFonts w:hint="eastAsia"/>
        </w:rPr>
        <w:t>则需多次稀释。</w:t>
      </w:r>
    </w:p>
    <w:p w14:paraId="03CE7FD9" w14:textId="064BE3AF" w:rsidR="007C320C" w:rsidRPr="00E93D2D" w:rsidRDefault="007C320C">
      <w:pPr>
        <w:pStyle w:val="1111"/>
        <w:numPr>
          <w:ilvl w:val="0"/>
          <w:numId w:val="0"/>
        </w:numPr>
      </w:pPr>
    </w:p>
    <w:p w14:paraId="0051FA16" w14:textId="77777777" w:rsidR="00625B1E" w:rsidRDefault="00FE2452" w:rsidP="004A7214">
      <w:pPr>
        <w:pStyle w:val="11"/>
        <w:keepNext/>
        <w:ind w:left="422" w:hangingChars="200" w:hanging="422"/>
        <w:rPr>
          <w:bCs/>
          <w:color w:val="000000" w:themeColor="text1"/>
          <w:szCs w:val="21"/>
        </w:rPr>
      </w:pPr>
      <w:bookmarkStart w:id="20" w:name="_Toc198900805"/>
      <w:r>
        <w:rPr>
          <w:rFonts w:hint="eastAsia"/>
          <w:bCs/>
          <w:color w:val="000000" w:themeColor="text1"/>
          <w:szCs w:val="21"/>
        </w:rPr>
        <w:t>操作步骤</w:t>
      </w:r>
      <w:r>
        <w:rPr>
          <w:color w:val="000000" w:themeColor="text1"/>
        </w:rPr>
        <w:t>Operation Steps</w:t>
      </w:r>
      <w:bookmarkEnd w:id="20"/>
    </w:p>
    <w:p w14:paraId="35669A97" w14:textId="77777777" w:rsidR="000129AC" w:rsidRPr="007A783D" w:rsidRDefault="000129AC" w:rsidP="000129AC">
      <w:pPr>
        <w:pStyle w:val="111"/>
      </w:pPr>
      <w:bookmarkStart w:id="21" w:name="_Hlk99386664"/>
      <w:r w:rsidRPr="007A783D">
        <w:t>参数设定</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0"/>
        <w:gridCol w:w="4725"/>
      </w:tblGrid>
      <w:tr w:rsidR="000129AC" w:rsidRPr="007A783D" w14:paraId="2A149DD0" w14:textId="77777777" w:rsidTr="00DD2F8C">
        <w:trPr>
          <w:trHeight w:val="323"/>
          <w:jc w:val="center"/>
        </w:trPr>
        <w:tc>
          <w:tcPr>
            <w:tcW w:w="2472" w:type="pct"/>
            <w:shd w:val="clear" w:color="auto" w:fill="C6D9F1" w:themeFill="text2" w:themeFillTint="33"/>
            <w:vAlign w:val="center"/>
          </w:tcPr>
          <w:p w14:paraId="3C455CCF" w14:textId="77777777" w:rsidR="000129AC" w:rsidRPr="007A783D" w:rsidRDefault="000129AC" w:rsidP="00DD2F8C">
            <w:pPr>
              <w:pStyle w:val="Table1"/>
              <w:jc w:val="center"/>
            </w:pPr>
            <w:bookmarkStart w:id="22" w:name="_Hlk149659976"/>
            <w:r w:rsidRPr="007A783D">
              <w:t>参数</w:t>
            </w:r>
          </w:p>
        </w:tc>
        <w:tc>
          <w:tcPr>
            <w:tcW w:w="2528" w:type="pct"/>
            <w:shd w:val="clear" w:color="auto" w:fill="C6D9F1" w:themeFill="text2" w:themeFillTint="33"/>
            <w:vAlign w:val="center"/>
          </w:tcPr>
          <w:p w14:paraId="4C0655C1" w14:textId="77777777" w:rsidR="000129AC" w:rsidRPr="007A783D" w:rsidRDefault="000129AC" w:rsidP="00DD2F8C">
            <w:pPr>
              <w:pStyle w:val="Table1"/>
              <w:jc w:val="center"/>
            </w:pPr>
            <w:r w:rsidRPr="007A783D">
              <w:t>参数设定值</w:t>
            </w:r>
          </w:p>
        </w:tc>
      </w:tr>
      <w:tr w:rsidR="000129AC" w:rsidRPr="007A783D" w14:paraId="43C0E5B4" w14:textId="77777777" w:rsidTr="00DD2F8C">
        <w:trPr>
          <w:trHeight w:val="323"/>
          <w:jc w:val="center"/>
        </w:trPr>
        <w:tc>
          <w:tcPr>
            <w:tcW w:w="2472" w:type="pct"/>
            <w:vAlign w:val="center"/>
          </w:tcPr>
          <w:p w14:paraId="73F70016" w14:textId="77777777" w:rsidR="000129AC" w:rsidRPr="007A783D" w:rsidRDefault="000129AC" w:rsidP="00DD2F8C">
            <w:pPr>
              <w:pStyle w:val="Table1"/>
            </w:pPr>
            <w:r w:rsidRPr="007A783D">
              <w:t>波长</w:t>
            </w:r>
          </w:p>
        </w:tc>
        <w:tc>
          <w:tcPr>
            <w:tcW w:w="2528" w:type="pct"/>
            <w:vAlign w:val="center"/>
          </w:tcPr>
          <w:p w14:paraId="65CB4FCA" w14:textId="17F4F900" w:rsidR="000129AC" w:rsidRPr="007A783D" w:rsidRDefault="000129AC" w:rsidP="000129AC">
            <w:pPr>
              <w:pStyle w:val="Table1"/>
            </w:pPr>
            <w:r w:rsidRPr="007A783D">
              <w:t>280nm</w:t>
            </w:r>
          </w:p>
        </w:tc>
      </w:tr>
      <w:tr w:rsidR="000129AC" w:rsidRPr="007A783D" w14:paraId="17AA536F" w14:textId="77777777" w:rsidTr="00DD2F8C">
        <w:trPr>
          <w:trHeight w:val="323"/>
          <w:jc w:val="center"/>
        </w:trPr>
        <w:tc>
          <w:tcPr>
            <w:tcW w:w="2472" w:type="pct"/>
            <w:vAlign w:val="center"/>
          </w:tcPr>
          <w:p w14:paraId="5A3904C1" w14:textId="77777777" w:rsidR="000129AC" w:rsidRPr="007A783D" w:rsidRDefault="000129AC" w:rsidP="00DD2F8C">
            <w:pPr>
              <w:pStyle w:val="Table1"/>
            </w:pPr>
            <w:r w:rsidRPr="007A783D">
              <w:t>测定方式</w:t>
            </w:r>
          </w:p>
        </w:tc>
        <w:tc>
          <w:tcPr>
            <w:tcW w:w="2528" w:type="pct"/>
            <w:vAlign w:val="center"/>
          </w:tcPr>
          <w:p w14:paraId="58783C33" w14:textId="77777777" w:rsidR="000129AC" w:rsidRPr="007A783D" w:rsidRDefault="000129AC" w:rsidP="00DD2F8C">
            <w:pPr>
              <w:pStyle w:val="Table1"/>
            </w:pPr>
            <w:r w:rsidRPr="007A783D">
              <w:t>吸光度</w:t>
            </w:r>
          </w:p>
        </w:tc>
      </w:tr>
      <w:tr w:rsidR="000129AC" w:rsidRPr="007A783D" w14:paraId="19260820" w14:textId="77777777" w:rsidTr="00DD2F8C">
        <w:trPr>
          <w:trHeight w:val="323"/>
          <w:jc w:val="center"/>
        </w:trPr>
        <w:tc>
          <w:tcPr>
            <w:tcW w:w="2472" w:type="pct"/>
            <w:vAlign w:val="center"/>
          </w:tcPr>
          <w:p w14:paraId="7C4F9A2B" w14:textId="77777777" w:rsidR="000129AC" w:rsidRPr="007A783D" w:rsidRDefault="000129AC" w:rsidP="00DD2F8C">
            <w:pPr>
              <w:pStyle w:val="Table1"/>
            </w:pPr>
            <w:r w:rsidRPr="007A783D">
              <w:t>比色</w:t>
            </w:r>
            <w:proofErr w:type="gramStart"/>
            <w:r w:rsidRPr="007A783D">
              <w:t>皿</w:t>
            </w:r>
            <w:proofErr w:type="gramEnd"/>
          </w:p>
        </w:tc>
        <w:tc>
          <w:tcPr>
            <w:tcW w:w="2528" w:type="pct"/>
            <w:vAlign w:val="center"/>
          </w:tcPr>
          <w:p w14:paraId="14DA6374" w14:textId="77777777" w:rsidR="000129AC" w:rsidRPr="007A783D" w:rsidRDefault="000129AC" w:rsidP="00DD2F8C">
            <w:pPr>
              <w:pStyle w:val="Table1"/>
            </w:pPr>
            <w:r w:rsidRPr="007A783D">
              <w:t>1cm</w:t>
            </w:r>
          </w:p>
        </w:tc>
      </w:tr>
      <w:bookmarkEnd w:id="22"/>
    </w:tbl>
    <w:p w14:paraId="2874F4BB" w14:textId="61903FA3" w:rsidR="00130E00" w:rsidRPr="007A783D" w:rsidRDefault="00130E00" w:rsidP="000129AC">
      <w:pPr>
        <w:spacing w:line="360" w:lineRule="auto"/>
        <w:rPr>
          <w:rFonts w:ascii="Arial" w:eastAsia="楷体" w:hAnsi="Arial" w:cs="Arial"/>
          <w:sz w:val="22"/>
          <w:szCs w:val="22"/>
          <w:lang w:eastAsia="zh-CN"/>
        </w:rPr>
      </w:pPr>
    </w:p>
    <w:p w14:paraId="5366497D" w14:textId="4E9D0A4A" w:rsidR="000129AC" w:rsidRPr="007A783D" w:rsidRDefault="00E70016" w:rsidP="000129AC">
      <w:pPr>
        <w:pStyle w:val="111"/>
      </w:pPr>
      <w:r>
        <w:rPr>
          <w:rFonts w:hint="eastAsia"/>
        </w:rPr>
        <w:lastRenderedPageBreak/>
        <w:t>空白校正</w:t>
      </w:r>
    </w:p>
    <w:p w14:paraId="161E1E86" w14:textId="64157FE5" w:rsidR="000129AC" w:rsidRPr="007A783D" w:rsidRDefault="00E70016" w:rsidP="000129AC">
      <w:pPr>
        <w:spacing w:line="360" w:lineRule="auto"/>
        <w:ind w:leftChars="350" w:left="840"/>
        <w:rPr>
          <w:rFonts w:ascii="Arial" w:eastAsia="楷体" w:hAnsi="Arial" w:cs="Arial"/>
          <w:sz w:val="21"/>
          <w:szCs w:val="21"/>
          <w:lang w:eastAsia="zh-CN"/>
        </w:rPr>
      </w:pPr>
      <w:bookmarkStart w:id="23" w:name="_Hlk149659985"/>
      <w:r>
        <w:rPr>
          <w:rFonts w:ascii="Arial" w:eastAsia="楷体" w:hAnsi="Arial" w:cs="Arial" w:hint="eastAsia"/>
          <w:sz w:val="21"/>
          <w:szCs w:val="21"/>
          <w:lang w:eastAsia="zh-CN"/>
        </w:rPr>
        <w:t>移</w:t>
      </w:r>
      <w:r w:rsidR="000129AC" w:rsidRPr="007A783D">
        <w:rPr>
          <w:rFonts w:ascii="Arial" w:eastAsia="楷体" w:hAnsi="Arial" w:cs="Arial"/>
          <w:sz w:val="21"/>
          <w:szCs w:val="21"/>
          <w:lang w:eastAsia="zh-CN"/>
        </w:rPr>
        <w:t>取</w:t>
      </w:r>
      <w:r w:rsidR="000129AC" w:rsidRPr="007A783D">
        <w:rPr>
          <w:rFonts w:ascii="Arial" w:eastAsia="楷体" w:hAnsi="Arial" w:cs="Arial"/>
          <w:sz w:val="21"/>
          <w:szCs w:val="21"/>
          <w:lang w:eastAsia="zh-CN"/>
        </w:rPr>
        <w:t>200µL</w:t>
      </w:r>
      <w:r w:rsidR="000129AC" w:rsidRPr="009F30AF">
        <w:rPr>
          <w:rFonts w:ascii="Arial" w:eastAsia="楷体" w:hAnsi="Arial" w:cs="Arial" w:hint="eastAsia"/>
          <w:sz w:val="21"/>
          <w:szCs w:val="21"/>
          <w:lang w:eastAsia="zh-CN"/>
        </w:rPr>
        <w:t>空白溶液</w:t>
      </w:r>
      <w:r w:rsidR="000129AC" w:rsidRPr="007A783D">
        <w:rPr>
          <w:rFonts w:ascii="Arial" w:eastAsia="楷体" w:hAnsi="Arial" w:cs="Arial"/>
          <w:sz w:val="21"/>
          <w:szCs w:val="21"/>
          <w:lang w:eastAsia="zh-CN"/>
        </w:rPr>
        <w:t>至清洗好的比色血中重复润洗</w:t>
      </w:r>
      <w:r w:rsidR="000129AC">
        <w:rPr>
          <w:rFonts w:ascii="Arial" w:eastAsia="楷体" w:hAnsi="Arial" w:cs="Arial" w:hint="eastAsia"/>
          <w:sz w:val="21"/>
          <w:szCs w:val="21"/>
          <w:lang w:eastAsia="zh-CN"/>
        </w:rPr>
        <w:t>3</w:t>
      </w:r>
      <w:r w:rsidR="000129AC" w:rsidRPr="007A783D">
        <w:rPr>
          <w:rFonts w:ascii="Arial" w:eastAsia="楷体" w:hAnsi="Arial" w:cs="Arial"/>
          <w:sz w:val="21"/>
          <w:szCs w:val="21"/>
          <w:lang w:eastAsia="zh-CN"/>
        </w:rPr>
        <w:t>次。润</w:t>
      </w:r>
      <w:proofErr w:type="gramStart"/>
      <w:r w:rsidR="000129AC" w:rsidRPr="007A783D">
        <w:rPr>
          <w:rFonts w:ascii="Arial" w:eastAsia="楷体" w:hAnsi="Arial" w:cs="Arial"/>
          <w:sz w:val="21"/>
          <w:szCs w:val="21"/>
          <w:lang w:eastAsia="zh-CN"/>
        </w:rPr>
        <w:t>洗完成</w:t>
      </w:r>
      <w:proofErr w:type="gramEnd"/>
      <w:r w:rsidR="000129AC" w:rsidRPr="007A783D">
        <w:rPr>
          <w:rFonts w:ascii="Arial" w:eastAsia="楷体" w:hAnsi="Arial" w:cs="Arial"/>
          <w:sz w:val="21"/>
          <w:szCs w:val="21"/>
          <w:lang w:eastAsia="zh-CN"/>
        </w:rPr>
        <w:t>后再加入</w:t>
      </w:r>
      <w:r w:rsidR="000129AC" w:rsidRPr="007A783D">
        <w:rPr>
          <w:rFonts w:ascii="Arial" w:eastAsia="楷体" w:hAnsi="Arial" w:cs="Arial"/>
          <w:sz w:val="21"/>
          <w:szCs w:val="21"/>
          <w:lang w:eastAsia="zh-CN"/>
        </w:rPr>
        <w:t>200µL</w:t>
      </w:r>
      <w:r w:rsidR="000129AC" w:rsidRPr="009F30AF">
        <w:rPr>
          <w:rFonts w:ascii="Arial" w:eastAsia="楷体" w:hAnsi="Arial" w:cs="Arial" w:hint="eastAsia"/>
          <w:sz w:val="21"/>
          <w:szCs w:val="21"/>
          <w:lang w:eastAsia="zh-CN"/>
        </w:rPr>
        <w:t>空白溶液</w:t>
      </w:r>
      <w:r w:rsidR="000129AC" w:rsidRPr="007A783D">
        <w:rPr>
          <w:rFonts w:ascii="Arial" w:eastAsia="楷体" w:hAnsi="Arial" w:cs="Arial"/>
          <w:sz w:val="21"/>
          <w:szCs w:val="21"/>
          <w:lang w:eastAsia="zh-CN"/>
        </w:rPr>
        <w:t>至于比色</w:t>
      </w:r>
      <w:proofErr w:type="gramStart"/>
      <w:r w:rsidR="000129AC" w:rsidRPr="007A783D">
        <w:rPr>
          <w:rFonts w:ascii="Arial" w:eastAsia="楷体" w:hAnsi="Arial" w:cs="Arial"/>
          <w:sz w:val="21"/>
          <w:szCs w:val="21"/>
          <w:lang w:eastAsia="zh-CN"/>
        </w:rPr>
        <w:t>皿</w:t>
      </w:r>
      <w:proofErr w:type="gramEnd"/>
      <w:r w:rsidR="000129AC" w:rsidRPr="007A783D">
        <w:rPr>
          <w:rFonts w:ascii="Arial" w:eastAsia="楷体" w:hAnsi="Arial" w:cs="Arial"/>
          <w:sz w:val="21"/>
          <w:szCs w:val="21"/>
          <w:lang w:eastAsia="zh-CN"/>
        </w:rPr>
        <w:t>中，在波长</w:t>
      </w:r>
      <w:r>
        <w:rPr>
          <w:rFonts w:ascii="Arial" w:eastAsia="楷体" w:hAnsi="Arial" w:cs="Arial"/>
          <w:sz w:val="21"/>
          <w:szCs w:val="21"/>
          <w:lang w:eastAsia="zh-CN"/>
        </w:rPr>
        <w:t>280</w:t>
      </w:r>
      <w:r w:rsidR="000129AC" w:rsidRPr="007A783D">
        <w:rPr>
          <w:rFonts w:ascii="Arial" w:eastAsia="楷体" w:hAnsi="Arial" w:cs="Arial"/>
          <w:sz w:val="21"/>
          <w:szCs w:val="21"/>
          <w:lang w:eastAsia="zh-CN"/>
        </w:rPr>
        <w:t>nm</w:t>
      </w:r>
      <w:r w:rsidR="000129AC" w:rsidRPr="007A783D">
        <w:rPr>
          <w:rFonts w:ascii="Arial" w:eastAsia="楷体" w:hAnsi="Arial" w:cs="Arial"/>
          <w:sz w:val="21"/>
          <w:szCs w:val="21"/>
          <w:lang w:eastAsia="zh-CN"/>
        </w:rPr>
        <w:t>处进行空白校正</w:t>
      </w:r>
      <w:bookmarkEnd w:id="23"/>
      <w:r w:rsidR="000129AC" w:rsidRPr="007A783D">
        <w:rPr>
          <w:rFonts w:ascii="Arial" w:eastAsia="楷体" w:hAnsi="Arial" w:cs="Arial"/>
          <w:sz w:val="21"/>
          <w:szCs w:val="21"/>
          <w:lang w:eastAsia="zh-CN"/>
        </w:rPr>
        <w:t>。</w:t>
      </w:r>
    </w:p>
    <w:p w14:paraId="1C85B38E" w14:textId="77777777" w:rsidR="000129AC" w:rsidRPr="007A783D" w:rsidRDefault="000129AC" w:rsidP="000129AC">
      <w:pPr>
        <w:spacing w:line="360" w:lineRule="auto"/>
        <w:ind w:leftChars="350" w:left="840"/>
        <w:rPr>
          <w:rFonts w:ascii="Arial" w:eastAsia="楷体" w:hAnsi="Arial" w:cs="Arial"/>
          <w:sz w:val="21"/>
          <w:szCs w:val="21"/>
          <w:lang w:eastAsia="zh-CN"/>
        </w:rPr>
      </w:pPr>
    </w:p>
    <w:p w14:paraId="5045FCE4" w14:textId="77777777" w:rsidR="000129AC" w:rsidRPr="007A783D" w:rsidRDefault="000129AC" w:rsidP="000129AC">
      <w:pPr>
        <w:pStyle w:val="111"/>
        <w:keepNext/>
      </w:pPr>
      <w:r w:rsidRPr="007A783D">
        <w:t>空白测定</w:t>
      </w:r>
    </w:p>
    <w:p w14:paraId="28039A69" w14:textId="33DAB825" w:rsidR="000129AC" w:rsidRPr="007A783D" w:rsidRDefault="00E70016" w:rsidP="000129AC">
      <w:pPr>
        <w:pStyle w:val="3-6"/>
        <w:ind w:left="852"/>
        <w:rPr>
          <w:lang w:eastAsia="zh-CN"/>
        </w:rPr>
      </w:pPr>
      <w:bookmarkStart w:id="24" w:name="_Hlk149659994"/>
      <w:r>
        <w:rPr>
          <w:lang w:val="en-US" w:eastAsia="zh-CN"/>
        </w:rPr>
        <w:t>空</w:t>
      </w:r>
      <w:r>
        <w:rPr>
          <w:rFonts w:hint="eastAsia"/>
          <w:lang w:val="en-US" w:eastAsia="zh-CN"/>
        </w:rPr>
        <w:t>白校正</w:t>
      </w:r>
      <w:r w:rsidR="000129AC" w:rsidRPr="007A783D">
        <w:rPr>
          <w:lang w:val="en-US" w:eastAsia="zh-CN"/>
        </w:rPr>
        <w:t>后，读取</w:t>
      </w:r>
      <w:r w:rsidR="000129AC">
        <w:rPr>
          <w:rFonts w:hint="eastAsia"/>
          <w:lang w:eastAsia="zh-CN"/>
        </w:rPr>
        <w:t>空白溶液</w:t>
      </w:r>
      <w:r w:rsidR="000129AC" w:rsidRPr="007A783D">
        <w:rPr>
          <w:lang w:val="en-US" w:eastAsia="zh-CN"/>
        </w:rPr>
        <w:t>在波长</w:t>
      </w:r>
      <w:r>
        <w:rPr>
          <w:lang w:val="en-US" w:eastAsia="zh-CN"/>
        </w:rPr>
        <w:t>280</w:t>
      </w:r>
      <w:r w:rsidR="000129AC" w:rsidRPr="007A783D">
        <w:rPr>
          <w:lang w:val="en-US" w:eastAsia="zh-CN"/>
        </w:rPr>
        <w:t>nm</w:t>
      </w:r>
      <w:r w:rsidR="000129AC" w:rsidRPr="007A783D">
        <w:rPr>
          <w:lang w:val="en-US" w:eastAsia="zh-CN"/>
        </w:rPr>
        <w:t>处吸光度值，读数</w:t>
      </w:r>
      <w:r w:rsidR="000129AC">
        <w:rPr>
          <w:lang w:val="en-US" w:eastAsia="zh-CN"/>
        </w:rPr>
        <w:t>3</w:t>
      </w:r>
      <w:r w:rsidR="000129AC" w:rsidRPr="007A783D">
        <w:rPr>
          <w:lang w:val="en-US" w:eastAsia="zh-CN"/>
        </w:rPr>
        <w:t>次，</w:t>
      </w:r>
      <w:r w:rsidR="000129AC">
        <w:rPr>
          <w:lang w:val="en-US" w:eastAsia="zh-CN"/>
        </w:rPr>
        <w:t>3</w:t>
      </w:r>
      <w:r w:rsidR="000129AC" w:rsidRPr="007A783D">
        <w:rPr>
          <w:lang w:val="en-US" w:eastAsia="zh-CN"/>
        </w:rPr>
        <w:t>次读数的吸光度值</w:t>
      </w:r>
      <w:r w:rsidR="00130E00">
        <w:rPr>
          <w:lang w:eastAsia="zh-CN"/>
        </w:rPr>
        <w:t>A</w:t>
      </w:r>
      <w:r w:rsidR="000129AC">
        <w:rPr>
          <w:lang w:eastAsia="zh-CN"/>
        </w:rPr>
        <w:t>280</w:t>
      </w:r>
      <w:r w:rsidR="000129AC" w:rsidRPr="007A783D">
        <w:rPr>
          <w:lang w:val="en-US" w:eastAsia="zh-CN"/>
        </w:rPr>
        <w:t>均在</w:t>
      </w:r>
      <w:r w:rsidR="000129AC" w:rsidRPr="007A783D">
        <w:rPr>
          <w:lang w:val="en-US" w:eastAsia="zh-CN"/>
        </w:rPr>
        <w:t>0.0000±0.0050 AU</w:t>
      </w:r>
      <w:r w:rsidR="000129AC" w:rsidRPr="007A783D">
        <w:rPr>
          <w:lang w:val="en-US" w:eastAsia="zh-CN"/>
        </w:rPr>
        <w:t>之间方可进行</w:t>
      </w:r>
      <w:proofErr w:type="gramStart"/>
      <w:r w:rsidR="000129AC" w:rsidRPr="007A783D">
        <w:rPr>
          <w:lang w:val="en-US" w:eastAsia="zh-CN"/>
        </w:rPr>
        <w:t>供试品的</w:t>
      </w:r>
      <w:proofErr w:type="gramEnd"/>
      <w:r w:rsidR="000129AC" w:rsidRPr="007A783D">
        <w:rPr>
          <w:lang w:val="en-US" w:eastAsia="zh-CN"/>
        </w:rPr>
        <w:t>测试，否则</w:t>
      </w:r>
      <w:r w:rsidR="00130E00">
        <w:rPr>
          <w:rFonts w:hint="eastAsia"/>
          <w:lang w:val="en-US" w:eastAsia="zh-CN"/>
        </w:rPr>
        <w:t>需</w:t>
      </w:r>
      <w:r w:rsidR="000129AC" w:rsidRPr="007A783D">
        <w:rPr>
          <w:lang w:val="en-US" w:eastAsia="zh-CN"/>
        </w:rPr>
        <w:t>清洗比色</w:t>
      </w:r>
      <w:proofErr w:type="gramStart"/>
      <w:r w:rsidR="000129AC" w:rsidRPr="007A783D">
        <w:rPr>
          <w:lang w:val="en-US" w:eastAsia="zh-CN"/>
        </w:rPr>
        <w:t>皿</w:t>
      </w:r>
      <w:proofErr w:type="gramEnd"/>
      <w:r w:rsidR="000129AC" w:rsidRPr="007A783D">
        <w:rPr>
          <w:lang w:val="en-US" w:eastAsia="zh-CN"/>
        </w:rPr>
        <w:t>后重新进行空白校正和空白测定</w:t>
      </w:r>
      <w:bookmarkEnd w:id="24"/>
      <w:r w:rsidR="000129AC" w:rsidRPr="007A783D">
        <w:rPr>
          <w:color w:val="000000"/>
          <w:lang w:eastAsia="zh-CN"/>
        </w:rPr>
        <w:t>。</w:t>
      </w:r>
    </w:p>
    <w:p w14:paraId="2D4770FB" w14:textId="6230CBC6" w:rsidR="000129AC" w:rsidRDefault="000129AC" w:rsidP="000129AC">
      <w:pPr>
        <w:pStyle w:val="3-6"/>
        <w:ind w:left="852"/>
        <w:rPr>
          <w:color w:val="000000" w:themeColor="text1"/>
          <w:szCs w:val="22"/>
          <w:lang w:eastAsia="zh-CN"/>
        </w:rPr>
      </w:pPr>
    </w:p>
    <w:p w14:paraId="5E3C6348" w14:textId="53923586" w:rsidR="00130E00" w:rsidRPr="007A783D" w:rsidRDefault="00355D8A" w:rsidP="00130E00">
      <w:pPr>
        <w:pStyle w:val="111"/>
      </w:pPr>
      <w:r>
        <w:rPr>
          <w:rFonts w:hint="eastAsia"/>
        </w:rPr>
        <w:t>系统适用性</w:t>
      </w:r>
      <w:r w:rsidR="00130E00" w:rsidRPr="007A783D">
        <w:t>溶液测定</w:t>
      </w:r>
    </w:p>
    <w:p w14:paraId="4DB9A99B" w14:textId="72B6EB36" w:rsidR="00130E00" w:rsidRPr="007A783D" w:rsidRDefault="002B0671" w:rsidP="00130E00">
      <w:pPr>
        <w:pStyle w:val="3-6"/>
        <w:ind w:left="852"/>
        <w:rPr>
          <w:color w:val="000000" w:themeColor="text1"/>
          <w:lang w:eastAsia="zh-CN"/>
        </w:rPr>
      </w:pPr>
      <w:r>
        <w:rPr>
          <w:rFonts w:hint="eastAsia"/>
          <w:lang w:val="en-US" w:eastAsia="zh-CN"/>
        </w:rPr>
        <w:t>移</w:t>
      </w:r>
      <w:r w:rsidR="00130E00">
        <w:rPr>
          <w:rFonts w:hint="eastAsia"/>
          <w:lang w:val="en-US" w:eastAsia="zh-CN"/>
        </w:rPr>
        <w:t>取</w:t>
      </w:r>
      <w:r w:rsidR="00130E00">
        <w:rPr>
          <w:rFonts w:hint="eastAsia"/>
          <w:lang w:val="en-US" w:eastAsia="zh-CN"/>
        </w:rPr>
        <w:t>2</w:t>
      </w:r>
      <w:r w:rsidR="00130E00">
        <w:rPr>
          <w:lang w:val="en-US" w:eastAsia="zh-CN"/>
        </w:rPr>
        <w:t>00</w:t>
      </w:r>
      <w:r w:rsidR="00130E00" w:rsidRPr="007A783D">
        <w:rPr>
          <w:lang w:val="en-US" w:eastAsia="zh-CN"/>
        </w:rPr>
        <w:t>µL</w:t>
      </w:r>
      <w:r>
        <w:rPr>
          <w:rFonts w:hint="eastAsia"/>
          <w:lang w:val="en-US" w:eastAsia="zh-CN"/>
        </w:rPr>
        <w:t>系统适用性</w:t>
      </w:r>
      <w:r w:rsidR="00130E00" w:rsidRPr="007A783D">
        <w:rPr>
          <w:lang w:val="en-US" w:eastAsia="zh-CN"/>
        </w:rPr>
        <w:t>溶液润</w:t>
      </w:r>
      <w:proofErr w:type="gramStart"/>
      <w:r w:rsidR="00130E00" w:rsidRPr="007A783D">
        <w:rPr>
          <w:lang w:val="en-US" w:eastAsia="zh-CN"/>
        </w:rPr>
        <w:t>洗比色皿</w:t>
      </w:r>
      <w:proofErr w:type="gramEnd"/>
      <w:r w:rsidR="00130E00" w:rsidRPr="007A783D">
        <w:rPr>
          <w:lang w:val="en-US" w:eastAsia="zh-CN"/>
        </w:rPr>
        <w:t>3</w:t>
      </w:r>
      <w:r w:rsidR="00130E00" w:rsidRPr="007A783D">
        <w:rPr>
          <w:lang w:val="en-US" w:eastAsia="zh-CN"/>
        </w:rPr>
        <w:t>次后</w:t>
      </w:r>
      <w:r w:rsidR="00130E00">
        <w:rPr>
          <w:rFonts w:hint="eastAsia"/>
          <w:lang w:val="en-US" w:eastAsia="zh-CN"/>
        </w:rPr>
        <w:t>，再</w:t>
      </w:r>
      <w:r w:rsidR="00451FAB">
        <w:rPr>
          <w:rFonts w:hint="eastAsia"/>
          <w:lang w:val="en-US" w:eastAsia="zh-CN"/>
        </w:rPr>
        <w:t>移</w:t>
      </w:r>
      <w:r w:rsidR="00130E00" w:rsidRPr="007A783D">
        <w:rPr>
          <w:lang w:val="en-US" w:eastAsia="zh-CN"/>
        </w:rPr>
        <w:t>取</w:t>
      </w:r>
      <w:r w:rsidR="00130E00" w:rsidRPr="007A783D">
        <w:rPr>
          <w:lang w:val="en-US" w:eastAsia="zh-CN"/>
        </w:rPr>
        <w:t>200µL</w:t>
      </w:r>
      <w:r w:rsidR="00451FAB">
        <w:rPr>
          <w:rFonts w:hint="eastAsia"/>
          <w:lang w:val="en-US" w:eastAsia="zh-CN"/>
        </w:rPr>
        <w:t>系统适用性</w:t>
      </w:r>
      <w:r w:rsidR="00130E00">
        <w:rPr>
          <w:rFonts w:hint="eastAsia"/>
          <w:lang w:val="en-US" w:eastAsia="zh-CN"/>
        </w:rPr>
        <w:t>溶液</w:t>
      </w:r>
      <w:r w:rsidR="00130E00" w:rsidRPr="007A783D">
        <w:rPr>
          <w:lang w:val="en-US" w:eastAsia="zh-CN"/>
        </w:rPr>
        <w:t>于比色</w:t>
      </w:r>
      <w:proofErr w:type="gramStart"/>
      <w:r w:rsidR="00130E00" w:rsidRPr="007A783D">
        <w:rPr>
          <w:lang w:val="en-US" w:eastAsia="zh-CN"/>
        </w:rPr>
        <w:t>皿</w:t>
      </w:r>
      <w:proofErr w:type="gramEnd"/>
      <w:r w:rsidR="00130E00" w:rsidRPr="007A783D">
        <w:rPr>
          <w:lang w:val="en-US" w:eastAsia="zh-CN"/>
        </w:rPr>
        <w:t>中，测定</w:t>
      </w:r>
      <w:r w:rsidR="00434CF1">
        <w:rPr>
          <w:rFonts w:hint="eastAsia"/>
          <w:lang w:val="en-US" w:eastAsia="zh-CN"/>
        </w:rPr>
        <w:t>该</w:t>
      </w:r>
      <w:r w:rsidR="00130E00" w:rsidRPr="007A783D">
        <w:rPr>
          <w:lang w:val="en-US" w:eastAsia="zh-CN"/>
        </w:rPr>
        <w:t>溶液在波长</w:t>
      </w:r>
      <w:r w:rsidR="00130E00">
        <w:rPr>
          <w:lang w:val="en-US" w:eastAsia="zh-CN"/>
        </w:rPr>
        <w:t>280</w:t>
      </w:r>
      <w:r w:rsidR="00130E00" w:rsidRPr="007A783D">
        <w:rPr>
          <w:lang w:val="en-US" w:eastAsia="zh-CN"/>
        </w:rPr>
        <w:t>nm</w:t>
      </w:r>
      <w:r w:rsidR="00130E00" w:rsidRPr="007A783D">
        <w:rPr>
          <w:lang w:val="en-US" w:eastAsia="zh-CN"/>
        </w:rPr>
        <w:t>处吸光度值，读</w:t>
      </w:r>
      <w:r w:rsidR="00130E00">
        <w:rPr>
          <w:rFonts w:hint="eastAsia"/>
          <w:lang w:val="en-US" w:eastAsia="zh-CN"/>
        </w:rPr>
        <w:t>数</w:t>
      </w:r>
      <w:r w:rsidR="00130E00">
        <w:rPr>
          <w:lang w:val="en-US" w:eastAsia="zh-CN"/>
        </w:rPr>
        <w:t>3</w:t>
      </w:r>
      <w:r w:rsidR="00130E00" w:rsidRPr="007A783D">
        <w:rPr>
          <w:lang w:val="en-US" w:eastAsia="zh-CN"/>
        </w:rPr>
        <w:t>次。</w:t>
      </w:r>
      <w:r w:rsidR="00451FAB">
        <w:rPr>
          <w:rFonts w:hint="eastAsia"/>
          <w:lang w:val="en-US" w:eastAsia="zh-CN"/>
        </w:rPr>
        <w:t>根据结果判定系统适用性是否符合要求。</w:t>
      </w:r>
    </w:p>
    <w:p w14:paraId="359BC5E3" w14:textId="60E62D9D" w:rsidR="00130E00" w:rsidRPr="007A783D" w:rsidRDefault="00130E00" w:rsidP="00130E00">
      <w:pPr>
        <w:pStyle w:val="3-6"/>
        <w:ind w:leftChars="0" w:left="0"/>
        <w:rPr>
          <w:color w:val="000000" w:themeColor="text1"/>
          <w:szCs w:val="22"/>
          <w:lang w:eastAsia="zh-CN"/>
        </w:rPr>
      </w:pPr>
    </w:p>
    <w:p w14:paraId="28C627EC" w14:textId="77777777" w:rsidR="000129AC" w:rsidRPr="007A783D" w:rsidRDefault="000129AC" w:rsidP="000129AC">
      <w:pPr>
        <w:pStyle w:val="111"/>
      </w:pPr>
      <w:proofErr w:type="gramStart"/>
      <w:r w:rsidRPr="007A783D">
        <w:t>供试品溶液</w:t>
      </w:r>
      <w:proofErr w:type="gramEnd"/>
      <w:r w:rsidRPr="007A783D">
        <w:t>测定</w:t>
      </w:r>
    </w:p>
    <w:p w14:paraId="5D7F75BF" w14:textId="4E9915B5" w:rsidR="00434CF1" w:rsidRDefault="00434CF1" w:rsidP="000129AC">
      <w:pPr>
        <w:pStyle w:val="3-6"/>
        <w:ind w:left="852"/>
        <w:rPr>
          <w:lang w:eastAsia="zh-CN"/>
        </w:rPr>
      </w:pPr>
      <w:bookmarkStart w:id="25" w:name="_Hlk149660001"/>
      <w:r>
        <w:rPr>
          <w:rFonts w:hint="eastAsia"/>
          <w:lang w:val="en-US" w:eastAsia="zh-CN"/>
        </w:rPr>
        <w:t>移</w:t>
      </w:r>
      <w:r w:rsidR="000129AC">
        <w:rPr>
          <w:rFonts w:hint="eastAsia"/>
          <w:lang w:val="en-US" w:eastAsia="zh-CN"/>
        </w:rPr>
        <w:t>取</w:t>
      </w:r>
      <w:r w:rsidR="000129AC">
        <w:rPr>
          <w:rFonts w:hint="eastAsia"/>
          <w:lang w:val="en-US" w:eastAsia="zh-CN"/>
        </w:rPr>
        <w:t>2</w:t>
      </w:r>
      <w:r w:rsidR="000129AC">
        <w:rPr>
          <w:lang w:val="en-US" w:eastAsia="zh-CN"/>
        </w:rPr>
        <w:t>00</w:t>
      </w:r>
      <w:r w:rsidR="000129AC" w:rsidRPr="007A783D">
        <w:rPr>
          <w:lang w:val="en-US" w:eastAsia="zh-CN"/>
        </w:rPr>
        <w:t>µL</w:t>
      </w:r>
      <w:proofErr w:type="gramStart"/>
      <w:r w:rsidR="000129AC" w:rsidRPr="007A783D">
        <w:rPr>
          <w:lang w:val="en-US" w:eastAsia="zh-CN"/>
        </w:rPr>
        <w:t>供试品溶液</w:t>
      </w:r>
      <w:proofErr w:type="gramEnd"/>
      <w:r w:rsidR="000129AC" w:rsidRPr="007A783D">
        <w:rPr>
          <w:lang w:val="en-US" w:eastAsia="zh-CN"/>
        </w:rPr>
        <w:t>润</w:t>
      </w:r>
      <w:proofErr w:type="gramStart"/>
      <w:r w:rsidR="000129AC" w:rsidRPr="007A783D">
        <w:rPr>
          <w:lang w:val="en-US" w:eastAsia="zh-CN"/>
        </w:rPr>
        <w:t>洗比色皿</w:t>
      </w:r>
      <w:proofErr w:type="gramEnd"/>
      <w:r w:rsidR="000129AC" w:rsidRPr="007A783D">
        <w:rPr>
          <w:lang w:val="en-US" w:eastAsia="zh-CN"/>
        </w:rPr>
        <w:t>3</w:t>
      </w:r>
      <w:r w:rsidR="000129AC" w:rsidRPr="007A783D">
        <w:rPr>
          <w:lang w:val="en-US" w:eastAsia="zh-CN"/>
        </w:rPr>
        <w:t>次后</w:t>
      </w:r>
      <w:r w:rsidR="000129AC">
        <w:rPr>
          <w:rFonts w:hint="eastAsia"/>
          <w:lang w:val="en-US" w:eastAsia="zh-CN"/>
        </w:rPr>
        <w:t>，再</w:t>
      </w:r>
      <w:r>
        <w:rPr>
          <w:rFonts w:hint="eastAsia"/>
          <w:lang w:val="en-US" w:eastAsia="zh-CN"/>
        </w:rPr>
        <w:t>移</w:t>
      </w:r>
      <w:r w:rsidR="000129AC" w:rsidRPr="007A783D">
        <w:rPr>
          <w:lang w:val="en-US" w:eastAsia="zh-CN"/>
        </w:rPr>
        <w:t>取</w:t>
      </w:r>
      <w:r w:rsidR="000129AC" w:rsidRPr="007A783D">
        <w:rPr>
          <w:lang w:val="en-US" w:eastAsia="zh-CN"/>
        </w:rPr>
        <w:t>200µL</w:t>
      </w:r>
      <w:proofErr w:type="gramStart"/>
      <w:r w:rsidR="000129AC">
        <w:rPr>
          <w:rFonts w:hint="eastAsia"/>
          <w:lang w:val="en-US" w:eastAsia="zh-CN"/>
        </w:rPr>
        <w:t>供试品溶液</w:t>
      </w:r>
      <w:proofErr w:type="gramEnd"/>
      <w:r w:rsidR="000129AC" w:rsidRPr="007A783D">
        <w:rPr>
          <w:lang w:val="en-US" w:eastAsia="zh-CN"/>
        </w:rPr>
        <w:t>于比色</w:t>
      </w:r>
      <w:proofErr w:type="gramStart"/>
      <w:r w:rsidR="000129AC" w:rsidRPr="007A783D">
        <w:rPr>
          <w:lang w:val="en-US" w:eastAsia="zh-CN"/>
        </w:rPr>
        <w:t>皿</w:t>
      </w:r>
      <w:proofErr w:type="gramEnd"/>
      <w:r w:rsidR="000129AC" w:rsidRPr="007A783D">
        <w:rPr>
          <w:lang w:val="en-US" w:eastAsia="zh-CN"/>
        </w:rPr>
        <w:t>中，测定</w:t>
      </w:r>
      <w:r>
        <w:rPr>
          <w:rFonts w:hint="eastAsia"/>
          <w:lang w:val="en-US" w:eastAsia="zh-CN"/>
        </w:rPr>
        <w:t>该</w:t>
      </w:r>
      <w:r w:rsidR="000129AC" w:rsidRPr="007A783D">
        <w:rPr>
          <w:lang w:val="en-US" w:eastAsia="zh-CN"/>
        </w:rPr>
        <w:t>溶液在波长</w:t>
      </w:r>
      <w:r w:rsidR="000129AC">
        <w:rPr>
          <w:lang w:val="en-US" w:eastAsia="zh-CN"/>
        </w:rPr>
        <w:t>280</w:t>
      </w:r>
      <w:r w:rsidR="000129AC" w:rsidRPr="007A783D">
        <w:rPr>
          <w:lang w:val="en-US" w:eastAsia="zh-CN"/>
        </w:rPr>
        <w:t>nm</w:t>
      </w:r>
      <w:r w:rsidR="000129AC" w:rsidRPr="007A783D">
        <w:rPr>
          <w:lang w:val="en-US" w:eastAsia="zh-CN"/>
        </w:rPr>
        <w:t>处吸光度值，读</w:t>
      </w:r>
      <w:r w:rsidR="000129AC">
        <w:rPr>
          <w:rFonts w:hint="eastAsia"/>
          <w:lang w:val="en-US" w:eastAsia="zh-CN"/>
        </w:rPr>
        <w:t>数</w:t>
      </w:r>
      <w:r w:rsidR="000129AC">
        <w:rPr>
          <w:lang w:val="en-US" w:eastAsia="zh-CN"/>
        </w:rPr>
        <w:t>3</w:t>
      </w:r>
      <w:r>
        <w:rPr>
          <w:lang w:val="en-US" w:eastAsia="zh-CN"/>
        </w:rPr>
        <w:t>次</w:t>
      </w:r>
      <w:r w:rsidR="000129AC">
        <w:rPr>
          <w:rFonts w:hint="eastAsia"/>
          <w:lang w:eastAsia="zh-CN"/>
        </w:rPr>
        <w:t>。</w:t>
      </w:r>
      <w:r>
        <w:rPr>
          <w:rFonts w:hint="eastAsia"/>
          <w:lang w:eastAsia="zh-CN"/>
        </w:rPr>
        <w:t>（一个供试品需测定两份供试品溶液</w:t>
      </w:r>
      <w:r w:rsidR="000B14D7">
        <w:rPr>
          <w:rFonts w:hint="eastAsia"/>
          <w:lang w:eastAsia="zh-CN"/>
        </w:rPr>
        <w:t>作为</w:t>
      </w:r>
      <w:bookmarkStart w:id="26" w:name="_GoBack"/>
      <w:bookmarkEnd w:id="26"/>
      <w:r>
        <w:rPr>
          <w:rFonts w:hint="eastAsia"/>
          <w:lang w:eastAsia="zh-CN"/>
        </w:rPr>
        <w:t>平行样）</w:t>
      </w:r>
    </w:p>
    <w:p w14:paraId="54F6614C" w14:textId="35E9982B" w:rsidR="000129AC" w:rsidRPr="007A783D" w:rsidRDefault="000129AC" w:rsidP="000129AC">
      <w:pPr>
        <w:pStyle w:val="3-6"/>
        <w:ind w:left="852"/>
        <w:rPr>
          <w:color w:val="000000" w:themeColor="text1"/>
          <w:lang w:eastAsia="zh-CN"/>
        </w:rPr>
      </w:pPr>
      <w:r w:rsidRPr="007A783D">
        <w:rPr>
          <w:lang w:val="en-US" w:eastAsia="zh-CN"/>
        </w:rPr>
        <w:t>如需测定多个</w:t>
      </w:r>
      <w:proofErr w:type="gramStart"/>
      <w:r w:rsidRPr="007A783D">
        <w:rPr>
          <w:lang w:val="en-US" w:eastAsia="zh-CN"/>
        </w:rPr>
        <w:t>供试品时</w:t>
      </w:r>
      <w:proofErr w:type="gramEnd"/>
      <w:r w:rsidRPr="007A783D">
        <w:rPr>
          <w:lang w:val="en-US" w:eastAsia="zh-CN"/>
        </w:rPr>
        <w:t>，重复上述步骤进行测试</w:t>
      </w:r>
      <w:bookmarkEnd w:id="25"/>
      <w:r w:rsidRPr="007A783D">
        <w:rPr>
          <w:color w:val="000000" w:themeColor="text1"/>
          <w:lang w:eastAsia="zh-CN"/>
        </w:rPr>
        <w:t>。</w:t>
      </w:r>
    </w:p>
    <w:p w14:paraId="0AFF9547" w14:textId="77777777" w:rsidR="000129AC" w:rsidRPr="007A783D" w:rsidRDefault="000129AC" w:rsidP="000129AC">
      <w:pPr>
        <w:pStyle w:val="3-6"/>
        <w:ind w:left="852"/>
        <w:rPr>
          <w:color w:val="000000" w:themeColor="text1"/>
          <w:lang w:eastAsia="zh-CN"/>
        </w:rPr>
      </w:pPr>
    </w:p>
    <w:p w14:paraId="0A0E7127" w14:textId="77777777" w:rsidR="000129AC" w:rsidRPr="007A783D" w:rsidRDefault="000129AC" w:rsidP="000129AC">
      <w:pPr>
        <w:pStyle w:val="affff2"/>
        <w:numPr>
          <w:ilvl w:val="2"/>
          <w:numId w:val="12"/>
        </w:numPr>
        <w:spacing w:line="360" w:lineRule="auto"/>
        <w:ind w:firstLineChars="0"/>
        <w:rPr>
          <w:rFonts w:ascii="Arial" w:eastAsia="楷体" w:hAnsi="Arial" w:cs="Arial"/>
          <w:sz w:val="22"/>
          <w:szCs w:val="22"/>
          <w:lang w:eastAsia="zh-CN"/>
        </w:rPr>
      </w:pPr>
      <w:r w:rsidRPr="007A783D">
        <w:rPr>
          <w:rFonts w:ascii="Arial" w:eastAsia="楷体" w:hAnsi="Arial" w:cs="Arial"/>
          <w:sz w:val="22"/>
          <w:szCs w:val="22"/>
          <w:lang w:eastAsia="zh-CN"/>
        </w:rPr>
        <w:t>结果记录</w:t>
      </w:r>
    </w:p>
    <w:p w14:paraId="6717AD06" w14:textId="31BF04EA" w:rsidR="000129AC" w:rsidRPr="007A783D" w:rsidRDefault="000129AC" w:rsidP="000129AC">
      <w:pPr>
        <w:pStyle w:val="3-6"/>
        <w:ind w:left="852"/>
        <w:rPr>
          <w:color w:val="000000" w:themeColor="text1"/>
          <w:lang w:eastAsia="zh-CN"/>
        </w:rPr>
      </w:pPr>
      <w:r w:rsidRPr="007A783D">
        <w:rPr>
          <w:color w:val="000000" w:themeColor="text1"/>
          <w:lang w:eastAsia="zh-CN"/>
        </w:rPr>
        <w:t>将记录填写在</w:t>
      </w:r>
      <w:r w:rsidRPr="009F30AF">
        <w:rPr>
          <w:color w:val="000000" w:themeColor="text1"/>
          <w:lang w:eastAsia="zh-CN"/>
        </w:rPr>
        <w:t>3-CB</w:t>
      </w:r>
      <w:r w:rsidR="00867591">
        <w:rPr>
          <w:rFonts w:hint="eastAsia"/>
          <w:color w:val="000000" w:themeColor="text1"/>
          <w:lang w:eastAsia="zh-CN"/>
        </w:rPr>
        <w:t>0012</w:t>
      </w:r>
      <w:r w:rsidRPr="009F30AF">
        <w:rPr>
          <w:color w:val="000000" w:themeColor="text1"/>
          <w:lang w:eastAsia="zh-CN"/>
        </w:rPr>
        <w:t>-SOP-TI00</w:t>
      </w:r>
      <w:r w:rsidR="00867591">
        <w:rPr>
          <w:rFonts w:hint="eastAsia"/>
          <w:color w:val="000000" w:themeColor="text1"/>
          <w:lang w:eastAsia="zh-CN"/>
        </w:rPr>
        <w:t>3</w:t>
      </w:r>
      <w:r w:rsidRPr="009F30AF">
        <w:rPr>
          <w:color w:val="000000" w:themeColor="text1"/>
          <w:lang w:eastAsia="zh-CN"/>
        </w:rPr>
        <w:t>-R01</w:t>
      </w:r>
      <w:r w:rsidRPr="007A783D">
        <w:rPr>
          <w:color w:val="000000" w:themeColor="text1"/>
          <w:lang w:eastAsia="zh-CN"/>
        </w:rPr>
        <w:t>《</w:t>
      </w:r>
      <w:r w:rsidRPr="007A783D">
        <w:rPr>
          <w:color w:val="000000" w:themeColor="text1"/>
          <w:lang w:eastAsia="zh-CN"/>
        </w:rPr>
        <w:t>CB</w:t>
      </w:r>
      <w:r w:rsidR="00867591">
        <w:rPr>
          <w:rFonts w:hint="eastAsia"/>
          <w:color w:val="000000" w:themeColor="text1"/>
          <w:lang w:eastAsia="zh-CN"/>
        </w:rPr>
        <w:t>0012</w:t>
      </w:r>
      <w:r w:rsidR="00130E00">
        <w:rPr>
          <w:color w:val="000000" w:themeColor="text1"/>
          <w:lang w:eastAsia="zh-CN"/>
        </w:rPr>
        <w:t>蛋白</w:t>
      </w:r>
      <w:r>
        <w:rPr>
          <w:color w:val="000000" w:themeColor="text1"/>
          <w:lang w:eastAsia="zh-CN"/>
        </w:rPr>
        <w:t>含量</w:t>
      </w:r>
      <w:r w:rsidRPr="007A783D">
        <w:rPr>
          <w:color w:val="000000" w:themeColor="text1"/>
          <w:lang w:eastAsia="zh-CN"/>
        </w:rPr>
        <w:t>（</w:t>
      </w:r>
      <w:r>
        <w:rPr>
          <w:rFonts w:hint="eastAsia"/>
          <w:color w:val="000000" w:themeColor="text1"/>
          <w:lang w:eastAsia="zh-CN"/>
        </w:rPr>
        <w:t>UV</w:t>
      </w:r>
      <w:r w:rsidRPr="007A783D">
        <w:rPr>
          <w:color w:val="000000" w:themeColor="text1"/>
          <w:lang w:eastAsia="zh-CN"/>
        </w:rPr>
        <w:t>）检验记录》中。</w:t>
      </w:r>
    </w:p>
    <w:p w14:paraId="797653D8" w14:textId="5D8BC2AC" w:rsidR="00625B1E" w:rsidRDefault="00625B1E" w:rsidP="001854B7">
      <w:pPr>
        <w:pStyle w:val="1-2"/>
        <w:rPr>
          <w:b/>
        </w:rPr>
      </w:pPr>
    </w:p>
    <w:p w14:paraId="44FEAAB3" w14:textId="25D46958" w:rsidR="0013204C" w:rsidRPr="00FF7486" w:rsidRDefault="0013204C" w:rsidP="001854B7">
      <w:pPr>
        <w:pStyle w:val="11"/>
      </w:pPr>
      <w:bookmarkStart w:id="27" w:name="_Toc198900806"/>
      <w:r>
        <w:rPr>
          <w:rFonts w:hint="eastAsia"/>
        </w:rPr>
        <w:t>计算</w:t>
      </w:r>
      <w:r>
        <w:rPr>
          <w:sz w:val="22"/>
        </w:rPr>
        <w:t>Calculate</w:t>
      </w:r>
      <w:bookmarkEnd w:id="27"/>
    </w:p>
    <w:p w14:paraId="2A11F10B" w14:textId="65612808" w:rsidR="00FF7486" w:rsidRPr="007A783D" w:rsidRDefault="00FF7486" w:rsidP="00FF7486">
      <w:pPr>
        <w:pStyle w:val="Text"/>
        <w:adjustRightInd w:val="0"/>
        <w:snapToGrid w:val="0"/>
        <w:ind w:left="357" w:firstLineChars="700" w:firstLine="1470"/>
        <w:jc w:val="center"/>
        <w:rPr>
          <w:rFonts w:ascii="Arial" w:eastAsia="楷体" w:hAnsi="Arial" w:cs="Arial"/>
          <w:sz w:val="21"/>
          <w:szCs w:val="21"/>
          <w:lang w:eastAsia="zh-CN"/>
        </w:rPr>
      </w:pPr>
      <w:r w:rsidRPr="007A783D">
        <w:rPr>
          <w:rFonts w:ascii="Arial" w:eastAsia="楷体" w:hAnsi="Arial" w:cs="Arial"/>
          <w:sz w:val="21"/>
          <w:szCs w:val="21"/>
          <w:lang w:eastAsia="zh-CN"/>
        </w:rPr>
        <w:t>公式</w:t>
      </w:r>
      <w:r w:rsidRPr="007A783D">
        <w:rPr>
          <w:rFonts w:ascii="Arial" w:eastAsia="楷体" w:hAnsi="Arial" w:cs="Arial"/>
          <w:sz w:val="21"/>
          <w:szCs w:val="21"/>
          <w:lang w:eastAsia="zh-CN"/>
        </w:rPr>
        <w:t>1</w:t>
      </w:r>
      <w:r w:rsidRPr="007A783D">
        <w:rPr>
          <w:rFonts w:ascii="Arial" w:eastAsia="楷体" w:hAnsi="Arial" w:cs="Arial"/>
          <w:sz w:val="21"/>
          <w:szCs w:val="21"/>
          <w:lang w:eastAsia="zh-CN"/>
        </w:rPr>
        <w:t>：</w:t>
      </w:r>
      <w:r w:rsidRPr="007A783D">
        <w:rPr>
          <w:rFonts w:ascii="Arial" w:eastAsia="楷体" w:hAnsi="Arial" w:cs="Arial"/>
          <w:sz w:val="21"/>
          <w:szCs w:val="21"/>
          <w:lang w:eastAsia="zh-CN"/>
        </w:rPr>
        <w:t>Conc.=</w:t>
      </w:r>
      <w:r>
        <w:rPr>
          <w:rFonts w:ascii="Arial" w:eastAsia="楷体" w:hAnsi="Arial" w:cs="Arial"/>
          <w:sz w:val="21"/>
          <w:szCs w:val="21"/>
          <w:lang w:eastAsia="zh-CN"/>
        </w:rPr>
        <w:t>A</w:t>
      </w:r>
      <w:r w:rsidRPr="009C7F18">
        <w:rPr>
          <w:rFonts w:ascii="Arial" w:eastAsia="楷体" w:hAnsi="Arial" w:cs="Arial" w:hint="eastAsia"/>
          <w:sz w:val="21"/>
          <w:szCs w:val="21"/>
          <w:lang w:eastAsia="zh-CN"/>
        </w:rPr>
        <w:t>280</w:t>
      </w:r>
      <w:r w:rsidRPr="007A783D">
        <w:rPr>
          <w:rFonts w:ascii="Arial" w:eastAsia="楷体" w:hAnsi="Arial" w:cs="Arial"/>
          <w:sz w:val="21"/>
          <w:szCs w:val="21"/>
          <w:lang w:eastAsia="zh-CN"/>
        </w:rPr>
        <w:t>*N/ε</w:t>
      </w:r>
    </w:p>
    <w:p w14:paraId="0D59020D" w14:textId="1E1E39A7" w:rsidR="00FF7486" w:rsidRPr="007A783D" w:rsidRDefault="00FF7486" w:rsidP="00FF7486">
      <w:pPr>
        <w:pStyle w:val="Text"/>
        <w:adjustRightInd w:val="0"/>
        <w:snapToGrid w:val="0"/>
        <w:ind w:left="357"/>
        <w:jc w:val="center"/>
        <w:rPr>
          <w:rFonts w:ascii="Arial" w:eastAsia="楷体" w:hAnsi="Arial" w:cs="Arial"/>
          <w:sz w:val="21"/>
          <w:szCs w:val="21"/>
          <w:lang w:eastAsia="zh-CN"/>
        </w:rPr>
      </w:pPr>
      <w:r w:rsidRPr="007A783D">
        <w:rPr>
          <w:rFonts w:ascii="Arial" w:eastAsia="楷体" w:hAnsi="Arial" w:cs="Arial"/>
          <w:sz w:val="21"/>
          <w:szCs w:val="21"/>
          <w:lang w:eastAsia="zh-CN"/>
        </w:rPr>
        <w:t xml:space="preserve">        </w:t>
      </w:r>
      <w:r w:rsidRPr="007A783D">
        <w:rPr>
          <w:rFonts w:ascii="Arial" w:eastAsia="楷体" w:hAnsi="Arial" w:cs="Arial"/>
          <w:sz w:val="21"/>
          <w:szCs w:val="21"/>
          <w:lang w:eastAsia="zh-CN"/>
        </w:rPr>
        <w:t>公式</w:t>
      </w:r>
      <w:r w:rsidRPr="007A783D">
        <w:rPr>
          <w:rFonts w:ascii="Arial" w:eastAsia="楷体" w:hAnsi="Arial" w:cs="Arial"/>
          <w:sz w:val="21"/>
          <w:szCs w:val="21"/>
          <w:lang w:eastAsia="zh-CN"/>
        </w:rPr>
        <w:t>2</w:t>
      </w:r>
      <w:r w:rsidRPr="007A783D">
        <w:rPr>
          <w:rFonts w:ascii="Arial" w:eastAsia="楷体" w:hAnsi="Arial" w:cs="Arial"/>
          <w:sz w:val="21"/>
          <w:szCs w:val="21"/>
          <w:lang w:eastAsia="zh-CN"/>
        </w:rPr>
        <w:t>：</w:t>
      </w:r>
      <w:r>
        <w:rPr>
          <w:rFonts w:ascii="Arial" w:eastAsia="楷体" w:hAnsi="Arial" w:cs="Arial"/>
          <w:sz w:val="21"/>
          <w:szCs w:val="21"/>
          <w:lang w:eastAsia="zh-CN"/>
        </w:rPr>
        <w:t>N=</w:t>
      </w:r>
      <w:r w:rsidR="0009046B">
        <w:rPr>
          <w:rFonts w:ascii="Arial" w:eastAsia="楷体" w:hAnsi="Arial" w:cs="Arial" w:hint="eastAsia"/>
          <w:sz w:val="21"/>
          <w:szCs w:val="21"/>
          <w:lang w:eastAsia="zh-CN"/>
        </w:rPr>
        <w:t>(</w:t>
      </w:r>
      <w:r>
        <w:rPr>
          <w:rFonts w:ascii="Arial" w:eastAsia="楷体" w:hAnsi="Arial" w:cs="Arial" w:hint="eastAsia"/>
          <w:sz w:val="21"/>
          <w:szCs w:val="21"/>
          <w:lang w:eastAsia="zh-CN"/>
        </w:rPr>
        <w:t>V</w:t>
      </w:r>
      <w:r w:rsidRPr="00332341">
        <w:rPr>
          <w:rFonts w:ascii="Arial" w:eastAsia="楷体" w:hAnsi="Arial" w:cs="Arial"/>
          <w:sz w:val="21"/>
          <w:szCs w:val="21"/>
          <w:vertAlign w:val="subscript"/>
          <w:lang w:eastAsia="zh-CN"/>
        </w:rPr>
        <w:t>1</w:t>
      </w:r>
      <w:r>
        <w:rPr>
          <w:rFonts w:ascii="Arial" w:eastAsia="楷体" w:hAnsi="Arial" w:cs="Arial" w:hint="eastAsia"/>
          <w:sz w:val="21"/>
          <w:szCs w:val="21"/>
          <w:lang w:eastAsia="zh-CN"/>
        </w:rPr>
        <w:t>+V</w:t>
      </w:r>
      <w:r w:rsidRPr="00332341">
        <w:rPr>
          <w:rFonts w:ascii="Arial" w:eastAsia="楷体" w:hAnsi="Arial" w:cs="Arial" w:hint="eastAsia"/>
          <w:sz w:val="21"/>
          <w:szCs w:val="21"/>
          <w:vertAlign w:val="subscript"/>
          <w:lang w:eastAsia="zh-CN"/>
        </w:rPr>
        <w:t>2</w:t>
      </w:r>
      <w:r w:rsidR="0009046B" w:rsidRPr="0009046B">
        <w:rPr>
          <w:rFonts w:ascii="Arial" w:eastAsia="楷体" w:hAnsi="Arial" w:cs="Arial"/>
          <w:sz w:val="21"/>
          <w:szCs w:val="21"/>
          <w:lang w:eastAsia="zh-CN"/>
        </w:rPr>
        <w:t>)</w:t>
      </w:r>
      <w:r w:rsidRPr="007A783D">
        <w:rPr>
          <w:rFonts w:ascii="Arial" w:eastAsia="楷体" w:hAnsi="Arial" w:cs="Arial"/>
          <w:sz w:val="21"/>
          <w:szCs w:val="21"/>
          <w:lang w:eastAsia="zh-CN"/>
        </w:rPr>
        <w:t>/</w:t>
      </w:r>
      <w:r>
        <w:rPr>
          <w:rFonts w:ascii="Arial" w:eastAsia="楷体" w:hAnsi="Arial" w:cs="Arial" w:hint="eastAsia"/>
          <w:sz w:val="21"/>
          <w:szCs w:val="21"/>
          <w:lang w:eastAsia="zh-CN"/>
        </w:rPr>
        <w:t>V</w:t>
      </w:r>
      <w:r w:rsidRPr="00332341">
        <w:rPr>
          <w:rFonts w:ascii="Arial" w:eastAsia="楷体" w:hAnsi="Arial" w:cs="Arial" w:hint="eastAsia"/>
          <w:sz w:val="21"/>
          <w:szCs w:val="21"/>
          <w:vertAlign w:val="subscript"/>
          <w:lang w:eastAsia="zh-CN"/>
        </w:rPr>
        <w:t>1</w:t>
      </w:r>
    </w:p>
    <w:p w14:paraId="2AB0520A" w14:textId="2876DE01" w:rsidR="00FF7486" w:rsidRPr="00530314" w:rsidRDefault="00FF7486" w:rsidP="00FF7486">
      <w:pPr>
        <w:pStyle w:val="1-2"/>
      </w:pPr>
      <w:r w:rsidRPr="00530314">
        <w:t>Conc.</w:t>
      </w:r>
      <w:r w:rsidRPr="00530314">
        <w:t>：供试品</w:t>
      </w:r>
      <w:r w:rsidR="0009046B">
        <w:t>蛋白</w:t>
      </w:r>
      <w:r>
        <w:t>含量</w:t>
      </w:r>
      <w:r w:rsidR="00022FC9">
        <w:rPr>
          <w:rFonts w:hint="eastAsia"/>
        </w:rPr>
        <w:t>（</w:t>
      </w:r>
      <w:r w:rsidRPr="00530314">
        <w:t>mg/mL</w:t>
      </w:r>
      <w:r w:rsidR="00022FC9">
        <w:rPr>
          <w:rFonts w:hint="eastAsia"/>
        </w:rPr>
        <w:t>）</w:t>
      </w:r>
      <w:r w:rsidRPr="00530314">
        <w:t xml:space="preserve"> </w:t>
      </w:r>
    </w:p>
    <w:p w14:paraId="49480EA4" w14:textId="6CE3F902" w:rsidR="00FF7486" w:rsidRPr="00530314" w:rsidRDefault="00FF7486" w:rsidP="00FF7486">
      <w:pPr>
        <w:pStyle w:val="1-2"/>
      </w:pPr>
      <w:r>
        <w:t>A</w:t>
      </w:r>
      <w:r w:rsidRPr="00530314">
        <w:t>280</w:t>
      </w:r>
      <w:r w:rsidRPr="00530314">
        <w:t>：为</w:t>
      </w:r>
      <w:r w:rsidRPr="00530314">
        <w:t>280nm</w:t>
      </w:r>
      <w:r>
        <w:rPr>
          <w:rFonts w:hint="eastAsia"/>
        </w:rPr>
        <w:t>波长</w:t>
      </w:r>
      <w:r w:rsidRPr="00530314">
        <w:t>下的吸光度值</w:t>
      </w:r>
    </w:p>
    <w:p w14:paraId="3578BE46" w14:textId="77777777" w:rsidR="00FF7486" w:rsidRPr="00530314" w:rsidRDefault="00FF7486" w:rsidP="00FF7486">
      <w:pPr>
        <w:pStyle w:val="1-2"/>
      </w:pPr>
      <w:r w:rsidRPr="00530314">
        <w:t>N</w:t>
      </w:r>
      <w:r w:rsidRPr="00530314">
        <w:t>：稀释倍数</w:t>
      </w:r>
    </w:p>
    <w:p w14:paraId="74285CAB" w14:textId="738A058F" w:rsidR="00FF7486" w:rsidRPr="00530314" w:rsidRDefault="00FF7486" w:rsidP="00FF7486">
      <w:pPr>
        <w:pStyle w:val="1-2"/>
      </w:pPr>
      <w:r w:rsidRPr="00530314">
        <w:t>ε</w:t>
      </w:r>
      <w:r w:rsidRPr="00530314">
        <w:t>：波长</w:t>
      </w:r>
      <w:r w:rsidRPr="00530314">
        <w:t>280nm</w:t>
      </w:r>
      <w:r w:rsidRPr="00530314">
        <w:t>、溶液厚度为</w:t>
      </w:r>
      <w:r w:rsidRPr="00530314">
        <w:t>1cm</w:t>
      </w:r>
      <w:r w:rsidRPr="00530314">
        <w:t>的消光系数：</w:t>
      </w:r>
      <w:r w:rsidRPr="00530314">
        <w:t>1.</w:t>
      </w:r>
      <w:r>
        <w:rPr>
          <w:rFonts w:hint="eastAsia"/>
        </w:rPr>
        <w:t>662</w:t>
      </w:r>
      <w:r w:rsidRPr="00530314">
        <w:t>mL/(mg</w:t>
      </w:r>
      <w:r w:rsidRPr="00530314">
        <w:rPr>
          <w:b/>
          <w:vertAlign w:val="superscript"/>
        </w:rPr>
        <w:t>.</w:t>
      </w:r>
      <w:r w:rsidRPr="00530314">
        <w:t>cm)</w:t>
      </w:r>
    </w:p>
    <w:p w14:paraId="4B77F2C6" w14:textId="77777777" w:rsidR="00FF7486" w:rsidRPr="00530314" w:rsidRDefault="00FF7486" w:rsidP="00FF7486">
      <w:pPr>
        <w:spacing w:line="360" w:lineRule="auto"/>
        <w:rPr>
          <w:rFonts w:ascii="Arial" w:eastAsia="楷体" w:hAnsi="Arial" w:cs="Arial"/>
          <w:sz w:val="21"/>
          <w:szCs w:val="21"/>
          <w:lang w:eastAsia="zh-CN"/>
        </w:rPr>
      </w:pPr>
      <w:r w:rsidRPr="00530314">
        <w:rPr>
          <w:rFonts w:ascii="Arial" w:eastAsia="楷体" w:hAnsi="Arial" w:cs="Arial"/>
          <w:sz w:val="21"/>
          <w:szCs w:val="21"/>
          <w:lang w:eastAsia="zh-CN"/>
        </w:rPr>
        <w:t>V</w:t>
      </w:r>
      <w:r w:rsidRPr="00530314">
        <w:rPr>
          <w:rFonts w:ascii="Arial" w:eastAsia="楷体" w:hAnsi="Arial" w:cs="Arial"/>
          <w:sz w:val="21"/>
          <w:szCs w:val="21"/>
          <w:vertAlign w:val="subscript"/>
          <w:lang w:eastAsia="zh-CN"/>
        </w:rPr>
        <w:t>1</w:t>
      </w:r>
      <w:r w:rsidRPr="00530314">
        <w:rPr>
          <w:rFonts w:ascii="Arial" w:eastAsia="楷体" w:hAnsi="Arial" w:cs="Arial"/>
          <w:sz w:val="21"/>
          <w:szCs w:val="21"/>
          <w:lang w:eastAsia="zh-CN"/>
        </w:rPr>
        <w:t>：</w:t>
      </w:r>
      <w:r>
        <w:rPr>
          <w:rFonts w:ascii="Arial" w:eastAsia="楷体" w:hAnsi="Arial" w:cs="Arial" w:hint="eastAsia"/>
          <w:sz w:val="21"/>
          <w:szCs w:val="21"/>
          <w:lang w:eastAsia="zh-CN"/>
        </w:rPr>
        <w:t>稀释过程中</w:t>
      </w:r>
      <w:r w:rsidRPr="00530314">
        <w:rPr>
          <w:rFonts w:ascii="Arial" w:eastAsia="楷体" w:hAnsi="Arial" w:cs="Arial"/>
          <w:sz w:val="21"/>
          <w:szCs w:val="21"/>
          <w:lang w:eastAsia="zh-CN"/>
        </w:rPr>
        <w:t>移</w:t>
      </w:r>
      <w:proofErr w:type="gramStart"/>
      <w:r w:rsidRPr="00530314">
        <w:rPr>
          <w:rFonts w:ascii="Arial" w:eastAsia="楷体" w:hAnsi="Arial" w:cs="Arial"/>
          <w:sz w:val="21"/>
          <w:szCs w:val="21"/>
          <w:lang w:eastAsia="zh-CN"/>
        </w:rPr>
        <w:t>取供试品</w:t>
      </w:r>
      <w:proofErr w:type="gramEnd"/>
      <w:r w:rsidRPr="00530314">
        <w:rPr>
          <w:rFonts w:ascii="Arial" w:eastAsia="楷体" w:hAnsi="Arial" w:cs="Arial"/>
          <w:sz w:val="21"/>
          <w:szCs w:val="21"/>
          <w:lang w:eastAsia="zh-CN"/>
        </w:rPr>
        <w:t>体积（</w:t>
      </w:r>
      <w:proofErr w:type="spellStart"/>
      <w:r w:rsidRPr="00530314">
        <w:rPr>
          <w:rFonts w:ascii="Arial" w:eastAsia="楷体" w:hAnsi="Arial" w:cs="Arial"/>
          <w:sz w:val="21"/>
          <w:szCs w:val="21"/>
          <w:lang w:eastAsia="zh-CN"/>
        </w:rPr>
        <w:t>μL</w:t>
      </w:r>
      <w:proofErr w:type="spellEnd"/>
      <w:r w:rsidRPr="00530314">
        <w:rPr>
          <w:rFonts w:ascii="Arial" w:eastAsia="楷体" w:hAnsi="Arial" w:cs="Arial"/>
          <w:sz w:val="21"/>
          <w:szCs w:val="21"/>
          <w:lang w:eastAsia="zh-CN"/>
        </w:rPr>
        <w:t>）</w:t>
      </w:r>
    </w:p>
    <w:p w14:paraId="53A96A13" w14:textId="77777777" w:rsidR="00FF7486" w:rsidRPr="00530314" w:rsidRDefault="00FF7486" w:rsidP="00FF7486">
      <w:pPr>
        <w:spacing w:line="360" w:lineRule="auto"/>
        <w:rPr>
          <w:rFonts w:ascii="Arial" w:eastAsia="楷体" w:hAnsi="Arial" w:cs="Arial"/>
          <w:sz w:val="21"/>
          <w:szCs w:val="21"/>
          <w:lang w:eastAsia="zh-CN"/>
        </w:rPr>
      </w:pPr>
      <w:r w:rsidRPr="00530314">
        <w:rPr>
          <w:rFonts w:ascii="Arial" w:eastAsia="楷体" w:hAnsi="Arial" w:cs="Arial"/>
          <w:sz w:val="21"/>
          <w:szCs w:val="21"/>
          <w:lang w:eastAsia="zh-CN"/>
        </w:rPr>
        <w:t>V</w:t>
      </w:r>
      <w:r w:rsidRPr="00530314">
        <w:rPr>
          <w:rFonts w:ascii="Arial" w:eastAsia="楷体" w:hAnsi="Arial" w:cs="Arial"/>
          <w:sz w:val="21"/>
          <w:szCs w:val="21"/>
          <w:vertAlign w:val="subscript"/>
          <w:lang w:eastAsia="zh-CN"/>
        </w:rPr>
        <w:t>2</w:t>
      </w:r>
      <w:r w:rsidRPr="00530314">
        <w:rPr>
          <w:rFonts w:ascii="Arial" w:eastAsia="楷体" w:hAnsi="Arial" w:cs="Arial"/>
          <w:sz w:val="21"/>
          <w:szCs w:val="21"/>
          <w:lang w:eastAsia="zh-CN"/>
        </w:rPr>
        <w:t>：</w:t>
      </w:r>
      <w:r>
        <w:rPr>
          <w:rFonts w:ascii="Arial" w:eastAsia="楷体" w:hAnsi="Arial" w:cs="Arial" w:hint="eastAsia"/>
          <w:sz w:val="21"/>
          <w:szCs w:val="21"/>
          <w:lang w:eastAsia="zh-CN"/>
        </w:rPr>
        <w:t>稀释过程中</w:t>
      </w:r>
      <w:r w:rsidRPr="00530314">
        <w:rPr>
          <w:rFonts w:ascii="Arial" w:eastAsia="楷体" w:hAnsi="Arial" w:cs="Arial"/>
          <w:sz w:val="21"/>
          <w:szCs w:val="21"/>
          <w:lang w:eastAsia="zh-CN"/>
        </w:rPr>
        <w:t>移取</w:t>
      </w:r>
      <w:r>
        <w:rPr>
          <w:rFonts w:ascii="Arial" w:eastAsia="楷体" w:hAnsi="Arial" w:cs="Arial" w:hint="eastAsia"/>
          <w:sz w:val="21"/>
          <w:szCs w:val="21"/>
          <w:lang w:eastAsia="zh-CN"/>
        </w:rPr>
        <w:t>空白溶液</w:t>
      </w:r>
      <w:r w:rsidRPr="00530314">
        <w:rPr>
          <w:rFonts w:ascii="Arial" w:eastAsia="楷体" w:hAnsi="Arial" w:cs="Arial"/>
          <w:sz w:val="21"/>
          <w:szCs w:val="21"/>
          <w:lang w:eastAsia="zh-CN"/>
        </w:rPr>
        <w:t>体积（</w:t>
      </w:r>
      <w:proofErr w:type="spellStart"/>
      <w:r w:rsidRPr="00530314">
        <w:rPr>
          <w:rFonts w:ascii="Arial" w:eastAsia="楷体" w:hAnsi="Arial" w:cs="Arial"/>
          <w:sz w:val="21"/>
          <w:szCs w:val="21"/>
          <w:lang w:eastAsia="zh-CN"/>
        </w:rPr>
        <w:t>μL</w:t>
      </w:r>
      <w:proofErr w:type="spellEnd"/>
      <w:r w:rsidRPr="00530314">
        <w:rPr>
          <w:rFonts w:ascii="Arial" w:eastAsia="楷体" w:hAnsi="Arial" w:cs="Arial"/>
          <w:sz w:val="21"/>
          <w:szCs w:val="21"/>
          <w:lang w:eastAsia="zh-CN"/>
        </w:rPr>
        <w:t>）</w:t>
      </w:r>
    </w:p>
    <w:p w14:paraId="43995BE1" w14:textId="1FE62F7E" w:rsidR="00FF7486" w:rsidRDefault="00FF7486" w:rsidP="001854B7">
      <w:pPr>
        <w:pStyle w:val="1-2"/>
        <w:rPr>
          <w:b/>
          <w:lang w:val="en-US"/>
        </w:rPr>
      </w:pPr>
    </w:p>
    <w:p w14:paraId="5CB8C745" w14:textId="730F5D35" w:rsidR="001E58C3" w:rsidRDefault="001E58C3" w:rsidP="001854B7">
      <w:pPr>
        <w:pStyle w:val="1-2"/>
        <w:rPr>
          <w:b/>
          <w:lang w:val="en-US"/>
        </w:rPr>
      </w:pPr>
    </w:p>
    <w:p w14:paraId="2F77B656" w14:textId="77777777" w:rsidR="001E58C3" w:rsidRPr="00FF7486" w:rsidRDefault="001E58C3" w:rsidP="001854B7">
      <w:pPr>
        <w:pStyle w:val="1-2"/>
        <w:rPr>
          <w:b/>
          <w:lang w:val="en-US"/>
        </w:rPr>
      </w:pPr>
    </w:p>
    <w:p w14:paraId="76B5DDC4" w14:textId="7B426DCC" w:rsidR="002315F6" w:rsidRPr="0045631D" w:rsidRDefault="00FE2452" w:rsidP="001854B7">
      <w:pPr>
        <w:pStyle w:val="11"/>
      </w:pPr>
      <w:bookmarkStart w:id="28" w:name="_Toc198900807"/>
      <w:r>
        <w:rPr>
          <w:rFonts w:hint="eastAsia"/>
        </w:rPr>
        <w:lastRenderedPageBreak/>
        <w:t>系统适用性试验</w:t>
      </w:r>
      <w:r>
        <w:t>System Suitability Test</w:t>
      </w:r>
      <w:bookmarkEnd w:id="28"/>
    </w:p>
    <w:p w14:paraId="2C0B39D9" w14:textId="77777777" w:rsidR="00625B1E" w:rsidRDefault="00FE2452" w:rsidP="002315F6">
      <w:pPr>
        <w:pStyle w:val="111"/>
        <w:keepNext/>
        <w:ind w:left="839" w:hanging="839"/>
        <w:rPr>
          <w:bCs w:val="0"/>
        </w:rPr>
      </w:pPr>
      <w:r>
        <w:rPr>
          <w:rFonts w:hint="eastAsia"/>
          <w:bCs w:val="0"/>
        </w:rPr>
        <w:t>可接受标准</w:t>
      </w:r>
    </w:p>
    <w:bookmarkEnd w:id="21"/>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74"/>
        <w:gridCol w:w="6571"/>
      </w:tblGrid>
      <w:tr w:rsidR="004877E7" w14:paraId="32EE18CA" w14:textId="77777777" w:rsidTr="00C33338">
        <w:trPr>
          <w:trHeight w:hRule="exact" w:val="454"/>
          <w:tblHeader/>
          <w:jc w:val="center"/>
        </w:trPr>
        <w:tc>
          <w:tcPr>
            <w:tcW w:w="277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4B65288" w14:textId="77777777" w:rsidR="004877E7" w:rsidRDefault="004877E7" w:rsidP="00C33338">
            <w:pPr>
              <w:pStyle w:val="Text"/>
              <w:adjustRightInd w:val="0"/>
              <w:snapToGrid w:val="0"/>
              <w:spacing w:before="0"/>
              <w:ind w:left="498" w:hanging="498"/>
              <w:jc w:val="center"/>
              <w:rPr>
                <w:rFonts w:ascii="Arial" w:eastAsia="楷体" w:hAnsi="Arial" w:cs="Arial"/>
                <w:bCs/>
                <w:color w:val="000000"/>
                <w:sz w:val="21"/>
                <w:szCs w:val="21"/>
                <w:lang w:val="en-GB" w:eastAsia="zh-CN"/>
              </w:rPr>
            </w:pPr>
            <w:r>
              <w:rPr>
                <w:rFonts w:ascii="Arial" w:eastAsia="楷体" w:hAnsi="Arial" w:cs="Arial"/>
              </w:rPr>
              <w:br w:type="page"/>
            </w:r>
            <w:bookmarkStart w:id="29" w:name="_Hlk73613187"/>
            <w:r>
              <w:rPr>
                <w:rFonts w:ascii="Arial" w:eastAsia="楷体" w:hAnsi="Arial" w:cs="Arial" w:hint="eastAsia"/>
                <w:bCs/>
                <w:color w:val="000000"/>
                <w:sz w:val="21"/>
                <w:szCs w:val="21"/>
                <w:lang w:val="en-GB" w:eastAsia="zh-CN"/>
              </w:rPr>
              <w:t>名称</w:t>
            </w:r>
          </w:p>
        </w:tc>
        <w:tc>
          <w:tcPr>
            <w:tcW w:w="6571"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18914C1" w14:textId="77777777" w:rsidR="004877E7" w:rsidRDefault="004877E7" w:rsidP="00C33338">
            <w:pPr>
              <w:pStyle w:val="Text"/>
              <w:adjustRightInd w:val="0"/>
              <w:snapToGrid w:val="0"/>
              <w:spacing w:before="0"/>
              <w:ind w:left="498" w:hanging="498"/>
              <w:jc w:val="center"/>
              <w:rPr>
                <w:rFonts w:ascii="Arial" w:eastAsia="楷体" w:hAnsi="Arial" w:cs="Arial"/>
                <w:bCs/>
                <w:color w:val="000000"/>
                <w:sz w:val="21"/>
                <w:szCs w:val="21"/>
                <w:lang w:val="en-GB" w:eastAsia="zh-CN"/>
              </w:rPr>
            </w:pPr>
            <w:r>
              <w:rPr>
                <w:rFonts w:ascii="Arial" w:eastAsia="楷体" w:hAnsi="Arial" w:cs="Arial" w:hint="eastAsia"/>
                <w:bCs/>
                <w:color w:val="000000"/>
                <w:sz w:val="21"/>
                <w:szCs w:val="21"/>
                <w:lang w:val="en-GB" w:eastAsia="zh-CN"/>
              </w:rPr>
              <w:t>可接受标准</w:t>
            </w:r>
          </w:p>
        </w:tc>
      </w:tr>
      <w:tr w:rsidR="004877E7" w14:paraId="6C027F67" w14:textId="77777777" w:rsidTr="00C33338">
        <w:trPr>
          <w:trHeight w:val="397"/>
          <w:jc w:val="center"/>
        </w:trPr>
        <w:tc>
          <w:tcPr>
            <w:tcW w:w="2774" w:type="dxa"/>
            <w:tcBorders>
              <w:top w:val="single" w:sz="4" w:space="0" w:color="auto"/>
              <w:left w:val="single" w:sz="4" w:space="0" w:color="auto"/>
              <w:bottom w:val="single" w:sz="4" w:space="0" w:color="auto"/>
              <w:right w:val="single" w:sz="4" w:space="0" w:color="auto"/>
            </w:tcBorders>
            <w:vAlign w:val="center"/>
          </w:tcPr>
          <w:p w14:paraId="7339CDC7" w14:textId="77777777" w:rsidR="004877E7" w:rsidRDefault="004877E7" w:rsidP="00C33338">
            <w:pPr>
              <w:pStyle w:val="Text"/>
              <w:adjustRightInd w:val="0"/>
              <w:snapToGrid w:val="0"/>
              <w:spacing w:before="0"/>
              <w:ind w:left="498" w:hanging="498"/>
              <w:jc w:val="left"/>
              <w:rPr>
                <w:rFonts w:ascii="Arial" w:eastAsia="楷体" w:hAnsi="Arial" w:cs="Arial"/>
                <w:bCs/>
                <w:color w:val="000000"/>
                <w:sz w:val="21"/>
                <w:szCs w:val="21"/>
                <w:lang w:val="en-GB" w:eastAsia="zh-CN"/>
              </w:rPr>
            </w:pPr>
            <w:r>
              <w:rPr>
                <w:rFonts w:ascii="Arial" w:eastAsia="楷体" w:hAnsi="Arial" w:cs="Arial" w:hint="eastAsia"/>
                <w:color w:val="000000"/>
                <w:sz w:val="21"/>
                <w:szCs w:val="22"/>
                <w:lang w:val="en-GB" w:eastAsia="zh-CN"/>
              </w:rPr>
              <w:t>空白溶液</w:t>
            </w:r>
          </w:p>
        </w:tc>
        <w:tc>
          <w:tcPr>
            <w:tcW w:w="6571" w:type="dxa"/>
            <w:tcBorders>
              <w:top w:val="single" w:sz="4" w:space="0" w:color="auto"/>
              <w:left w:val="single" w:sz="4" w:space="0" w:color="auto"/>
              <w:bottom w:val="single" w:sz="4" w:space="0" w:color="auto"/>
              <w:right w:val="single" w:sz="4" w:space="0" w:color="auto"/>
            </w:tcBorders>
            <w:vAlign w:val="center"/>
          </w:tcPr>
          <w:p w14:paraId="0B9847AD" w14:textId="202FB387" w:rsidR="004877E7" w:rsidRDefault="001854B7" w:rsidP="00C33338">
            <w:pPr>
              <w:pStyle w:val="Text"/>
              <w:adjustRightInd w:val="0"/>
              <w:snapToGrid w:val="0"/>
              <w:spacing w:before="0"/>
              <w:jc w:val="left"/>
              <w:rPr>
                <w:rFonts w:ascii="Arial" w:eastAsia="楷体" w:hAnsi="Arial" w:cs="Arial"/>
                <w:bCs/>
                <w:color w:val="000000"/>
                <w:sz w:val="21"/>
                <w:szCs w:val="21"/>
                <w:lang w:val="en-GB" w:eastAsia="zh-CN"/>
              </w:rPr>
            </w:pPr>
            <w:r w:rsidRPr="001854B7">
              <w:rPr>
                <w:rFonts w:ascii="Arial" w:eastAsia="楷体" w:hAnsi="Arial" w:cs="Arial" w:hint="eastAsia"/>
                <w:color w:val="000000"/>
                <w:sz w:val="21"/>
                <w:szCs w:val="21"/>
                <w:lang w:val="en-GB" w:eastAsia="zh-CN"/>
              </w:rPr>
              <w:t>3</w:t>
            </w:r>
            <w:r w:rsidRPr="001854B7">
              <w:rPr>
                <w:rFonts w:ascii="Arial" w:eastAsia="楷体" w:hAnsi="Arial" w:cs="Arial" w:hint="eastAsia"/>
                <w:color w:val="000000"/>
                <w:sz w:val="21"/>
                <w:szCs w:val="21"/>
                <w:lang w:val="en-GB" w:eastAsia="zh-CN"/>
              </w:rPr>
              <w:t>次读数的吸光度值</w:t>
            </w:r>
            <w:r w:rsidRPr="001854B7">
              <w:rPr>
                <w:rFonts w:ascii="Arial" w:eastAsia="楷体" w:hAnsi="Arial" w:cs="Arial" w:hint="eastAsia"/>
                <w:color w:val="000000"/>
                <w:sz w:val="21"/>
                <w:szCs w:val="21"/>
                <w:lang w:val="en-GB" w:eastAsia="zh-CN"/>
              </w:rPr>
              <w:t>A280</w:t>
            </w:r>
            <w:r w:rsidRPr="001854B7">
              <w:rPr>
                <w:rFonts w:ascii="Arial" w:eastAsia="楷体" w:hAnsi="Arial" w:cs="Arial" w:hint="eastAsia"/>
                <w:color w:val="000000"/>
                <w:sz w:val="21"/>
                <w:szCs w:val="21"/>
                <w:lang w:val="en-GB" w:eastAsia="zh-CN"/>
              </w:rPr>
              <w:t>均在</w:t>
            </w:r>
            <w:r w:rsidRPr="001854B7">
              <w:rPr>
                <w:rFonts w:ascii="Arial" w:eastAsia="楷体" w:hAnsi="Arial" w:cs="Arial" w:hint="eastAsia"/>
                <w:color w:val="000000"/>
                <w:sz w:val="21"/>
                <w:szCs w:val="21"/>
                <w:lang w:val="en-GB" w:eastAsia="zh-CN"/>
              </w:rPr>
              <w:t>0.0000</w:t>
            </w:r>
            <w:r w:rsidRPr="001854B7">
              <w:rPr>
                <w:rFonts w:ascii="Arial" w:eastAsia="楷体" w:hAnsi="Arial" w:cs="Arial" w:hint="eastAsia"/>
                <w:color w:val="000000"/>
                <w:sz w:val="21"/>
                <w:szCs w:val="21"/>
                <w:lang w:val="en-GB" w:eastAsia="zh-CN"/>
              </w:rPr>
              <w:t>±</w:t>
            </w:r>
            <w:r w:rsidRPr="001854B7">
              <w:rPr>
                <w:rFonts w:ascii="Arial" w:eastAsia="楷体" w:hAnsi="Arial" w:cs="Arial" w:hint="eastAsia"/>
                <w:color w:val="000000"/>
                <w:sz w:val="21"/>
                <w:szCs w:val="21"/>
                <w:lang w:val="en-GB" w:eastAsia="zh-CN"/>
              </w:rPr>
              <w:t>0.0050 AU</w:t>
            </w:r>
            <w:r w:rsidRPr="001854B7">
              <w:rPr>
                <w:rFonts w:ascii="Arial" w:eastAsia="楷体" w:hAnsi="Arial" w:cs="Arial" w:hint="eastAsia"/>
                <w:color w:val="000000"/>
                <w:sz w:val="21"/>
                <w:szCs w:val="21"/>
                <w:lang w:val="en-GB" w:eastAsia="zh-CN"/>
              </w:rPr>
              <w:t>之间</w:t>
            </w:r>
            <w:r w:rsidR="0000509E">
              <w:rPr>
                <w:rFonts w:ascii="Arial" w:eastAsia="楷体" w:hAnsi="Arial" w:cs="Arial" w:hint="eastAsia"/>
                <w:color w:val="000000"/>
                <w:sz w:val="21"/>
                <w:szCs w:val="21"/>
                <w:lang w:val="en-GB" w:eastAsia="zh-CN"/>
              </w:rPr>
              <w:t>。</w:t>
            </w:r>
          </w:p>
        </w:tc>
      </w:tr>
      <w:tr w:rsidR="004877E7" w14:paraId="7C5CCB7B" w14:textId="77777777" w:rsidTr="00A21B79">
        <w:trPr>
          <w:trHeight w:val="839"/>
          <w:jc w:val="center"/>
        </w:trPr>
        <w:tc>
          <w:tcPr>
            <w:tcW w:w="2774" w:type="dxa"/>
            <w:tcBorders>
              <w:top w:val="single" w:sz="4" w:space="0" w:color="auto"/>
              <w:left w:val="single" w:sz="4" w:space="0" w:color="auto"/>
              <w:bottom w:val="single" w:sz="4" w:space="0" w:color="auto"/>
              <w:right w:val="single" w:sz="4" w:space="0" w:color="auto"/>
            </w:tcBorders>
            <w:vAlign w:val="center"/>
          </w:tcPr>
          <w:p w14:paraId="704A9D21" w14:textId="731AF8B0" w:rsidR="004877E7" w:rsidRDefault="004877E7" w:rsidP="00092645">
            <w:pPr>
              <w:pStyle w:val="Text"/>
              <w:adjustRightInd w:val="0"/>
              <w:snapToGrid w:val="0"/>
              <w:spacing w:before="0"/>
              <w:ind w:left="498" w:hanging="498"/>
              <w:jc w:val="left"/>
              <w:rPr>
                <w:rFonts w:ascii="Arial" w:eastAsia="楷体" w:hAnsi="Arial" w:cs="Arial"/>
                <w:bCs/>
                <w:color w:val="000000"/>
                <w:sz w:val="21"/>
                <w:szCs w:val="21"/>
                <w:lang w:val="en-GB" w:eastAsia="zh-CN"/>
              </w:rPr>
            </w:pPr>
            <w:r>
              <w:rPr>
                <w:rFonts w:ascii="Arial" w:eastAsia="楷体" w:hAnsi="Arial" w:cs="Arial" w:hint="eastAsia"/>
                <w:bCs/>
                <w:color w:val="000000"/>
                <w:sz w:val="21"/>
                <w:szCs w:val="21"/>
                <w:lang w:val="en-GB" w:eastAsia="zh-CN"/>
              </w:rPr>
              <w:t>系统适用性溶液</w:t>
            </w:r>
          </w:p>
        </w:tc>
        <w:tc>
          <w:tcPr>
            <w:tcW w:w="6571" w:type="dxa"/>
            <w:tcBorders>
              <w:top w:val="single" w:sz="4" w:space="0" w:color="auto"/>
              <w:left w:val="single" w:sz="4" w:space="0" w:color="auto"/>
              <w:bottom w:val="single" w:sz="4" w:space="0" w:color="auto"/>
              <w:right w:val="single" w:sz="4" w:space="0" w:color="auto"/>
            </w:tcBorders>
            <w:vAlign w:val="center"/>
          </w:tcPr>
          <w:p w14:paraId="3C9F3B54" w14:textId="7126F4A4" w:rsidR="004877E7" w:rsidRDefault="00126D8D" w:rsidP="00126D8D">
            <w:pPr>
              <w:pStyle w:val="Text"/>
              <w:numPr>
                <w:ilvl w:val="0"/>
                <w:numId w:val="31"/>
              </w:numPr>
              <w:adjustRightInd w:val="0"/>
              <w:snapToGrid w:val="0"/>
              <w:spacing w:before="0"/>
              <w:rPr>
                <w:rFonts w:ascii="Arial" w:eastAsia="楷体" w:hAnsi="Arial" w:cs="Arial"/>
                <w:bCs/>
                <w:color w:val="000000"/>
                <w:sz w:val="21"/>
                <w:szCs w:val="21"/>
                <w:lang w:eastAsia="zh-CN"/>
              </w:rPr>
            </w:pPr>
            <w:r>
              <w:rPr>
                <w:rFonts w:ascii="Arial" w:eastAsia="楷体" w:hAnsi="Arial" w:cs="Arial" w:hint="eastAsia"/>
                <w:bCs/>
                <w:color w:val="000000"/>
                <w:sz w:val="21"/>
                <w:szCs w:val="21"/>
                <w:lang w:eastAsia="zh-CN"/>
              </w:rPr>
              <w:t>蛋白含量回收率应在</w:t>
            </w:r>
            <w:r>
              <w:rPr>
                <w:rFonts w:ascii="Arial" w:eastAsia="楷体" w:hAnsi="Arial" w:cs="Arial" w:hint="eastAsia"/>
                <w:bCs/>
                <w:color w:val="000000"/>
                <w:sz w:val="21"/>
                <w:szCs w:val="21"/>
                <w:lang w:eastAsia="zh-CN"/>
              </w:rPr>
              <w:t>90-110%</w:t>
            </w:r>
            <w:r>
              <w:rPr>
                <w:rFonts w:ascii="Arial" w:eastAsia="楷体" w:hAnsi="Arial" w:cs="Arial" w:hint="eastAsia"/>
                <w:bCs/>
                <w:color w:val="000000"/>
                <w:sz w:val="21"/>
                <w:szCs w:val="21"/>
                <w:lang w:eastAsia="zh-CN"/>
              </w:rPr>
              <w:t>范围内；</w:t>
            </w:r>
          </w:p>
          <w:p w14:paraId="797AF02C" w14:textId="57439409" w:rsidR="00126D8D" w:rsidRDefault="0013204C" w:rsidP="0013204C">
            <w:pPr>
              <w:pStyle w:val="Text"/>
              <w:numPr>
                <w:ilvl w:val="0"/>
                <w:numId w:val="31"/>
              </w:numPr>
              <w:adjustRightInd w:val="0"/>
              <w:snapToGrid w:val="0"/>
              <w:spacing w:before="0"/>
              <w:rPr>
                <w:rFonts w:ascii="Arial" w:eastAsia="楷体" w:hAnsi="Arial" w:cs="Arial"/>
                <w:bCs/>
                <w:color w:val="000000"/>
                <w:sz w:val="21"/>
                <w:szCs w:val="21"/>
                <w:lang w:eastAsia="zh-CN"/>
              </w:rPr>
            </w:pPr>
            <w:r w:rsidRPr="0013204C">
              <w:rPr>
                <w:rFonts w:ascii="Arial" w:eastAsia="楷体" w:hAnsi="Arial" w:cs="Arial" w:hint="eastAsia"/>
                <w:bCs/>
                <w:color w:val="000000"/>
                <w:sz w:val="21"/>
                <w:szCs w:val="21"/>
                <w:lang w:eastAsia="zh-CN"/>
              </w:rPr>
              <w:t>3</w:t>
            </w:r>
            <w:r w:rsidRPr="0013204C">
              <w:rPr>
                <w:rFonts w:ascii="Arial" w:eastAsia="楷体" w:hAnsi="Arial" w:cs="Arial" w:hint="eastAsia"/>
                <w:bCs/>
                <w:color w:val="000000"/>
                <w:sz w:val="21"/>
                <w:szCs w:val="21"/>
                <w:lang w:eastAsia="zh-CN"/>
              </w:rPr>
              <w:t>次读数的</w:t>
            </w:r>
            <w:r w:rsidR="00954A14">
              <w:rPr>
                <w:rFonts w:ascii="Arial" w:eastAsia="楷体" w:hAnsi="Arial" w:cs="Arial" w:hint="eastAsia"/>
                <w:bCs/>
                <w:color w:val="000000"/>
                <w:sz w:val="21"/>
                <w:szCs w:val="21"/>
                <w:lang w:eastAsia="zh-CN"/>
              </w:rPr>
              <w:t>蛋白含量</w:t>
            </w:r>
            <w:r>
              <w:rPr>
                <w:rFonts w:ascii="Arial" w:eastAsia="楷体" w:hAnsi="Arial" w:cs="Arial" w:hint="eastAsia"/>
                <w:bCs/>
                <w:color w:val="000000"/>
                <w:sz w:val="21"/>
                <w:szCs w:val="21"/>
                <w:lang w:eastAsia="zh-CN"/>
              </w:rPr>
              <w:t>R</w:t>
            </w:r>
            <w:r>
              <w:rPr>
                <w:rFonts w:ascii="Arial" w:eastAsia="楷体" w:hAnsi="Arial" w:cs="Arial"/>
                <w:bCs/>
                <w:color w:val="000000"/>
                <w:sz w:val="21"/>
                <w:szCs w:val="21"/>
                <w:lang w:eastAsia="zh-CN"/>
              </w:rPr>
              <w:t>SD</w:t>
            </w:r>
            <w:r>
              <w:rPr>
                <w:rFonts w:ascii="Arial" w:eastAsia="楷体" w:hAnsi="Arial" w:cs="Arial" w:hint="eastAsia"/>
                <w:bCs/>
                <w:color w:val="000000"/>
                <w:sz w:val="21"/>
                <w:szCs w:val="21"/>
                <w:lang w:eastAsia="zh-CN"/>
              </w:rPr>
              <w:t>应≤</w:t>
            </w:r>
            <w:r>
              <w:rPr>
                <w:rFonts w:ascii="Arial" w:eastAsia="楷体" w:hAnsi="Arial" w:cs="Arial" w:hint="eastAsia"/>
                <w:bCs/>
                <w:color w:val="000000"/>
                <w:sz w:val="21"/>
                <w:szCs w:val="21"/>
                <w:lang w:eastAsia="zh-CN"/>
              </w:rPr>
              <w:t>3.0%</w:t>
            </w:r>
            <w:r>
              <w:rPr>
                <w:rFonts w:ascii="Arial" w:eastAsia="楷体" w:hAnsi="Arial" w:cs="Arial" w:hint="eastAsia"/>
                <w:bCs/>
                <w:color w:val="000000"/>
                <w:sz w:val="21"/>
                <w:szCs w:val="21"/>
                <w:lang w:eastAsia="zh-CN"/>
              </w:rPr>
              <w:t>。</w:t>
            </w:r>
          </w:p>
        </w:tc>
      </w:tr>
      <w:tr w:rsidR="00092645" w14:paraId="3FA43893" w14:textId="77777777" w:rsidTr="00A21B79">
        <w:trPr>
          <w:trHeight w:val="836"/>
          <w:jc w:val="center"/>
        </w:trPr>
        <w:tc>
          <w:tcPr>
            <w:tcW w:w="2774" w:type="dxa"/>
            <w:tcBorders>
              <w:top w:val="single" w:sz="4" w:space="0" w:color="auto"/>
              <w:left w:val="single" w:sz="4" w:space="0" w:color="auto"/>
              <w:bottom w:val="single" w:sz="4" w:space="0" w:color="auto"/>
              <w:right w:val="single" w:sz="4" w:space="0" w:color="auto"/>
            </w:tcBorders>
            <w:vAlign w:val="center"/>
          </w:tcPr>
          <w:p w14:paraId="163BD4E4" w14:textId="135E594B" w:rsidR="00092645" w:rsidRDefault="00092645" w:rsidP="00092645">
            <w:pPr>
              <w:pStyle w:val="Text"/>
              <w:adjustRightInd w:val="0"/>
              <w:snapToGrid w:val="0"/>
              <w:spacing w:before="0"/>
              <w:ind w:left="498" w:hanging="498"/>
              <w:jc w:val="left"/>
              <w:rPr>
                <w:rFonts w:ascii="Arial" w:eastAsia="楷体" w:hAnsi="Arial" w:cs="Arial"/>
                <w:bCs/>
                <w:color w:val="000000"/>
                <w:sz w:val="21"/>
                <w:szCs w:val="21"/>
                <w:lang w:val="en-GB" w:eastAsia="zh-CN"/>
              </w:rPr>
            </w:pPr>
            <w:proofErr w:type="gramStart"/>
            <w:r>
              <w:rPr>
                <w:rFonts w:ascii="Arial" w:eastAsia="楷体" w:hAnsi="Arial" w:cs="Arial" w:hint="eastAsia"/>
                <w:bCs/>
                <w:color w:val="000000"/>
                <w:sz w:val="21"/>
                <w:szCs w:val="21"/>
                <w:lang w:val="en-GB" w:eastAsia="zh-CN"/>
              </w:rPr>
              <w:t>供试品溶液</w:t>
            </w:r>
            <w:proofErr w:type="gramEnd"/>
          </w:p>
        </w:tc>
        <w:tc>
          <w:tcPr>
            <w:tcW w:w="6571" w:type="dxa"/>
            <w:tcBorders>
              <w:top w:val="single" w:sz="4" w:space="0" w:color="auto"/>
              <w:left w:val="single" w:sz="4" w:space="0" w:color="auto"/>
              <w:bottom w:val="single" w:sz="4" w:space="0" w:color="auto"/>
              <w:right w:val="single" w:sz="4" w:space="0" w:color="auto"/>
            </w:tcBorders>
            <w:vAlign w:val="center"/>
          </w:tcPr>
          <w:p w14:paraId="7DF9DF35" w14:textId="7B09F058" w:rsidR="00A21B79" w:rsidRDefault="00A21B79" w:rsidP="00A21B79">
            <w:pPr>
              <w:pStyle w:val="Text"/>
              <w:numPr>
                <w:ilvl w:val="0"/>
                <w:numId w:val="32"/>
              </w:numPr>
              <w:adjustRightInd w:val="0"/>
              <w:snapToGrid w:val="0"/>
              <w:spacing w:before="0"/>
              <w:rPr>
                <w:rFonts w:ascii="Arial" w:eastAsia="楷体" w:hAnsi="Arial" w:cs="Arial"/>
                <w:bCs/>
                <w:color w:val="000000"/>
                <w:sz w:val="21"/>
                <w:szCs w:val="21"/>
                <w:lang w:eastAsia="zh-CN"/>
              </w:rPr>
            </w:pPr>
            <w:r w:rsidRPr="0013204C">
              <w:rPr>
                <w:rFonts w:ascii="Arial" w:eastAsia="楷体" w:hAnsi="Arial" w:cs="Arial" w:hint="eastAsia"/>
                <w:bCs/>
                <w:color w:val="000000"/>
                <w:sz w:val="21"/>
                <w:szCs w:val="21"/>
                <w:lang w:eastAsia="zh-CN"/>
              </w:rPr>
              <w:t>3</w:t>
            </w:r>
            <w:r w:rsidRPr="0013204C">
              <w:rPr>
                <w:rFonts w:ascii="Arial" w:eastAsia="楷体" w:hAnsi="Arial" w:cs="Arial" w:hint="eastAsia"/>
                <w:bCs/>
                <w:color w:val="000000"/>
                <w:sz w:val="21"/>
                <w:szCs w:val="21"/>
                <w:lang w:eastAsia="zh-CN"/>
              </w:rPr>
              <w:t>次读数的</w:t>
            </w:r>
            <w:r w:rsidR="00954A14">
              <w:rPr>
                <w:rFonts w:ascii="Arial" w:eastAsia="楷体" w:hAnsi="Arial" w:cs="Arial" w:hint="eastAsia"/>
                <w:bCs/>
                <w:color w:val="000000"/>
                <w:sz w:val="21"/>
                <w:szCs w:val="21"/>
                <w:lang w:eastAsia="zh-CN"/>
              </w:rPr>
              <w:t>蛋白含量</w:t>
            </w:r>
            <w:r>
              <w:rPr>
                <w:rFonts w:ascii="Arial" w:eastAsia="楷体" w:hAnsi="Arial" w:cs="Arial" w:hint="eastAsia"/>
                <w:bCs/>
                <w:color w:val="000000"/>
                <w:sz w:val="21"/>
                <w:szCs w:val="21"/>
                <w:lang w:eastAsia="zh-CN"/>
              </w:rPr>
              <w:t>R</w:t>
            </w:r>
            <w:r>
              <w:rPr>
                <w:rFonts w:ascii="Arial" w:eastAsia="楷体" w:hAnsi="Arial" w:cs="Arial"/>
                <w:bCs/>
                <w:color w:val="000000"/>
                <w:sz w:val="21"/>
                <w:szCs w:val="21"/>
                <w:lang w:eastAsia="zh-CN"/>
              </w:rPr>
              <w:t>SD</w:t>
            </w:r>
            <w:r>
              <w:rPr>
                <w:rFonts w:ascii="Arial" w:eastAsia="楷体" w:hAnsi="Arial" w:cs="Arial" w:hint="eastAsia"/>
                <w:bCs/>
                <w:color w:val="000000"/>
                <w:sz w:val="21"/>
                <w:szCs w:val="21"/>
                <w:lang w:eastAsia="zh-CN"/>
              </w:rPr>
              <w:t>应≤</w:t>
            </w:r>
            <w:r>
              <w:rPr>
                <w:rFonts w:ascii="Arial" w:eastAsia="楷体" w:hAnsi="Arial" w:cs="Arial" w:hint="eastAsia"/>
                <w:bCs/>
                <w:color w:val="000000"/>
                <w:sz w:val="21"/>
                <w:szCs w:val="21"/>
                <w:lang w:eastAsia="zh-CN"/>
              </w:rPr>
              <w:t>3.0%</w:t>
            </w:r>
            <w:r>
              <w:rPr>
                <w:rFonts w:ascii="Arial" w:eastAsia="楷体" w:hAnsi="Arial" w:cs="Arial" w:hint="eastAsia"/>
                <w:bCs/>
                <w:color w:val="000000"/>
                <w:sz w:val="21"/>
                <w:szCs w:val="21"/>
                <w:lang w:eastAsia="zh-CN"/>
              </w:rPr>
              <w:t>；</w:t>
            </w:r>
          </w:p>
          <w:p w14:paraId="1062F6D6" w14:textId="272CDCA4" w:rsidR="00092645" w:rsidRDefault="00A21B79" w:rsidP="00A21B79">
            <w:pPr>
              <w:pStyle w:val="Text"/>
              <w:adjustRightInd w:val="0"/>
              <w:snapToGrid w:val="0"/>
              <w:spacing w:before="0"/>
              <w:rPr>
                <w:rFonts w:ascii="Arial" w:eastAsia="楷体" w:hAnsi="Arial" w:cs="Arial"/>
                <w:bCs/>
                <w:color w:val="000000"/>
                <w:sz w:val="21"/>
                <w:szCs w:val="21"/>
                <w:lang w:val="en-GB" w:eastAsia="zh-CN"/>
              </w:rPr>
            </w:pPr>
            <w:r>
              <w:rPr>
                <w:rFonts w:ascii="Arial" w:eastAsia="楷体" w:hAnsi="Arial" w:cs="Arial" w:hint="eastAsia"/>
                <w:bCs/>
                <w:color w:val="000000"/>
                <w:sz w:val="21"/>
                <w:szCs w:val="21"/>
                <w:lang w:eastAsia="zh-CN"/>
              </w:rPr>
              <w:t>2</w:t>
            </w:r>
            <w:r>
              <w:rPr>
                <w:rFonts w:ascii="Arial" w:eastAsia="楷体" w:hAnsi="Arial" w:cs="Arial" w:hint="eastAsia"/>
                <w:bCs/>
                <w:color w:val="000000"/>
                <w:sz w:val="21"/>
                <w:szCs w:val="21"/>
                <w:lang w:eastAsia="zh-CN"/>
              </w:rPr>
              <w:t>、两个平行</w:t>
            </w:r>
            <w:proofErr w:type="gramStart"/>
            <w:r>
              <w:rPr>
                <w:rFonts w:ascii="Arial" w:eastAsia="楷体" w:hAnsi="Arial" w:cs="Arial" w:hint="eastAsia"/>
                <w:bCs/>
                <w:color w:val="000000"/>
                <w:sz w:val="21"/>
                <w:szCs w:val="21"/>
                <w:lang w:eastAsia="zh-CN"/>
              </w:rPr>
              <w:t>样之间</w:t>
            </w:r>
            <w:proofErr w:type="gramEnd"/>
            <w:r>
              <w:rPr>
                <w:rFonts w:ascii="Arial" w:eastAsia="楷体" w:hAnsi="Arial" w:cs="Arial" w:hint="eastAsia"/>
                <w:bCs/>
                <w:color w:val="000000"/>
                <w:sz w:val="21"/>
                <w:szCs w:val="21"/>
                <w:lang w:eastAsia="zh-CN"/>
              </w:rPr>
              <w:t>的蛋白含量</w:t>
            </w:r>
            <w:r>
              <w:rPr>
                <w:rFonts w:ascii="Arial" w:eastAsia="楷体" w:hAnsi="Arial" w:cs="Arial" w:hint="eastAsia"/>
                <w:bCs/>
                <w:color w:val="000000"/>
                <w:sz w:val="21"/>
                <w:szCs w:val="21"/>
                <w:lang w:eastAsia="zh-CN"/>
              </w:rPr>
              <w:t>R</w:t>
            </w:r>
            <w:r>
              <w:rPr>
                <w:rFonts w:ascii="Arial" w:eastAsia="楷体" w:hAnsi="Arial" w:cs="Arial"/>
                <w:bCs/>
                <w:color w:val="000000"/>
                <w:sz w:val="21"/>
                <w:szCs w:val="21"/>
                <w:lang w:eastAsia="zh-CN"/>
              </w:rPr>
              <w:t>SD</w:t>
            </w:r>
            <w:r>
              <w:rPr>
                <w:rFonts w:ascii="Arial" w:eastAsia="楷体" w:hAnsi="Arial" w:cs="Arial" w:hint="eastAsia"/>
                <w:bCs/>
                <w:color w:val="000000"/>
                <w:sz w:val="21"/>
                <w:szCs w:val="21"/>
                <w:lang w:eastAsia="zh-CN"/>
              </w:rPr>
              <w:t>应≤</w:t>
            </w:r>
            <w:r>
              <w:rPr>
                <w:rFonts w:ascii="Arial" w:eastAsia="楷体" w:hAnsi="Arial" w:cs="Arial" w:hint="eastAsia"/>
                <w:bCs/>
                <w:color w:val="000000"/>
                <w:sz w:val="21"/>
                <w:szCs w:val="21"/>
                <w:lang w:eastAsia="zh-CN"/>
              </w:rPr>
              <w:t>3.0%</w:t>
            </w:r>
            <w:r>
              <w:rPr>
                <w:rFonts w:ascii="Arial" w:eastAsia="楷体" w:hAnsi="Arial" w:cs="Arial" w:hint="eastAsia"/>
                <w:bCs/>
                <w:color w:val="000000"/>
                <w:sz w:val="21"/>
                <w:szCs w:val="21"/>
                <w:lang w:eastAsia="zh-CN"/>
              </w:rPr>
              <w:t>。</w:t>
            </w:r>
          </w:p>
        </w:tc>
      </w:tr>
      <w:bookmarkEnd w:id="29"/>
    </w:tbl>
    <w:p w14:paraId="14801D36" w14:textId="77777777" w:rsidR="00625B1E" w:rsidRPr="004877E7" w:rsidRDefault="00625B1E">
      <w:pPr>
        <w:pStyle w:val="Text"/>
        <w:adjustRightInd w:val="0"/>
        <w:snapToGrid w:val="0"/>
        <w:spacing w:before="0" w:line="360" w:lineRule="auto"/>
        <w:rPr>
          <w:rFonts w:ascii="Arial" w:eastAsia="楷体" w:hAnsi="Arial" w:cs="Arial"/>
          <w:b/>
          <w:color w:val="000000" w:themeColor="text1"/>
          <w:sz w:val="21"/>
          <w:szCs w:val="21"/>
          <w:lang w:eastAsia="zh-CN"/>
        </w:rPr>
      </w:pPr>
    </w:p>
    <w:p w14:paraId="11ED584B" w14:textId="77777777" w:rsidR="00625B1E" w:rsidRDefault="00FE2452" w:rsidP="002315F6">
      <w:pPr>
        <w:pStyle w:val="111"/>
      </w:pPr>
      <w:r>
        <w:rPr>
          <w:rFonts w:hint="eastAsia"/>
        </w:rPr>
        <w:t>结果判定</w:t>
      </w:r>
    </w:p>
    <w:p w14:paraId="5960E726" w14:textId="351534F1" w:rsidR="00625B1E" w:rsidRDefault="00FE2452">
      <w:pPr>
        <w:pStyle w:val="1111"/>
      </w:pPr>
      <w:r>
        <w:rPr>
          <w:rFonts w:hint="eastAsia"/>
        </w:rPr>
        <w:t>若系统适用性结果符合要求，则认为实验有效，样品测试结果有效。</w:t>
      </w:r>
    </w:p>
    <w:p w14:paraId="099CCE5B" w14:textId="77777777" w:rsidR="00FA04E8" w:rsidRDefault="00FA04E8" w:rsidP="00FA04E8">
      <w:pPr>
        <w:pStyle w:val="1111"/>
        <w:numPr>
          <w:ilvl w:val="0"/>
          <w:numId w:val="0"/>
        </w:numPr>
      </w:pPr>
    </w:p>
    <w:p w14:paraId="41FC2B6D" w14:textId="1C65DD3F" w:rsidR="00625B1E" w:rsidRDefault="00FE2452">
      <w:pPr>
        <w:pStyle w:val="1111"/>
      </w:pPr>
      <w:r>
        <w:rPr>
          <w:rFonts w:hint="eastAsia"/>
        </w:rPr>
        <w:t>若系统适用性结果不符合要求，则按照</w:t>
      </w:r>
      <w:r>
        <w:t>3-SMP-QC013</w:t>
      </w:r>
      <w:r>
        <w:rPr>
          <w:rFonts w:hint="eastAsia"/>
        </w:rPr>
        <w:t>《无效实验管理规程》进行处理。</w:t>
      </w:r>
    </w:p>
    <w:p w14:paraId="767F3B52" w14:textId="70D49528" w:rsidR="00625B1E" w:rsidRDefault="00625B1E">
      <w:pPr>
        <w:pStyle w:val="111"/>
        <w:numPr>
          <w:ilvl w:val="0"/>
          <w:numId w:val="0"/>
        </w:numPr>
      </w:pPr>
      <w:bookmarkStart w:id="30" w:name="_Toc90975654"/>
    </w:p>
    <w:p w14:paraId="0A13A151" w14:textId="77777777" w:rsidR="00625B1E" w:rsidRDefault="00FE2452">
      <w:pPr>
        <w:pStyle w:val="11"/>
        <w:ind w:left="422" w:hangingChars="200" w:hanging="422"/>
        <w:rPr>
          <w:b w:val="0"/>
          <w:color w:val="000000" w:themeColor="text1"/>
          <w:szCs w:val="21"/>
        </w:rPr>
      </w:pPr>
      <w:bookmarkStart w:id="31" w:name="_Toc198900808"/>
      <w:r>
        <w:rPr>
          <w:rFonts w:hint="eastAsia"/>
        </w:rPr>
        <w:t>可接受标准</w:t>
      </w:r>
      <w:r>
        <w:t>Acceptable Standard</w:t>
      </w:r>
      <w:bookmarkEnd w:id="30"/>
      <w:bookmarkEnd w:id="31"/>
    </w:p>
    <w:p w14:paraId="2E2062E3" w14:textId="77777777" w:rsidR="00625B1E" w:rsidRDefault="00FE2452">
      <w:pPr>
        <w:pStyle w:val="1-2"/>
      </w:pPr>
      <w:r>
        <w:rPr>
          <w:rFonts w:hint="eastAsia"/>
        </w:rPr>
        <w:t>按各样品参考标准判定。</w:t>
      </w:r>
    </w:p>
    <w:p w14:paraId="2B7E7CBA" w14:textId="77777777" w:rsidR="00625B1E" w:rsidRDefault="00625B1E">
      <w:pPr>
        <w:pStyle w:val="1-2"/>
      </w:pPr>
    </w:p>
    <w:p w14:paraId="2E83B261" w14:textId="77777777" w:rsidR="00625B1E" w:rsidRDefault="00FE2452">
      <w:pPr>
        <w:pStyle w:val="10"/>
        <w:rPr>
          <w:color w:val="000000" w:themeColor="text1"/>
        </w:rPr>
      </w:pPr>
      <w:bookmarkStart w:id="32" w:name="_Toc11770192"/>
      <w:bookmarkStart w:id="33" w:name="_Toc15648554"/>
      <w:bookmarkStart w:id="34" w:name="_Toc198900809"/>
      <w:r>
        <w:rPr>
          <w:rFonts w:hint="eastAsia"/>
          <w:color w:val="000000" w:themeColor="text1"/>
        </w:rPr>
        <w:t>职责</w:t>
      </w:r>
      <w:r>
        <w:rPr>
          <w:color w:val="000000" w:themeColor="text1"/>
        </w:rPr>
        <w:t>Responsibilities</w:t>
      </w:r>
      <w:bookmarkEnd w:id="32"/>
      <w:bookmarkEnd w:id="33"/>
      <w:bookmarkEnd w:id="34"/>
      <w:r>
        <w:rPr>
          <w:color w:val="000000" w:themeColor="text1"/>
        </w:rPr>
        <w:t xml:space="preserve"> </w:t>
      </w:r>
    </w:p>
    <w:p w14:paraId="0D5EFFAB" w14:textId="77777777" w:rsidR="00625B1E" w:rsidRDefault="00FE2452">
      <w:pPr>
        <w:pStyle w:val="11"/>
        <w:ind w:left="422" w:hanging="422"/>
        <w:rPr>
          <w:color w:val="000000" w:themeColor="text1"/>
        </w:rPr>
      </w:pPr>
      <w:bookmarkStart w:id="35" w:name="_Toc83887721"/>
      <w:bookmarkStart w:id="36" w:name="_Toc83796857"/>
      <w:bookmarkStart w:id="37" w:name="_Toc87455771"/>
      <w:bookmarkStart w:id="38" w:name="_Toc88947260"/>
      <w:bookmarkStart w:id="39" w:name="_Toc98922892"/>
      <w:bookmarkStart w:id="40" w:name="_Toc198900810"/>
      <w:r>
        <w:rPr>
          <w:rFonts w:hint="eastAsia"/>
          <w:color w:val="000000" w:themeColor="text1"/>
        </w:rPr>
        <w:t>质量控制部</w:t>
      </w:r>
      <w:bookmarkEnd w:id="35"/>
      <w:bookmarkEnd w:id="36"/>
      <w:bookmarkEnd w:id="37"/>
      <w:bookmarkEnd w:id="38"/>
      <w:r>
        <w:rPr>
          <w:color w:val="000000" w:themeColor="text1"/>
        </w:rPr>
        <w:t>QC Dept.</w:t>
      </w:r>
      <w:bookmarkEnd w:id="39"/>
      <w:bookmarkEnd w:id="40"/>
    </w:p>
    <w:p w14:paraId="10830117" w14:textId="77777777" w:rsidR="00625B1E" w:rsidRDefault="00FE2452">
      <w:pPr>
        <w:pStyle w:val="1-2"/>
        <w:tabs>
          <w:tab w:val="clear" w:pos="357"/>
        </w:tabs>
        <w:rPr>
          <w:color w:val="000000" w:themeColor="text1"/>
        </w:rPr>
      </w:pPr>
      <w:r>
        <w:rPr>
          <w:rFonts w:hint="eastAsia"/>
          <w:color w:val="000000" w:themeColor="text1"/>
        </w:rPr>
        <w:t>负责严格按此规程执行。</w:t>
      </w:r>
    </w:p>
    <w:p w14:paraId="0CCD8B27" w14:textId="77777777" w:rsidR="00625B1E" w:rsidRDefault="00625B1E">
      <w:pPr>
        <w:pStyle w:val="1-2"/>
        <w:ind w:left="360"/>
        <w:rPr>
          <w:color w:val="000000" w:themeColor="text1"/>
        </w:rPr>
      </w:pPr>
    </w:p>
    <w:p w14:paraId="446008B2" w14:textId="77777777" w:rsidR="00625B1E" w:rsidRDefault="00FE2452">
      <w:pPr>
        <w:pStyle w:val="11"/>
        <w:ind w:left="422" w:hanging="422"/>
        <w:rPr>
          <w:color w:val="000000" w:themeColor="text1"/>
        </w:rPr>
      </w:pPr>
      <w:bookmarkStart w:id="41" w:name="_Toc88947261"/>
      <w:bookmarkStart w:id="42" w:name="_Toc83796858"/>
      <w:bookmarkStart w:id="43" w:name="_Toc83887722"/>
      <w:bookmarkStart w:id="44" w:name="_Toc87455772"/>
      <w:bookmarkStart w:id="45" w:name="_Toc98922893"/>
      <w:bookmarkStart w:id="46" w:name="_Toc198900811"/>
      <w:r>
        <w:rPr>
          <w:rFonts w:hint="eastAsia"/>
          <w:color w:val="000000" w:themeColor="text1"/>
        </w:rPr>
        <w:t>质量保证部</w:t>
      </w:r>
      <w:bookmarkEnd w:id="41"/>
      <w:bookmarkEnd w:id="42"/>
      <w:bookmarkEnd w:id="43"/>
      <w:bookmarkEnd w:id="44"/>
      <w:r>
        <w:rPr>
          <w:color w:val="000000" w:themeColor="text1"/>
        </w:rPr>
        <w:t>QA Dept.</w:t>
      </w:r>
      <w:bookmarkEnd w:id="45"/>
      <w:bookmarkEnd w:id="46"/>
    </w:p>
    <w:p w14:paraId="333A70FA" w14:textId="77777777" w:rsidR="00625B1E" w:rsidRDefault="00FE2452">
      <w:pPr>
        <w:pStyle w:val="1-2"/>
        <w:tabs>
          <w:tab w:val="clear" w:pos="357"/>
        </w:tabs>
        <w:rPr>
          <w:color w:val="000000" w:themeColor="text1"/>
        </w:rPr>
      </w:pPr>
      <w:bookmarkStart w:id="47" w:name="_Toc83887723"/>
      <w:bookmarkStart w:id="48" w:name="_Toc87455773"/>
      <w:r>
        <w:rPr>
          <w:rFonts w:hint="eastAsia"/>
          <w:color w:val="000000" w:themeColor="text1"/>
        </w:rPr>
        <w:t>负责监督本规程的执行。</w:t>
      </w:r>
      <w:bookmarkEnd w:id="47"/>
      <w:bookmarkEnd w:id="48"/>
    </w:p>
    <w:p w14:paraId="640CF844" w14:textId="77777777" w:rsidR="00625B1E" w:rsidRDefault="00625B1E">
      <w:pPr>
        <w:pStyle w:val="Text"/>
        <w:adjustRightInd w:val="0"/>
        <w:snapToGrid w:val="0"/>
        <w:spacing w:before="0" w:line="360" w:lineRule="auto"/>
        <w:rPr>
          <w:rFonts w:ascii="Arial" w:eastAsia="楷体" w:hAnsi="Arial" w:cs="Arial"/>
          <w:b/>
          <w:color w:val="000000" w:themeColor="text1"/>
          <w:sz w:val="21"/>
          <w:szCs w:val="21"/>
          <w:lang w:val="en-GB" w:eastAsia="zh-CN"/>
        </w:rPr>
      </w:pPr>
    </w:p>
    <w:p w14:paraId="609D338D" w14:textId="77777777" w:rsidR="00625B1E" w:rsidRDefault="00FE2452" w:rsidP="002315F6">
      <w:pPr>
        <w:pStyle w:val="10"/>
        <w:keepNext/>
        <w:rPr>
          <w:color w:val="000000" w:themeColor="text1"/>
        </w:rPr>
      </w:pPr>
      <w:bookmarkStart w:id="49" w:name="_Toc11770193"/>
      <w:bookmarkStart w:id="50" w:name="_Toc15648555"/>
      <w:bookmarkStart w:id="51" w:name="_Toc198900812"/>
      <w:r>
        <w:rPr>
          <w:rFonts w:hint="eastAsia"/>
          <w:color w:val="000000" w:themeColor="text1"/>
        </w:rPr>
        <w:t>相关文件</w:t>
      </w:r>
      <w:r>
        <w:rPr>
          <w:color w:val="000000" w:themeColor="text1"/>
        </w:rPr>
        <w:t>Relevant Document</w:t>
      </w:r>
      <w:bookmarkEnd w:id="49"/>
      <w:bookmarkEnd w:id="50"/>
      <w:r>
        <w:rPr>
          <w:color w:val="000000" w:themeColor="text1"/>
        </w:rPr>
        <w:t>s</w:t>
      </w:r>
      <w:bookmarkEnd w:id="51"/>
      <w:r>
        <w:rPr>
          <w:color w:val="000000" w:themeColor="text1"/>
        </w:rPr>
        <w:t xml:space="preserve"> </w:t>
      </w:r>
    </w:p>
    <w:p w14:paraId="09CF82D1" w14:textId="77777777" w:rsidR="00625B1E" w:rsidRDefault="00FE2452" w:rsidP="002315F6">
      <w:pPr>
        <w:pStyle w:val="11"/>
        <w:keepNext/>
        <w:ind w:left="422" w:hanging="422"/>
        <w:rPr>
          <w:color w:val="000000" w:themeColor="text1"/>
        </w:rPr>
      </w:pPr>
      <w:bookmarkStart w:id="52" w:name="_Toc198900813"/>
      <w:r>
        <w:rPr>
          <w:rFonts w:hint="eastAsia"/>
          <w:color w:val="000000" w:themeColor="text1"/>
        </w:rPr>
        <w:t>参考文件</w:t>
      </w:r>
      <w:r>
        <w:rPr>
          <w:color w:val="000000" w:themeColor="text1"/>
        </w:rPr>
        <w:t>Reference Documents</w:t>
      </w:r>
      <w:bookmarkEnd w:id="52"/>
    </w:p>
    <w:tbl>
      <w:tblPr>
        <w:tblStyle w:val="Huiyu"/>
        <w:tblW w:w="5000" w:type="pct"/>
        <w:jc w:val="center"/>
        <w:tblLayout w:type="fixed"/>
        <w:tblLook w:val="04A0" w:firstRow="1" w:lastRow="0" w:firstColumn="1" w:lastColumn="0" w:noHBand="0" w:noVBand="1"/>
      </w:tblPr>
      <w:tblGrid>
        <w:gridCol w:w="2263"/>
        <w:gridCol w:w="7082"/>
      </w:tblGrid>
      <w:tr w:rsidR="00625B1E" w14:paraId="39026804" w14:textId="77777777" w:rsidTr="0047431C">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2263" w:type="dxa"/>
          </w:tcPr>
          <w:p w14:paraId="78DA3030" w14:textId="77777777" w:rsidR="00625B1E" w:rsidRDefault="00FE2452">
            <w:pPr>
              <w:pStyle w:val="Table1"/>
              <w:jc w:val="center"/>
              <w:rPr>
                <w:color w:val="000000" w:themeColor="text1"/>
              </w:rPr>
            </w:pPr>
            <w:r>
              <w:rPr>
                <w:rFonts w:hint="eastAsia"/>
                <w:color w:val="000000" w:themeColor="text1"/>
              </w:rPr>
              <w:t>编号</w:t>
            </w:r>
            <w:r>
              <w:rPr>
                <w:color w:val="000000" w:themeColor="text1"/>
              </w:rPr>
              <w:t>Code</w:t>
            </w:r>
          </w:p>
        </w:tc>
        <w:tc>
          <w:tcPr>
            <w:tcW w:w="7082" w:type="dxa"/>
          </w:tcPr>
          <w:p w14:paraId="65779E57" w14:textId="77777777" w:rsidR="00625B1E" w:rsidRDefault="00FE2452">
            <w:pPr>
              <w:pStyle w:val="Table1"/>
              <w:jc w:val="center"/>
              <w:rPr>
                <w:color w:val="000000" w:themeColor="text1"/>
              </w:rPr>
            </w:pPr>
            <w:r>
              <w:rPr>
                <w:rFonts w:hint="eastAsia"/>
                <w:color w:val="000000" w:themeColor="text1"/>
              </w:rPr>
              <w:t>名称</w:t>
            </w:r>
            <w:r>
              <w:rPr>
                <w:color w:val="000000" w:themeColor="text1"/>
              </w:rPr>
              <w:t>Name</w:t>
            </w:r>
          </w:p>
        </w:tc>
      </w:tr>
      <w:tr w:rsidR="00345219" w14:paraId="580B80D4" w14:textId="77777777" w:rsidTr="0047431C">
        <w:trPr>
          <w:trHeight w:val="393"/>
          <w:jc w:val="center"/>
        </w:trPr>
        <w:tc>
          <w:tcPr>
            <w:tcW w:w="2263" w:type="dxa"/>
          </w:tcPr>
          <w:p w14:paraId="2596826B" w14:textId="7964FF3B" w:rsidR="00345219" w:rsidRDefault="0047431C" w:rsidP="002315F6">
            <w:pPr>
              <w:pStyle w:val="Table1"/>
              <w:rPr>
                <w:color w:val="000000" w:themeColor="text1"/>
              </w:rPr>
            </w:pPr>
            <w:r>
              <w:rPr>
                <w:rFonts w:hint="eastAsia"/>
                <w:color w:val="000000" w:themeColor="text1"/>
              </w:rPr>
              <w:t>1-</w:t>
            </w:r>
            <w:r w:rsidR="00840904">
              <w:rPr>
                <w:rFonts w:hint="eastAsia"/>
                <w:color w:val="000000" w:themeColor="text1"/>
              </w:rPr>
              <w:t>CB0012</w:t>
            </w:r>
            <w:r>
              <w:rPr>
                <w:rFonts w:hint="eastAsia"/>
                <w:color w:val="000000" w:themeColor="text1"/>
              </w:rPr>
              <w:t>-SOP-AN00</w:t>
            </w:r>
            <w:r w:rsidR="001854B7">
              <w:rPr>
                <w:rFonts w:hint="eastAsia"/>
                <w:color w:val="000000" w:themeColor="text1"/>
              </w:rPr>
              <w:t>2</w:t>
            </w:r>
            <w:r>
              <w:rPr>
                <w:rFonts w:hint="eastAsia"/>
                <w:color w:val="000000" w:themeColor="text1"/>
              </w:rPr>
              <w:t>-01</w:t>
            </w:r>
          </w:p>
        </w:tc>
        <w:tc>
          <w:tcPr>
            <w:tcW w:w="7082" w:type="dxa"/>
          </w:tcPr>
          <w:p w14:paraId="1A15F959" w14:textId="7AEEB524" w:rsidR="00345219" w:rsidRDefault="00840904" w:rsidP="00282340">
            <w:pPr>
              <w:keepNext/>
              <w:keepLines/>
              <w:adjustRightInd w:val="0"/>
              <w:snapToGrid w:val="0"/>
              <w:rPr>
                <w:rFonts w:ascii="Arial" w:eastAsia="楷体" w:hAnsi="Arial" w:cs="Arial"/>
                <w:bCs/>
                <w:color w:val="000000" w:themeColor="text1"/>
                <w:sz w:val="21"/>
                <w:szCs w:val="21"/>
                <w:lang w:val="en-GB" w:eastAsia="zh-CN"/>
              </w:rPr>
            </w:pPr>
            <w:r>
              <w:rPr>
                <w:rFonts w:ascii="Arial" w:eastAsia="楷体" w:hAnsi="Arial" w:cs="Arial" w:hint="eastAsia"/>
                <w:bCs/>
                <w:color w:val="000000" w:themeColor="text1"/>
                <w:sz w:val="21"/>
                <w:szCs w:val="21"/>
                <w:lang w:val="en-GB" w:eastAsia="zh-CN"/>
              </w:rPr>
              <w:t>CB0012</w:t>
            </w:r>
            <w:r w:rsidR="002315F6" w:rsidRPr="002315F6">
              <w:rPr>
                <w:rFonts w:ascii="Arial" w:eastAsia="楷体" w:hAnsi="Arial" w:cs="Arial" w:hint="eastAsia"/>
                <w:bCs/>
                <w:color w:val="000000" w:themeColor="text1"/>
                <w:sz w:val="21"/>
                <w:szCs w:val="21"/>
                <w:lang w:val="en-GB" w:eastAsia="zh-CN"/>
              </w:rPr>
              <w:t xml:space="preserve"> </w:t>
            </w:r>
            <w:r w:rsidR="002315F6" w:rsidRPr="002315F6">
              <w:rPr>
                <w:rFonts w:ascii="Arial" w:eastAsia="楷体" w:hAnsi="Arial" w:cs="Arial" w:hint="eastAsia"/>
                <w:bCs/>
                <w:color w:val="000000" w:themeColor="text1"/>
                <w:sz w:val="21"/>
                <w:szCs w:val="21"/>
                <w:lang w:val="en-GB" w:eastAsia="zh-CN"/>
              </w:rPr>
              <w:t>蛋白</w:t>
            </w:r>
            <w:r w:rsidR="001854B7">
              <w:rPr>
                <w:rFonts w:ascii="Arial" w:eastAsia="楷体" w:hAnsi="Arial" w:cs="Arial" w:hint="eastAsia"/>
                <w:bCs/>
                <w:color w:val="000000" w:themeColor="text1"/>
                <w:sz w:val="21"/>
                <w:szCs w:val="21"/>
                <w:lang w:val="en-GB" w:eastAsia="zh-CN"/>
              </w:rPr>
              <w:t>含量</w:t>
            </w:r>
            <w:r w:rsidR="002315F6" w:rsidRPr="002315F6">
              <w:rPr>
                <w:rFonts w:ascii="Arial" w:eastAsia="楷体" w:hAnsi="Arial" w:cs="Arial" w:hint="eastAsia"/>
                <w:bCs/>
                <w:color w:val="000000" w:themeColor="text1"/>
                <w:sz w:val="21"/>
                <w:szCs w:val="21"/>
                <w:lang w:val="en-GB" w:eastAsia="zh-CN"/>
              </w:rPr>
              <w:t>检测（</w:t>
            </w:r>
            <w:r w:rsidR="001854B7">
              <w:rPr>
                <w:rFonts w:ascii="Arial" w:eastAsia="楷体" w:hAnsi="Arial" w:cs="Arial" w:hint="eastAsia"/>
                <w:bCs/>
                <w:color w:val="000000" w:themeColor="text1"/>
                <w:sz w:val="21"/>
                <w:szCs w:val="21"/>
                <w:lang w:val="en-GB" w:eastAsia="zh-CN"/>
              </w:rPr>
              <w:t>紫外分光光度计</w:t>
            </w:r>
            <w:r w:rsidR="002315F6" w:rsidRPr="002315F6">
              <w:rPr>
                <w:rFonts w:ascii="Arial" w:eastAsia="楷体" w:hAnsi="Arial" w:cs="Arial" w:hint="eastAsia"/>
                <w:bCs/>
                <w:color w:val="000000" w:themeColor="text1"/>
                <w:sz w:val="21"/>
                <w:szCs w:val="21"/>
                <w:lang w:val="en-GB" w:eastAsia="zh-CN"/>
              </w:rPr>
              <w:t>法）标准操作规程</w:t>
            </w:r>
          </w:p>
        </w:tc>
      </w:tr>
    </w:tbl>
    <w:p w14:paraId="768DCB14" w14:textId="77777777" w:rsidR="00625B1E" w:rsidRDefault="00625B1E">
      <w:pPr>
        <w:pStyle w:val="Text"/>
        <w:adjustRightInd w:val="0"/>
        <w:snapToGrid w:val="0"/>
        <w:spacing w:before="0" w:line="360" w:lineRule="auto"/>
        <w:jc w:val="left"/>
        <w:rPr>
          <w:rFonts w:ascii="Arial" w:eastAsia="楷体" w:hAnsi="Arial" w:cs="Arial"/>
          <w:b/>
          <w:color w:val="000000" w:themeColor="text1"/>
          <w:sz w:val="21"/>
          <w:szCs w:val="21"/>
          <w:lang w:val="en-GB" w:eastAsia="zh-CN"/>
        </w:rPr>
      </w:pPr>
    </w:p>
    <w:p w14:paraId="38B4C07E" w14:textId="77777777" w:rsidR="00625B1E" w:rsidRDefault="00FE2452">
      <w:pPr>
        <w:pStyle w:val="11"/>
        <w:ind w:left="422" w:hanging="422"/>
        <w:rPr>
          <w:color w:val="000000" w:themeColor="text1"/>
        </w:rPr>
      </w:pPr>
      <w:bookmarkStart w:id="53" w:name="_Toc198900814"/>
      <w:r>
        <w:rPr>
          <w:rFonts w:hint="eastAsia"/>
          <w:color w:val="000000" w:themeColor="text1"/>
        </w:rPr>
        <w:t>关联文件</w:t>
      </w:r>
      <w:r>
        <w:rPr>
          <w:color w:val="000000" w:themeColor="text1"/>
        </w:rPr>
        <w:t>Related Documents</w:t>
      </w:r>
      <w:bookmarkEnd w:id="53"/>
    </w:p>
    <w:tbl>
      <w:tblPr>
        <w:tblStyle w:val="Huiyu"/>
        <w:tblW w:w="5000" w:type="pct"/>
        <w:jc w:val="center"/>
        <w:tblLayout w:type="fixed"/>
        <w:tblLook w:val="04A0" w:firstRow="1" w:lastRow="0" w:firstColumn="1" w:lastColumn="0" w:noHBand="0" w:noVBand="1"/>
      </w:tblPr>
      <w:tblGrid>
        <w:gridCol w:w="3256"/>
        <w:gridCol w:w="6089"/>
      </w:tblGrid>
      <w:tr w:rsidR="00625B1E" w14:paraId="7903FD32" w14:textId="77777777" w:rsidTr="00625B1E">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3256" w:type="dxa"/>
          </w:tcPr>
          <w:p w14:paraId="09496FED" w14:textId="77777777" w:rsidR="00625B1E" w:rsidRDefault="00FE2452" w:rsidP="00EC25A7">
            <w:pPr>
              <w:pStyle w:val="Table1"/>
              <w:keepNext w:val="0"/>
              <w:keepLines w:val="0"/>
              <w:jc w:val="center"/>
              <w:rPr>
                <w:color w:val="000000" w:themeColor="text1"/>
              </w:rPr>
            </w:pPr>
            <w:r>
              <w:rPr>
                <w:rFonts w:hint="eastAsia"/>
                <w:color w:val="000000" w:themeColor="text1"/>
              </w:rPr>
              <w:t>编号</w:t>
            </w:r>
            <w:r>
              <w:rPr>
                <w:color w:val="000000" w:themeColor="text1"/>
              </w:rPr>
              <w:t>Code</w:t>
            </w:r>
          </w:p>
        </w:tc>
        <w:tc>
          <w:tcPr>
            <w:tcW w:w="6089" w:type="dxa"/>
          </w:tcPr>
          <w:p w14:paraId="61579BE1" w14:textId="77777777" w:rsidR="00625B1E" w:rsidRDefault="00FE2452" w:rsidP="00EC25A7">
            <w:pPr>
              <w:pStyle w:val="Table1"/>
              <w:keepNext w:val="0"/>
              <w:keepLines w:val="0"/>
              <w:jc w:val="center"/>
              <w:rPr>
                <w:color w:val="000000" w:themeColor="text1"/>
              </w:rPr>
            </w:pPr>
            <w:r>
              <w:rPr>
                <w:rFonts w:hint="eastAsia"/>
                <w:color w:val="000000" w:themeColor="text1"/>
              </w:rPr>
              <w:t>名称</w:t>
            </w:r>
            <w:r>
              <w:rPr>
                <w:color w:val="000000" w:themeColor="text1"/>
              </w:rPr>
              <w:t>Name</w:t>
            </w:r>
          </w:p>
        </w:tc>
      </w:tr>
      <w:tr w:rsidR="00625B1E" w14:paraId="308FEBF3" w14:textId="77777777" w:rsidTr="00625B1E">
        <w:trPr>
          <w:trHeight w:val="347"/>
          <w:jc w:val="center"/>
        </w:trPr>
        <w:tc>
          <w:tcPr>
            <w:tcW w:w="3256" w:type="dxa"/>
          </w:tcPr>
          <w:p w14:paraId="29156E09" w14:textId="77777777" w:rsidR="00625B1E" w:rsidRDefault="00FE2452" w:rsidP="00EC25A7">
            <w:pPr>
              <w:pStyle w:val="Table1"/>
              <w:keepNext w:val="0"/>
              <w:keepLines w:val="0"/>
              <w:rPr>
                <w:color w:val="000000" w:themeColor="text1"/>
              </w:rPr>
            </w:pPr>
            <w:r>
              <w:t>3-SMP-QC013</w:t>
            </w:r>
          </w:p>
        </w:tc>
        <w:tc>
          <w:tcPr>
            <w:tcW w:w="6089" w:type="dxa"/>
          </w:tcPr>
          <w:p w14:paraId="362B2750" w14:textId="77777777" w:rsidR="00625B1E" w:rsidRDefault="00FE2452" w:rsidP="00EC25A7">
            <w:pPr>
              <w:pStyle w:val="Table1"/>
              <w:keepNext w:val="0"/>
              <w:keepLines w:val="0"/>
              <w:rPr>
                <w:color w:val="000000" w:themeColor="text1"/>
              </w:rPr>
            </w:pPr>
            <w:r>
              <w:rPr>
                <w:rFonts w:hint="eastAsia"/>
              </w:rPr>
              <w:t>无效实验管理规程</w:t>
            </w:r>
          </w:p>
        </w:tc>
      </w:tr>
      <w:tr w:rsidR="00DA62EF" w14:paraId="2AF36824" w14:textId="77777777" w:rsidTr="00625B1E">
        <w:trPr>
          <w:trHeight w:val="347"/>
          <w:jc w:val="center"/>
        </w:trPr>
        <w:tc>
          <w:tcPr>
            <w:tcW w:w="3256" w:type="dxa"/>
          </w:tcPr>
          <w:p w14:paraId="2192FF1F" w14:textId="31E73B3B" w:rsidR="00DA62EF" w:rsidRDefault="00FC2B52" w:rsidP="00EC25A7">
            <w:pPr>
              <w:pStyle w:val="Table1"/>
              <w:keepNext w:val="0"/>
              <w:keepLines w:val="0"/>
            </w:pPr>
            <w:r>
              <w:rPr>
                <w:rFonts w:hint="eastAsia"/>
              </w:rPr>
              <w:lastRenderedPageBreak/>
              <w:t>3-</w:t>
            </w:r>
            <w:r>
              <w:t>SOP-QC-EQ</w:t>
            </w:r>
            <w:r>
              <w:rPr>
                <w:rFonts w:hint="eastAsia"/>
              </w:rPr>
              <w:t>018</w:t>
            </w:r>
          </w:p>
        </w:tc>
        <w:tc>
          <w:tcPr>
            <w:tcW w:w="6089" w:type="dxa"/>
          </w:tcPr>
          <w:p w14:paraId="1F5214C4" w14:textId="40A44C75" w:rsidR="00DA62EF" w:rsidRDefault="00726AEF" w:rsidP="00EC25A7">
            <w:pPr>
              <w:pStyle w:val="Table1"/>
              <w:keepNext w:val="0"/>
              <w:keepLines w:val="0"/>
            </w:pPr>
            <w:r>
              <w:rPr>
                <w:rFonts w:hint="eastAsia"/>
              </w:rPr>
              <w:t>U</w:t>
            </w:r>
            <w:r>
              <w:t>V</w:t>
            </w:r>
            <w:r>
              <w:rPr>
                <w:rFonts w:hint="eastAsia"/>
              </w:rPr>
              <w:t>5</w:t>
            </w:r>
            <w:r>
              <w:t>N</w:t>
            </w:r>
            <w:r>
              <w:rPr>
                <w:rFonts w:hint="eastAsia"/>
              </w:rPr>
              <w:t>ano</w:t>
            </w:r>
            <w:r>
              <w:rPr>
                <w:rFonts w:hint="eastAsia"/>
              </w:rPr>
              <w:t>紫外可见分光光度计操作、维护保养操作规程</w:t>
            </w:r>
          </w:p>
        </w:tc>
      </w:tr>
    </w:tbl>
    <w:p w14:paraId="78F34E2C" w14:textId="77777777" w:rsidR="00625B1E" w:rsidRDefault="00625B1E">
      <w:pPr>
        <w:pStyle w:val="Text"/>
        <w:adjustRightInd w:val="0"/>
        <w:snapToGrid w:val="0"/>
        <w:spacing w:before="0" w:line="360" w:lineRule="auto"/>
        <w:rPr>
          <w:rFonts w:ascii="Arial" w:eastAsia="楷体" w:hAnsi="Arial" w:cs="Arial"/>
          <w:color w:val="000000" w:themeColor="text1"/>
          <w:sz w:val="21"/>
          <w:szCs w:val="21"/>
          <w:lang w:eastAsia="zh-CN"/>
        </w:rPr>
      </w:pPr>
    </w:p>
    <w:p w14:paraId="290AD5E9" w14:textId="77777777" w:rsidR="00625B1E" w:rsidRDefault="00FE2452" w:rsidP="00345219">
      <w:pPr>
        <w:pStyle w:val="10"/>
        <w:keepNext/>
        <w:rPr>
          <w:color w:val="000000" w:themeColor="text1"/>
        </w:rPr>
      </w:pPr>
      <w:bookmarkStart w:id="54" w:name="_Toc11770194"/>
      <w:bookmarkStart w:id="55" w:name="_Toc15648556"/>
      <w:bookmarkStart w:id="56" w:name="_Toc198900815"/>
      <w:r>
        <w:rPr>
          <w:rFonts w:hint="eastAsia"/>
          <w:color w:val="000000" w:themeColor="text1"/>
        </w:rPr>
        <w:t>附件</w:t>
      </w:r>
      <w:r>
        <w:rPr>
          <w:color w:val="000000" w:themeColor="text1"/>
        </w:rPr>
        <w:t>Annexes</w:t>
      </w:r>
      <w:bookmarkEnd w:id="54"/>
      <w:bookmarkEnd w:id="55"/>
      <w:bookmarkEnd w:id="56"/>
      <w:r>
        <w:rPr>
          <w:color w:val="000000" w:themeColor="text1"/>
        </w:rPr>
        <w:t xml:space="preserve"> </w:t>
      </w:r>
    </w:p>
    <w:tbl>
      <w:tblPr>
        <w:tblStyle w:val="Huiyu"/>
        <w:tblW w:w="5000" w:type="pct"/>
        <w:jc w:val="center"/>
        <w:tblLayout w:type="fixed"/>
        <w:tblLook w:val="04A0" w:firstRow="1" w:lastRow="0" w:firstColumn="1" w:lastColumn="0" w:noHBand="0" w:noVBand="1"/>
      </w:tblPr>
      <w:tblGrid>
        <w:gridCol w:w="3256"/>
        <w:gridCol w:w="6089"/>
      </w:tblGrid>
      <w:tr w:rsidR="00625B1E" w14:paraId="00BA4ABC" w14:textId="77777777" w:rsidTr="00625B1E">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3256" w:type="dxa"/>
          </w:tcPr>
          <w:p w14:paraId="1FBD2317" w14:textId="77777777" w:rsidR="00625B1E" w:rsidRDefault="00FE2452">
            <w:pPr>
              <w:pStyle w:val="Table1"/>
              <w:jc w:val="center"/>
              <w:rPr>
                <w:color w:val="000000" w:themeColor="text1"/>
              </w:rPr>
            </w:pPr>
            <w:r>
              <w:rPr>
                <w:rFonts w:hint="eastAsia"/>
                <w:color w:val="000000" w:themeColor="text1"/>
              </w:rPr>
              <w:t>编号</w:t>
            </w:r>
            <w:r>
              <w:rPr>
                <w:color w:val="000000" w:themeColor="text1"/>
              </w:rPr>
              <w:t>Code</w:t>
            </w:r>
          </w:p>
        </w:tc>
        <w:tc>
          <w:tcPr>
            <w:tcW w:w="6089" w:type="dxa"/>
          </w:tcPr>
          <w:p w14:paraId="35F7DBDC" w14:textId="77777777" w:rsidR="00625B1E" w:rsidRDefault="00FE2452">
            <w:pPr>
              <w:pStyle w:val="Table1"/>
              <w:jc w:val="center"/>
              <w:rPr>
                <w:color w:val="000000" w:themeColor="text1"/>
              </w:rPr>
            </w:pPr>
            <w:r>
              <w:rPr>
                <w:rFonts w:hint="eastAsia"/>
                <w:color w:val="000000" w:themeColor="text1"/>
              </w:rPr>
              <w:t>名称</w:t>
            </w:r>
            <w:r>
              <w:rPr>
                <w:color w:val="000000" w:themeColor="text1"/>
              </w:rPr>
              <w:t>Name</w:t>
            </w:r>
          </w:p>
        </w:tc>
      </w:tr>
      <w:tr w:rsidR="00625B1E" w14:paraId="107E674C" w14:textId="77777777" w:rsidTr="00625B1E">
        <w:trPr>
          <w:trHeight w:val="481"/>
          <w:jc w:val="center"/>
        </w:trPr>
        <w:tc>
          <w:tcPr>
            <w:tcW w:w="3256" w:type="dxa"/>
          </w:tcPr>
          <w:p w14:paraId="05D1D08A" w14:textId="3C2EF81F" w:rsidR="00625B1E" w:rsidRDefault="00FE2452" w:rsidP="00B26F71">
            <w:pPr>
              <w:pStyle w:val="Table1"/>
              <w:rPr>
                <w:color w:val="000000" w:themeColor="text1"/>
              </w:rPr>
            </w:pPr>
            <w:r>
              <w:t>3-</w:t>
            </w:r>
            <w:r w:rsidR="00840904">
              <w:t>CB0012</w:t>
            </w:r>
            <w:r>
              <w:t>-SOP-</w:t>
            </w:r>
            <w:r w:rsidR="00761A9A">
              <w:t>TI00</w:t>
            </w:r>
            <w:r w:rsidR="001854B7">
              <w:rPr>
                <w:rFonts w:hint="eastAsia"/>
              </w:rPr>
              <w:t>3</w:t>
            </w:r>
            <w:r>
              <w:t>-R01</w:t>
            </w:r>
          </w:p>
        </w:tc>
        <w:tc>
          <w:tcPr>
            <w:tcW w:w="6089" w:type="dxa"/>
          </w:tcPr>
          <w:p w14:paraId="5D39E120" w14:textId="0AD461B4" w:rsidR="00625B1E" w:rsidRDefault="00840904">
            <w:pPr>
              <w:pStyle w:val="Table1"/>
              <w:rPr>
                <w:color w:val="000000" w:themeColor="text1"/>
              </w:rPr>
            </w:pPr>
            <w:r>
              <w:t>CB0012</w:t>
            </w:r>
            <w:r w:rsidR="00881C81">
              <w:rPr>
                <w:rFonts w:hint="eastAsia"/>
                <w:color w:val="000000" w:themeColor="text1"/>
              </w:rPr>
              <w:t>蛋白含量（</w:t>
            </w:r>
            <w:r w:rsidR="00881C81">
              <w:rPr>
                <w:rFonts w:hint="eastAsia"/>
                <w:color w:val="000000" w:themeColor="text1"/>
              </w:rPr>
              <w:t>UV</w:t>
            </w:r>
            <w:r w:rsidR="00881C81">
              <w:rPr>
                <w:rFonts w:hint="eastAsia"/>
                <w:color w:val="000000" w:themeColor="text1"/>
              </w:rPr>
              <w:t>）</w:t>
            </w:r>
            <w:r w:rsidR="00FE2452">
              <w:rPr>
                <w:rFonts w:hint="eastAsia"/>
              </w:rPr>
              <w:t>检验记录</w:t>
            </w:r>
          </w:p>
        </w:tc>
      </w:tr>
    </w:tbl>
    <w:p w14:paraId="5C4D7A97" w14:textId="77777777" w:rsidR="00625B1E" w:rsidRDefault="00625B1E">
      <w:pPr>
        <w:pStyle w:val="Text"/>
        <w:adjustRightInd w:val="0"/>
        <w:snapToGrid w:val="0"/>
        <w:spacing w:before="0" w:line="360" w:lineRule="auto"/>
        <w:rPr>
          <w:rFonts w:ascii="Arial" w:eastAsia="楷体" w:hAnsi="Arial" w:cs="Arial"/>
          <w:color w:val="000000" w:themeColor="text1"/>
          <w:sz w:val="21"/>
          <w:szCs w:val="21"/>
          <w:lang w:val="en-GB" w:eastAsia="zh-CN"/>
        </w:rPr>
      </w:pPr>
    </w:p>
    <w:p w14:paraId="2364E499" w14:textId="77777777" w:rsidR="00625B1E" w:rsidRDefault="00FE2452">
      <w:pPr>
        <w:pStyle w:val="10"/>
        <w:rPr>
          <w:color w:val="000000" w:themeColor="text1"/>
        </w:rPr>
      </w:pPr>
      <w:bookmarkStart w:id="57" w:name="_Toc15648557"/>
      <w:bookmarkStart w:id="58" w:name="_Toc198900816"/>
      <w:r>
        <w:rPr>
          <w:rFonts w:hint="eastAsia"/>
          <w:color w:val="000000" w:themeColor="text1"/>
        </w:rPr>
        <w:t>培训需求</w:t>
      </w:r>
      <w:r>
        <w:rPr>
          <w:color w:val="000000" w:themeColor="text1"/>
        </w:rPr>
        <w:t>Training Requirements</w:t>
      </w:r>
      <w:bookmarkEnd w:id="57"/>
      <w:bookmarkEnd w:id="58"/>
      <w:r>
        <w:rPr>
          <w:color w:val="000000" w:themeColor="text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2551"/>
        <w:gridCol w:w="1418"/>
        <w:gridCol w:w="1417"/>
        <w:gridCol w:w="1270"/>
      </w:tblGrid>
      <w:tr w:rsidR="00625B1E" w14:paraId="1656D6B8" w14:textId="77777777">
        <w:trPr>
          <w:trHeight w:val="391"/>
        </w:trPr>
        <w:tc>
          <w:tcPr>
            <w:tcW w:w="2689" w:type="dxa"/>
            <w:vMerge w:val="restart"/>
            <w:shd w:val="clear" w:color="auto" w:fill="C6D9F1" w:themeFill="text2" w:themeFillTint="33"/>
            <w:vAlign w:val="center"/>
          </w:tcPr>
          <w:p w14:paraId="70A29114" w14:textId="77777777" w:rsidR="00625B1E" w:rsidRDefault="00FE2452">
            <w:pPr>
              <w:pStyle w:val="Table1"/>
              <w:jc w:val="center"/>
              <w:rPr>
                <w:b/>
                <w:color w:val="000000" w:themeColor="text1"/>
              </w:rPr>
            </w:pPr>
            <w:r>
              <w:rPr>
                <w:rFonts w:hint="eastAsia"/>
                <w:color w:val="000000" w:themeColor="text1"/>
              </w:rPr>
              <w:t>部门</w:t>
            </w:r>
          </w:p>
          <w:p w14:paraId="27A4A1C1" w14:textId="77777777" w:rsidR="00625B1E" w:rsidRDefault="00FE2452">
            <w:pPr>
              <w:pStyle w:val="Table1"/>
              <w:jc w:val="center"/>
              <w:rPr>
                <w:b/>
                <w:color w:val="000000" w:themeColor="text1"/>
              </w:rPr>
            </w:pPr>
            <w:r>
              <w:rPr>
                <w:color w:val="000000" w:themeColor="text1"/>
              </w:rPr>
              <w:t>Dept.</w:t>
            </w:r>
          </w:p>
        </w:tc>
        <w:tc>
          <w:tcPr>
            <w:tcW w:w="2551" w:type="dxa"/>
            <w:vMerge w:val="restart"/>
            <w:shd w:val="clear" w:color="auto" w:fill="C6D9F1" w:themeFill="text2" w:themeFillTint="33"/>
            <w:vAlign w:val="center"/>
          </w:tcPr>
          <w:p w14:paraId="71DE3BC2" w14:textId="77777777" w:rsidR="00625B1E" w:rsidRDefault="00FE2452">
            <w:pPr>
              <w:pStyle w:val="Table1"/>
              <w:jc w:val="center"/>
              <w:rPr>
                <w:b/>
                <w:color w:val="000000" w:themeColor="text1"/>
              </w:rPr>
            </w:pPr>
            <w:r>
              <w:rPr>
                <w:rFonts w:hint="eastAsia"/>
                <w:color w:val="000000" w:themeColor="text1"/>
              </w:rPr>
              <w:t>人员</w:t>
            </w:r>
          </w:p>
          <w:p w14:paraId="75A768BA" w14:textId="77777777" w:rsidR="00625B1E" w:rsidRDefault="00FE2452">
            <w:pPr>
              <w:pStyle w:val="Table1"/>
              <w:jc w:val="center"/>
              <w:rPr>
                <w:b/>
                <w:color w:val="000000" w:themeColor="text1"/>
              </w:rPr>
            </w:pPr>
            <w:r>
              <w:rPr>
                <w:color w:val="000000" w:themeColor="text1"/>
              </w:rPr>
              <w:t>Position</w:t>
            </w:r>
          </w:p>
        </w:tc>
        <w:tc>
          <w:tcPr>
            <w:tcW w:w="4105" w:type="dxa"/>
            <w:gridSpan w:val="3"/>
            <w:shd w:val="clear" w:color="auto" w:fill="C6D9F1" w:themeFill="text2" w:themeFillTint="33"/>
            <w:vAlign w:val="center"/>
          </w:tcPr>
          <w:p w14:paraId="32698D19" w14:textId="77777777" w:rsidR="00625B1E" w:rsidRDefault="00FE2452">
            <w:pPr>
              <w:pStyle w:val="Table1"/>
              <w:jc w:val="center"/>
              <w:rPr>
                <w:b/>
                <w:color w:val="000000" w:themeColor="text1"/>
              </w:rPr>
            </w:pPr>
            <w:r>
              <w:rPr>
                <w:rFonts w:hint="eastAsia"/>
                <w:color w:val="000000" w:themeColor="text1"/>
              </w:rPr>
              <w:t>培训需求</w:t>
            </w:r>
            <w:r>
              <w:rPr>
                <w:color w:val="000000" w:themeColor="text1"/>
              </w:rPr>
              <w:t>Training Requirements</w:t>
            </w:r>
          </w:p>
        </w:tc>
      </w:tr>
      <w:tr w:rsidR="00625B1E" w14:paraId="207A7059" w14:textId="77777777">
        <w:trPr>
          <w:trHeight w:val="410"/>
        </w:trPr>
        <w:tc>
          <w:tcPr>
            <w:tcW w:w="2689" w:type="dxa"/>
            <w:vMerge/>
            <w:shd w:val="clear" w:color="auto" w:fill="C6D9F1" w:themeFill="text2" w:themeFillTint="33"/>
            <w:vAlign w:val="center"/>
          </w:tcPr>
          <w:p w14:paraId="1C781422" w14:textId="77777777" w:rsidR="00625B1E" w:rsidRDefault="00625B1E">
            <w:pPr>
              <w:pStyle w:val="Table1"/>
              <w:jc w:val="center"/>
              <w:rPr>
                <w:color w:val="000000" w:themeColor="text1"/>
              </w:rPr>
            </w:pPr>
          </w:p>
        </w:tc>
        <w:tc>
          <w:tcPr>
            <w:tcW w:w="2551" w:type="dxa"/>
            <w:vMerge/>
            <w:shd w:val="clear" w:color="auto" w:fill="C6D9F1" w:themeFill="text2" w:themeFillTint="33"/>
            <w:vAlign w:val="center"/>
          </w:tcPr>
          <w:p w14:paraId="45A9142C" w14:textId="77777777" w:rsidR="00625B1E" w:rsidRDefault="00625B1E">
            <w:pPr>
              <w:pStyle w:val="Table1"/>
              <w:jc w:val="center"/>
              <w:rPr>
                <w:color w:val="000000" w:themeColor="text1"/>
              </w:rPr>
            </w:pPr>
          </w:p>
        </w:tc>
        <w:tc>
          <w:tcPr>
            <w:tcW w:w="1418" w:type="dxa"/>
            <w:shd w:val="clear" w:color="auto" w:fill="C6D9F1" w:themeFill="text2" w:themeFillTint="33"/>
            <w:vAlign w:val="center"/>
          </w:tcPr>
          <w:p w14:paraId="0277C231" w14:textId="77777777" w:rsidR="00625B1E" w:rsidRDefault="00FE2452">
            <w:pPr>
              <w:pStyle w:val="Table1"/>
              <w:jc w:val="center"/>
              <w:rPr>
                <w:b/>
                <w:color w:val="000000" w:themeColor="text1"/>
              </w:rPr>
            </w:pPr>
            <w:r>
              <w:rPr>
                <w:rFonts w:hint="eastAsia"/>
                <w:color w:val="000000" w:themeColor="text1"/>
              </w:rPr>
              <w:t>操作</w:t>
            </w:r>
          </w:p>
          <w:p w14:paraId="47617BFC" w14:textId="77777777" w:rsidR="00625B1E" w:rsidRDefault="00FE2452">
            <w:pPr>
              <w:pStyle w:val="Table1"/>
              <w:jc w:val="center"/>
              <w:rPr>
                <w:b/>
                <w:color w:val="000000" w:themeColor="text1"/>
              </w:rPr>
            </w:pPr>
            <w:r>
              <w:rPr>
                <w:color w:val="000000" w:themeColor="text1"/>
              </w:rPr>
              <w:t>Operates</w:t>
            </w:r>
          </w:p>
        </w:tc>
        <w:tc>
          <w:tcPr>
            <w:tcW w:w="1417" w:type="dxa"/>
            <w:shd w:val="clear" w:color="auto" w:fill="C6D9F1" w:themeFill="text2" w:themeFillTint="33"/>
            <w:vAlign w:val="center"/>
          </w:tcPr>
          <w:p w14:paraId="01DE5682" w14:textId="77777777" w:rsidR="00625B1E" w:rsidRDefault="00FE2452">
            <w:pPr>
              <w:pStyle w:val="Table1"/>
              <w:jc w:val="center"/>
              <w:rPr>
                <w:b/>
                <w:color w:val="000000" w:themeColor="text1"/>
              </w:rPr>
            </w:pPr>
            <w:r>
              <w:rPr>
                <w:rFonts w:hint="eastAsia"/>
                <w:color w:val="000000" w:themeColor="text1"/>
              </w:rPr>
              <w:t>掌握</w:t>
            </w:r>
            <w:r>
              <w:rPr>
                <w:color w:val="000000" w:themeColor="text1"/>
              </w:rPr>
              <w:t>Understand</w:t>
            </w:r>
          </w:p>
        </w:tc>
        <w:tc>
          <w:tcPr>
            <w:tcW w:w="1270" w:type="dxa"/>
            <w:shd w:val="clear" w:color="auto" w:fill="C6D9F1" w:themeFill="text2" w:themeFillTint="33"/>
            <w:vAlign w:val="center"/>
          </w:tcPr>
          <w:p w14:paraId="49A9692E" w14:textId="77777777" w:rsidR="00625B1E" w:rsidRDefault="00FE2452">
            <w:pPr>
              <w:pStyle w:val="Table1"/>
              <w:jc w:val="center"/>
              <w:rPr>
                <w:b/>
                <w:color w:val="000000" w:themeColor="text1"/>
              </w:rPr>
            </w:pPr>
            <w:r>
              <w:rPr>
                <w:rFonts w:hint="eastAsia"/>
                <w:color w:val="000000" w:themeColor="text1"/>
              </w:rPr>
              <w:t>了解</w:t>
            </w:r>
          </w:p>
          <w:p w14:paraId="0334ED26" w14:textId="77777777" w:rsidR="00625B1E" w:rsidRDefault="00FE2452">
            <w:pPr>
              <w:pStyle w:val="Table1"/>
              <w:jc w:val="center"/>
              <w:rPr>
                <w:b/>
                <w:color w:val="000000" w:themeColor="text1"/>
              </w:rPr>
            </w:pPr>
            <w:r>
              <w:rPr>
                <w:color w:val="000000" w:themeColor="text1"/>
              </w:rPr>
              <w:t>Knowledge</w:t>
            </w:r>
          </w:p>
        </w:tc>
      </w:tr>
      <w:tr w:rsidR="00625B1E" w14:paraId="5F9A86D4" w14:textId="77777777">
        <w:trPr>
          <w:trHeight w:val="345"/>
        </w:trPr>
        <w:tc>
          <w:tcPr>
            <w:tcW w:w="2689" w:type="dxa"/>
            <w:vAlign w:val="center"/>
          </w:tcPr>
          <w:p w14:paraId="1434B9E3" w14:textId="77777777" w:rsidR="00625B1E" w:rsidRDefault="00FE2452">
            <w:pPr>
              <w:pStyle w:val="Table1"/>
              <w:rPr>
                <w:bCs w:val="0"/>
                <w:color w:val="000000" w:themeColor="text1"/>
                <w:highlight w:val="yellow"/>
              </w:rPr>
            </w:pPr>
            <w:r>
              <w:rPr>
                <w:rFonts w:hint="eastAsia"/>
                <w:color w:val="000000" w:themeColor="text1"/>
              </w:rPr>
              <w:t>质量控制部</w:t>
            </w:r>
          </w:p>
        </w:tc>
        <w:tc>
          <w:tcPr>
            <w:tcW w:w="2551" w:type="dxa"/>
            <w:vAlign w:val="center"/>
          </w:tcPr>
          <w:p w14:paraId="45CC02BF" w14:textId="77777777" w:rsidR="00625B1E" w:rsidRDefault="00B26F71">
            <w:pPr>
              <w:pStyle w:val="Table1"/>
              <w:rPr>
                <w:b/>
                <w:color w:val="000000" w:themeColor="text1"/>
                <w:highlight w:val="yellow"/>
              </w:rPr>
            </w:pPr>
            <w:r>
              <w:rPr>
                <w:rFonts w:hint="eastAsia"/>
                <w:color w:val="000000" w:themeColor="text1"/>
              </w:rPr>
              <w:t>理化组</w:t>
            </w:r>
          </w:p>
        </w:tc>
        <w:sdt>
          <w:sdtPr>
            <w:rPr>
              <w:rFonts w:ascii="Arial" w:eastAsia="楷体" w:hAnsi="Arial" w:cs="Arial"/>
              <w:bCs/>
              <w:color w:val="000000" w:themeColor="text1"/>
              <w:sz w:val="21"/>
              <w:szCs w:val="21"/>
              <w:lang w:val="en-GB"/>
            </w:rPr>
            <w:id w:val="1929078550"/>
            <w14:checkbox>
              <w14:checked w14:val="0"/>
              <w14:checkedState w14:val="2612" w14:font="MS Gothic"/>
              <w14:uncheckedState w14:val="2610" w14:font="MS Gothic"/>
            </w14:checkbox>
          </w:sdtPr>
          <w:sdtEndPr/>
          <w:sdtContent>
            <w:tc>
              <w:tcPr>
                <w:tcW w:w="1418" w:type="dxa"/>
                <w:vAlign w:val="center"/>
              </w:tcPr>
              <w:p w14:paraId="3E922597" w14:textId="77777777" w:rsidR="00625B1E" w:rsidRDefault="00B26F71">
                <w:pPr>
                  <w:jc w:val="center"/>
                  <w:rPr>
                    <w:rFonts w:ascii="Arial" w:eastAsia="楷体" w:hAnsi="Arial" w:cs="Arial"/>
                    <w:bCs/>
                    <w:color w:val="000000" w:themeColor="text1"/>
                    <w:sz w:val="21"/>
                    <w:szCs w:val="21"/>
                    <w:lang w:val="en-GB"/>
                  </w:rPr>
                </w:pPr>
                <w:r>
                  <w:rPr>
                    <w:rFonts w:ascii="MS Gothic" w:eastAsia="MS Gothic" w:hAnsi="MS Gothic" w:cs="Arial" w:hint="eastAsia"/>
                    <w:bCs/>
                    <w:color w:val="000000" w:themeColor="text1"/>
                    <w:sz w:val="21"/>
                    <w:szCs w:val="21"/>
                    <w:lang w:val="en-GB"/>
                  </w:rPr>
                  <w:t>☐</w:t>
                </w:r>
              </w:p>
            </w:tc>
          </w:sdtContent>
        </w:sdt>
        <w:sdt>
          <w:sdtPr>
            <w:rPr>
              <w:rFonts w:ascii="Arial" w:eastAsia="楷体" w:hAnsi="Arial" w:cs="Arial"/>
              <w:bCs/>
              <w:color w:val="000000" w:themeColor="text1"/>
              <w:sz w:val="21"/>
              <w:szCs w:val="21"/>
              <w:lang w:val="en-GB"/>
            </w:rPr>
            <w:id w:val="-763384318"/>
            <w14:checkbox>
              <w14:checked w14:val="1"/>
              <w14:checkedState w14:val="2612" w14:font="MS Gothic"/>
              <w14:uncheckedState w14:val="2610" w14:font="MS Gothic"/>
            </w14:checkbox>
          </w:sdtPr>
          <w:sdtEndPr/>
          <w:sdtContent>
            <w:tc>
              <w:tcPr>
                <w:tcW w:w="1417" w:type="dxa"/>
                <w:vAlign w:val="center"/>
              </w:tcPr>
              <w:p w14:paraId="07B8E149" w14:textId="77777777" w:rsidR="00625B1E" w:rsidRDefault="00B26F71">
                <w:pPr>
                  <w:jc w:val="center"/>
                  <w:rPr>
                    <w:rFonts w:ascii="Arial" w:eastAsia="楷体" w:hAnsi="Arial" w:cs="Arial"/>
                    <w:bCs/>
                    <w:color w:val="000000" w:themeColor="text1"/>
                    <w:sz w:val="21"/>
                    <w:szCs w:val="21"/>
                    <w:lang w:val="en-GB"/>
                  </w:rPr>
                </w:pPr>
                <w:r>
                  <w:rPr>
                    <w:rFonts w:ascii="MS Gothic" w:eastAsia="MS Gothic" w:hAnsi="MS Gothic" w:cs="Arial" w:hint="eastAsia"/>
                    <w:bCs/>
                    <w:color w:val="000000" w:themeColor="text1"/>
                    <w:sz w:val="21"/>
                    <w:szCs w:val="21"/>
                    <w:lang w:val="en-GB"/>
                  </w:rPr>
                  <w:t>☒</w:t>
                </w:r>
              </w:p>
            </w:tc>
          </w:sdtContent>
        </w:sdt>
        <w:sdt>
          <w:sdtPr>
            <w:rPr>
              <w:rFonts w:ascii="Arial" w:eastAsia="楷体" w:hAnsi="Arial" w:cs="Arial"/>
              <w:bCs/>
              <w:color w:val="000000" w:themeColor="text1"/>
              <w:sz w:val="21"/>
              <w:szCs w:val="21"/>
              <w:lang w:val="en-GB"/>
            </w:rPr>
            <w:id w:val="1823232116"/>
            <w14:checkbox>
              <w14:checked w14:val="0"/>
              <w14:checkedState w14:val="2612" w14:font="MS Gothic"/>
              <w14:uncheckedState w14:val="2610" w14:font="MS Gothic"/>
            </w14:checkbox>
          </w:sdtPr>
          <w:sdtEndPr/>
          <w:sdtContent>
            <w:tc>
              <w:tcPr>
                <w:tcW w:w="1270" w:type="dxa"/>
                <w:vAlign w:val="center"/>
              </w:tcPr>
              <w:p w14:paraId="5AA74F50" w14:textId="77777777" w:rsidR="00625B1E" w:rsidRDefault="00FE2452">
                <w:pPr>
                  <w:jc w:val="center"/>
                  <w:rPr>
                    <w:rFonts w:ascii="Arial" w:eastAsia="楷体" w:hAnsi="Arial" w:cs="Arial"/>
                    <w:bCs/>
                    <w:color w:val="000000" w:themeColor="text1"/>
                    <w:sz w:val="21"/>
                    <w:szCs w:val="21"/>
                    <w:lang w:val="en-GB"/>
                  </w:rPr>
                </w:pPr>
                <w:r>
                  <w:rPr>
                    <w:rFonts w:ascii="Segoe UI Symbol" w:eastAsia="楷体" w:hAnsi="Segoe UI Symbol" w:cs="Segoe UI Symbol"/>
                    <w:bCs/>
                    <w:color w:val="000000" w:themeColor="text1"/>
                    <w:sz w:val="21"/>
                    <w:szCs w:val="21"/>
                    <w:lang w:val="en-GB"/>
                  </w:rPr>
                  <w:t>☐</w:t>
                </w:r>
              </w:p>
            </w:tc>
          </w:sdtContent>
        </w:sdt>
      </w:tr>
      <w:tr w:rsidR="00625B1E" w14:paraId="14A66979" w14:textId="77777777">
        <w:trPr>
          <w:trHeight w:val="345"/>
        </w:trPr>
        <w:tc>
          <w:tcPr>
            <w:tcW w:w="2689" w:type="dxa"/>
            <w:vAlign w:val="center"/>
          </w:tcPr>
          <w:p w14:paraId="463359E4" w14:textId="0C09C035" w:rsidR="00625B1E" w:rsidRDefault="00FE2452">
            <w:pPr>
              <w:pStyle w:val="Table1"/>
              <w:rPr>
                <w:color w:val="000000" w:themeColor="text1"/>
              </w:rPr>
            </w:pPr>
            <w:r>
              <w:rPr>
                <w:rFonts w:hint="eastAsia"/>
                <w:color w:val="000000" w:themeColor="text1"/>
              </w:rPr>
              <w:t>质量</w:t>
            </w:r>
            <w:r w:rsidR="0047431C">
              <w:rPr>
                <w:rFonts w:hint="eastAsia"/>
                <w:color w:val="000000" w:themeColor="text1"/>
              </w:rPr>
              <w:t>保证</w:t>
            </w:r>
            <w:r>
              <w:rPr>
                <w:rFonts w:hint="eastAsia"/>
                <w:color w:val="000000" w:themeColor="text1"/>
              </w:rPr>
              <w:t>部</w:t>
            </w:r>
          </w:p>
        </w:tc>
        <w:tc>
          <w:tcPr>
            <w:tcW w:w="2551" w:type="dxa"/>
            <w:vAlign w:val="center"/>
          </w:tcPr>
          <w:p w14:paraId="3B0C68BA" w14:textId="16FAC9AB" w:rsidR="00625B1E" w:rsidRDefault="0047431C">
            <w:pPr>
              <w:pStyle w:val="Table1"/>
              <w:rPr>
                <w:color w:val="000000" w:themeColor="text1"/>
              </w:rPr>
            </w:pPr>
            <w:r>
              <w:rPr>
                <w:rFonts w:hint="eastAsia"/>
                <w:color w:val="000000" w:themeColor="text1"/>
              </w:rPr>
              <w:t>现场</w:t>
            </w:r>
            <w:r>
              <w:rPr>
                <w:rFonts w:hint="eastAsia"/>
                <w:color w:val="000000" w:themeColor="text1"/>
              </w:rPr>
              <w:t>QA</w:t>
            </w:r>
          </w:p>
        </w:tc>
        <w:sdt>
          <w:sdtPr>
            <w:rPr>
              <w:rFonts w:ascii="Arial" w:eastAsia="楷体" w:hAnsi="Arial" w:cs="Arial"/>
              <w:bCs/>
              <w:color w:val="000000" w:themeColor="text1"/>
              <w:sz w:val="21"/>
              <w:szCs w:val="21"/>
              <w:lang w:val="en-GB"/>
            </w:rPr>
            <w:id w:val="-5435759"/>
            <w14:checkbox>
              <w14:checked w14:val="0"/>
              <w14:checkedState w14:val="2612" w14:font="MS Gothic"/>
              <w14:uncheckedState w14:val="2610" w14:font="MS Gothic"/>
            </w14:checkbox>
          </w:sdtPr>
          <w:sdtEndPr/>
          <w:sdtContent>
            <w:tc>
              <w:tcPr>
                <w:tcW w:w="1418" w:type="dxa"/>
                <w:vAlign w:val="center"/>
              </w:tcPr>
              <w:p w14:paraId="661A8CCC" w14:textId="77777777" w:rsidR="00625B1E" w:rsidRDefault="00FE2452">
                <w:pPr>
                  <w:jc w:val="center"/>
                  <w:rPr>
                    <w:rFonts w:ascii="Arial" w:eastAsia="楷体" w:hAnsi="Arial" w:cs="Arial"/>
                    <w:bCs/>
                    <w:color w:val="000000" w:themeColor="text1"/>
                    <w:sz w:val="21"/>
                    <w:szCs w:val="21"/>
                    <w:lang w:val="en-GB"/>
                  </w:rPr>
                </w:pPr>
                <w:r>
                  <w:rPr>
                    <w:rFonts w:ascii="MS Gothic" w:eastAsia="MS Gothic" w:hAnsi="MS Gothic" w:cs="Arial" w:hint="eastAsia"/>
                    <w:bCs/>
                    <w:color w:val="000000" w:themeColor="text1"/>
                    <w:sz w:val="21"/>
                    <w:szCs w:val="21"/>
                    <w:lang w:val="en-GB"/>
                  </w:rPr>
                  <w:t>☐</w:t>
                </w:r>
              </w:p>
            </w:tc>
          </w:sdtContent>
        </w:sdt>
        <w:sdt>
          <w:sdtPr>
            <w:rPr>
              <w:rFonts w:ascii="Arial" w:eastAsia="楷体" w:hAnsi="Arial" w:cs="Arial"/>
              <w:bCs/>
              <w:color w:val="000000" w:themeColor="text1"/>
              <w:sz w:val="21"/>
              <w:szCs w:val="21"/>
              <w:lang w:val="en-GB"/>
            </w:rPr>
            <w:id w:val="176077837"/>
            <w14:checkbox>
              <w14:checked w14:val="0"/>
              <w14:checkedState w14:val="2612" w14:font="MS Gothic"/>
              <w14:uncheckedState w14:val="2610" w14:font="MS Gothic"/>
            </w14:checkbox>
          </w:sdtPr>
          <w:sdtEndPr/>
          <w:sdtContent>
            <w:tc>
              <w:tcPr>
                <w:tcW w:w="1417" w:type="dxa"/>
                <w:vAlign w:val="center"/>
              </w:tcPr>
              <w:p w14:paraId="23985729" w14:textId="77777777" w:rsidR="00625B1E" w:rsidRDefault="00FE2452">
                <w:pPr>
                  <w:jc w:val="center"/>
                  <w:rPr>
                    <w:rFonts w:ascii="Arial" w:eastAsia="楷体" w:hAnsi="Arial" w:cs="Arial"/>
                    <w:bCs/>
                    <w:color w:val="000000" w:themeColor="text1"/>
                    <w:sz w:val="21"/>
                    <w:szCs w:val="21"/>
                    <w:lang w:val="en-GB"/>
                  </w:rPr>
                </w:pPr>
                <w:r>
                  <w:rPr>
                    <w:rFonts w:ascii="Segoe UI Symbol" w:eastAsia="楷体" w:hAnsi="Segoe UI Symbol" w:cs="Segoe UI Symbol"/>
                    <w:bCs/>
                    <w:color w:val="000000" w:themeColor="text1"/>
                    <w:sz w:val="21"/>
                    <w:szCs w:val="21"/>
                    <w:lang w:val="en-GB"/>
                  </w:rPr>
                  <w:t>☐</w:t>
                </w:r>
              </w:p>
            </w:tc>
          </w:sdtContent>
        </w:sdt>
        <w:sdt>
          <w:sdtPr>
            <w:rPr>
              <w:rFonts w:ascii="Arial" w:eastAsia="楷体" w:hAnsi="Arial" w:cs="Arial"/>
              <w:bCs/>
              <w:color w:val="000000" w:themeColor="text1"/>
              <w:sz w:val="21"/>
              <w:szCs w:val="21"/>
              <w:lang w:val="en-GB"/>
            </w:rPr>
            <w:id w:val="-1236936871"/>
            <w14:checkbox>
              <w14:checked w14:val="1"/>
              <w14:checkedState w14:val="2612" w14:font="MS Gothic"/>
              <w14:uncheckedState w14:val="2610" w14:font="MS Gothic"/>
            </w14:checkbox>
          </w:sdtPr>
          <w:sdtEndPr/>
          <w:sdtContent>
            <w:tc>
              <w:tcPr>
                <w:tcW w:w="1270" w:type="dxa"/>
                <w:vAlign w:val="center"/>
              </w:tcPr>
              <w:p w14:paraId="26548CB3" w14:textId="77777777" w:rsidR="00625B1E" w:rsidRDefault="00FE2452">
                <w:pPr>
                  <w:jc w:val="center"/>
                  <w:rPr>
                    <w:rFonts w:ascii="Arial" w:eastAsia="楷体" w:hAnsi="Arial" w:cs="Arial"/>
                    <w:bCs/>
                    <w:color w:val="000000" w:themeColor="text1"/>
                    <w:sz w:val="21"/>
                    <w:szCs w:val="21"/>
                    <w:lang w:val="en-GB"/>
                  </w:rPr>
                </w:pPr>
                <w:r>
                  <w:rPr>
                    <w:rFonts w:ascii="MS Gothic" w:eastAsia="MS Gothic" w:hAnsi="MS Gothic" w:cs="Arial" w:hint="eastAsia"/>
                    <w:bCs/>
                    <w:color w:val="000000" w:themeColor="text1"/>
                    <w:sz w:val="21"/>
                    <w:szCs w:val="21"/>
                    <w:lang w:val="en-GB"/>
                  </w:rPr>
                  <w:t>☒</w:t>
                </w:r>
              </w:p>
            </w:tc>
          </w:sdtContent>
        </w:sdt>
      </w:tr>
    </w:tbl>
    <w:p w14:paraId="4F291482" w14:textId="77777777" w:rsidR="00625B1E" w:rsidRDefault="00625B1E">
      <w:pPr>
        <w:pStyle w:val="Text"/>
        <w:adjustRightInd w:val="0"/>
        <w:snapToGrid w:val="0"/>
        <w:spacing w:before="0" w:line="360" w:lineRule="auto"/>
        <w:rPr>
          <w:rFonts w:ascii="Arial" w:eastAsia="楷体" w:hAnsi="Arial" w:cs="Arial"/>
          <w:b/>
          <w:color w:val="000000" w:themeColor="text1"/>
          <w:sz w:val="21"/>
          <w:szCs w:val="21"/>
          <w:lang w:val="en-GB" w:eastAsia="zh-CN"/>
        </w:rPr>
      </w:pPr>
    </w:p>
    <w:p w14:paraId="760498FD" w14:textId="77777777" w:rsidR="00625B1E" w:rsidRDefault="00FE2452">
      <w:pPr>
        <w:pStyle w:val="10"/>
        <w:rPr>
          <w:color w:val="000000" w:themeColor="text1"/>
        </w:rPr>
      </w:pPr>
      <w:bookmarkStart w:id="59" w:name="_Toc15648558"/>
      <w:bookmarkStart w:id="60" w:name="_Toc198900817"/>
      <w:r>
        <w:rPr>
          <w:rFonts w:hint="eastAsia"/>
          <w:color w:val="000000" w:themeColor="text1"/>
        </w:rPr>
        <w:t>环境、健康及安全要求</w:t>
      </w:r>
      <w:r>
        <w:rPr>
          <w:color w:val="000000" w:themeColor="text1"/>
        </w:rPr>
        <w:t>EHS Requirements</w:t>
      </w:r>
      <w:bookmarkEnd w:id="59"/>
      <w:bookmarkEnd w:id="60"/>
    </w:p>
    <w:p w14:paraId="296E12FB" w14:textId="77777777" w:rsidR="00625B1E" w:rsidRDefault="00FE2452">
      <w:pPr>
        <w:pStyle w:val="1-2"/>
        <w:rPr>
          <w:color w:val="000000" w:themeColor="text1"/>
        </w:rPr>
      </w:pPr>
      <w:r>
        <w:rPr>
          <w:rFonts w:hint="eastAsia"/>
          <w:color w:val="000000" w:themeColor="text1"/>
        </w:rPr>
        <w:t>不适用</w:t>
      </w:r>
      <w:r>
        <w:rPr>
          <w:color w:val="000000" w:themeColor="text1"/>
        </w:rPr>
        <w:t xml:space="preserve"> N/A</w:t>
      </w:r>
    </w:p>
    <w:p w14:paraId="157A330B" w14:textId="12D87F45" w:rsidR="00625B1E" w:rsidRDefault="00625B1E">
      <w:pPr>
        <w:pStyle w:val="111"/>
        <w:numPr>
          <w:ilvl w:val="0"/>
          <w:numId w:val="0"/>
        </w:numPr>
      </w:pPr>
    </w:p>
    <w:p w14:paraId="0C04E246" w14:textId="77777777" w:rsidR="00625B1E" w:rsidRDefault="00FE2452" w:rsidP="0047431C">
      <w:pPr>
        <w:pStyle w:val="10"/>
        <w:keepNext/>
        <w:rPr>
          <w:color w:val="000000" w:themeColor="text1"/>
        </w:rPr>
      </w:pPr>
      <w:bookmarkStart w:id="61" w:name="_Toc15648560"/>
      <w:bookmarkStart w:id="62" w:name="_Toc11770196"/>
      <w:bookmarkStart w:id="63" w:name="_Toc198900818"/>
      <w:r>
        <w:rPr>
          <w:rFonts w:hint="eastAsia"/>
          <w:color w:val="000000" w:themeColor="text1"/>
        </w:rPr>
        <w:t>文档历史</w:t>
      </w:r>
      <w:r>
        <w:rPr>
          <w:color w:val="000000" w:themeColor="text1"/>
        </w:rPr>
        <w:t>Document History</w:t>
      </w:r>
      <w:bookmarkEnd w:id="61"/>
      <w:bookmarkEnd w:id="62"/>
      <w:bookmarkEnd w:id="63"/>
      <w:r>
        <w:rPr>
          <w:color w:val="000000" w:themeColor="text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2499"/>
        <w:gridCol w:w="5838"/>
      </w:tblGrid>
      <w:tr w:rsidR="00625B1E" w14:paraId="7E94247C" w14:textId="77777777">
        <w:trPr>
          <w:trHeight w:hRule="exact" w:val="737"/>
        </w:trPr>
        <w:tc>
          <w:tcPr>
            <w:tcW w:w="1008" w:type="dxa"/>
            <w:shd w:val="clear" w:color="auto" w:fill="C6D9F1" w:themeFill="text2" w:themeFillTint="33"/>
            <w:vAlign w:val="center"/>
          </w:tcPr>
          <w:p w14:paraId="32695087" w14:textId="77777777" w:rsidR="00625B1E" w:rsidRDefault="00FE2452">
            <w:pPr>
              <w:pStyle w:val="Table1"/>
              <w:jc w:val="center"/>
              <w:rPr>
                <w:color w:val="000000" w:themeColor="text1"/>
              </w:rPr>
            </w:pPr>
            <w:r>
              <w:rPr>
                <w:rFonts w:hint="eastAsia"/>
                <w:color w:val="000000" w:themeColor="text1"/>
              </w:rPr>
              <w:t>版本</w:t>
            </w:r>
          </w:p>
          <w:p w14:paraId="0D430E42" w14:textId="77777777" w:rsidR="00625B1E" w:rsidRDefault="00FE2452">
            <w:pPr>
              <w:pStyle w:val="Table1"/>
              <w:jc w:val="center"/>
              <w:rPr>
                <w:color w:val="000000" w:themeColor="text1"/>
              </w:rPr>
            </w:pPr>
            <w:proofErr w:type="spellStart"/>
            <w:r>
              <w:rPr>
                <w:color w:val="000000" w:themeColor="text1"/>
              </w:rPr>
              <w:t>Ver</w:t>
            </w:r>
            <w:proofErr w:type="spellEnd"/>
          </w:p>
        </w:tc>
        <w:tc>
          <w:tcPr>
            <w:tcW w:w="2499" w:type="dxa"/>
            <w:shd w:val="clear" w:color="auto" w:fill="C6D9F1" w:themeFill="text2" w:themeFillTint="33"/>
            <w:vAlign w:val="center"/>
          </w:tcPr>
          <w:p w14:paraId="6086AAD4" w14:textId="77777777" w:rsidR="00625B1E" w:rsidRDefault="00FE2452">
            <w:pPr>
              <w:pStyle w:val="Table1"/>
              <w:jc w:val="center"/>
              <w:rPr>
                <w:color w:val="000000" w:themeColor="text1"/>
              </w:rPr>
            </w:pPr>
            <w:r>
              <w:rPr>
                <w:rFonts w:hint="eastAsia"/>
                <w:color w:val="000000" w:themeColor="text1"/>
              </w:rPr>
              <w:t>生效日期</w:t>
            </w:r>
          </w:p>
          <w:p w14:paraId="29547157" w14:textId="77777777" w:rsidR="00625B1E" w:rsidRDefault="00FE2452">
            <w:pPr>
              <w:pStyle w:val="Table1"/>
              <w:jc w:val="center"/>
              <w:rPr>
                <w:color w:val="000000" w:themeColor="text1"/>
              </w:rPr>
            </w:pPr>
            <w:r>
              <w:rPr>
                <w:color w:val="000000" w:themeColor="text1"/>
              </w:rPr>
              <w:t>Effective date</w:t>
            </w:r>
          </w:p>
        </w:tc>
        <w:tc>
          <w:tcPr>
            <w:tcW w:w="5838" w:type="dxa"/>
            <w:shd w:val="clear" w:color="auto" w:fill="C6D9F1" w:themeFill="text2" w:themeFillTint="33"/>
            <w:vAlign w:val="center"/>
          </w:tcPr>
          <w:p w14:paraId="278CE6C8" w14:textId="77777777" w:rsidR="00625B1E" w:rsidRDefault="00FE2452">
            <w:pPr>
              <w:pStyle w:val="Table1"/>
              <w:jc w:val="center"/>
              <w:rPr>
                <w:color w:val="000000" w:themeColor="text1"/>
              </w:rPr>
            </w:pPr>
            <w:r>
              <w:rPr>
                <w:rFonts w:hint="eastAsia"/>
                <w:color w:val="000000" w:themeColor="text1"/>
              </w:rPr>
              <w:t>变更历史</w:t>
            </w:r>
          </w:p>
          <w:p w14:paraId="637E47C4" w14:textId="77777777" w:rsidR="00625B1E" w:rsidRDefault="00FE2452">
            <w:pPr>
              <w:pStyle w:val="Table1"/>
              <w:jc w:val="center"/>
              <w:rPr>
                <w:color w:val="000000" w:themeColor="text1"/>
              </w:rPr>
            </w:pPr>
            <w:r>
              <w:rPr>
                <w:color w:val="000000" w:themeColor="text1"/>
              </w:rPr>
              <w:t>Change history</w:t>
            </w:r>
          </w:p>
        </w:tc>
      </w:tr>
      <w:tr w:rsidR="00625B1E" w14:paraId="421941E1" w14:textId="77777777">
        <w:tc>
          <w:tcPr>
            <w:tcW w:w="1008" w:type="dxa"/>
            <w:vAlign w:val="center"/>
          </w:tcPr>
          <w:p w14:paraId="144893AC" w14:textId="77777777" w:rsidR="00625B1E" w:rsidRDefault="00FE2452">
            <w:pPr>
              <w:pStyle w:val="Table1"/>
              <w:rPr>
                <w:color w:val="000000" w:themeColor="text1"/>
              </w:rPr>
            </w:pPr>
            <w:r>
              <w:rPr>
                <w:color w:val="000000" w:themeColor="text1"/>
              </w:rPr>
              <w:t>01</w:t>
            </w:r>
          </w:p>
        </w:tc>
        <w:tc>
          <w:tcPr>
            <w:tcW w:w="2499" w:type="dxa"/>
            <w:vAlign w:val="center"/>
          </w:tcPr>
          <w:p w14:paraId="3F55F33E" w14:textId="16ACA426" w:rsidR="00625B1E" w:rsidRDefault="00625B1E">
            <w:pPr>
              <w:pStyle w:val="Table1"/>
              <w:rPr>
                <w:color w:val="000000" w:themeColor="text1"/>
              </w:rPr>
            </w:pPr>
          </w:p>
        </w:tc>
        <w:tc>
          <w:tcPr>
            <w:tcW w:w="5838" w:type="dxa"/>
            <w:vAlign w:val="center"/>
          </w:tcPr>
          <w:p w14:paraId="5F616F7B" w14:textId="77777777" w:rsidR="00625B1E" w:rsidRDefault="00FE2452">
            <w:pPr>
              <w:pStyle w:val="Table1"/>
              <w:rPr>
                <w:color w:val="000000" w:themeColor="text1"/>
              </w:rPr>
            </w:pPr>
            <w:r>
              <w:rPr>
                <w:rFonts w:hint="eastAsia"/>
                <w:color w:val="000000" w:themeColor="text1"/>
              </w:rPr>
              <w:t>第一版</w:t>
            </w:r>
          </w:p>
          <w:p w14:paraId="37FEB958" w14:textId="77777777" w:rsidR="00625B1E" w:rsidRDefault="00FE2452">
            <w:pPr>
              <w:pStyle w:val="Table1"/>
              <w:rPr>
                <w:color w:val="000000" w:themeColor="text1"/>
              </w:rPr>
            </w:pPr>
            <w:r>
              <w:rPr>
                <w:color w:val="000000" w:themeColor="text1"/>
              </w:rPr>
              <w:t>First edition</w:t>
            </w:r>
          </w:p>
        </w:tc>
      </w:tr>
    </w:tbl>
    <w:p w14:paraId="5E013791" w14:textId="77777777" w:rsidR="00625B1E" w:rsidRDefault="00625B1E">
      <w:pPr>
        <w:pStyle w:val="1-2"/>
        <w:ind w:left="360"/>
        <w:rPr>
          <w:color w:val="000000" w:themeColor="text1"/>
        </w:rPr>
      </w:pPr>
    </w:p>
    <w:p w14:paraId="6FBDA5EA" w14:textId="77777777" w:rsidR="00625B1E" w:rsidRDefault="00625B1E">
      <w:pPr>
        <w:pStyle w:val="1-2"/>
        <w:ind w:left="360"/>
        <w:rPr>
          <w:color w:val="000000" w:themeColor="text1"/>
          <w:sz w:val="22"/>
          <w:szCs w:val="22"/>
        </w:rPr>
      </w:pPr>
    </w:p>
    <w:sectPr w:rsidR="00625B1E" w:rsidSect="00B90E16">
      <w:endnotePr>
        <w:numFmt w:val="decimal"/>
      </w:endnotePr>
      <w:pgSz w:w="11907" w:h="16839"/>
      <w:pgMar w:top="1134" w:right="1134" w:bottom="1134" w:left="1418" w:header="850" w:footer="283" w:gutter="0"/>
      <w:cols w:space="720"/>
      <w:docGrid w:linePitch="326"/>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178681" w16cex:dateUtc="2025-05-27T06:45:00Z"/>
  <w16cex:commentExtensible w16cex:durableId="08DF1536" w16cex:dateUtc="2025-05-27T06:48:00Z"/>
  <w16cex:commentExtensible w16cex:durableId="0B523F5B" w16cex:dateUtc="2025-05-27T0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37B798" w16cid:durableId="60178681"/>
  <w16cid:commentId w16cid:paraId="5B1F480E" w16cid:durableId="08DF1536"/>
  <w16cid:commentId w16cid:paraId="40D6EDCA" w16cid:durableId="0B523F5B"/>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84B5FB" w14:textId="77777777" w:rsidR="003633E0" w:rsidRDefault="003633E0">
      <w:r>
        <w:separator/>
      </w:r>
    </w:p>
  </w:endnote>
  <w:endnote w:type="continuationSeparator" w:id="0">
    <w:p w14:paraId="5DFAC83C" w14:textId="77777777" w:rsidR="003633E0" w:rsidRDefault="00363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D3D1AA" w14:textId="77777777" w:rsidR="00B90E16" w:rsidRDefault="00B90E16">
    <w:pPr>
      <w:pStyle w:val="aff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8D25FA" w14:textId="77777777" w:rsidR="00E27B39" w:rsidRDefault="00E27B39">
    <w:pPr>
      <w:pStyle w:val="aff2"/>
      <w:rPr>
        <w:rFonts w:ascii="Arial" w:hAnsi="Arial" w:cs="Arial"/>
        <w:sz w:val="21"/>
        <w:szCs w:val="21"/>
        <w:lang w:eastAsia="zh-CN"/>
      </w:rPr>
    </w:pPr>
  </w:p>
  <w:p w14:paraId="46F6D48B" w14:textId="77777777" w:rsidR="00E27B39" w:rsidRDefault="00E27B39">
    <w:pPr>
      <w:pStyle w:val="aff2"/>
      <w:jc w:val="center"/>
      <w:rPr>
        <w:rFonts w:ascii="Arial" w:hAnsi="Arial" w:cs="Arial"/>
        <w:sz w:val="22"/>
        <w:lang w:eastAsia="zh-CN"/>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84EDAB" w14:textId="77777777" w:rsidR="00B90E16" w:rsidRDefault="00B90E16">
    <w:pPr>
      <w:pStyle w:val="aff2"/>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A12F43" w14:textId="3D964330" w:rsidR="00E27B39" w:rsidRDefault="00E27B39">
    <w:pPr>
      <w:pStyle w:val="aff2"/>
      <w:jc w:val="center"/>
      <w:rPr>
        <w:rFonts w:ascii="Arial" w:hAnsi="Arial" w:cs="Arial"/>
        <w:sz w:val="21"/>
        <w:szCs w:val="21"/>
        <w:lang w:eastAsia="zh-CN"/>
      </w:rPr>
    </w:pPr>
    <w:r>
      <w:rPr>
        <w:rFonts w:ascii="Arial" w:hAnsi="Arial" w:cs="Arial"/>
        <w:sz w:val="21"/>
        <w:szCs w:val="21"/>
        <w:lang w:eastAsia="zh-CN"/>
      </w:rPr>
      <w:t xml:space="preserve">Page </w:t>
    </w:r>
    <w:r>
      <w:rPr>
        <w:rFonts w:ascii="Arial" w:hAnsi="Arial" w:cs="Arial"/>
        <w:sz w:val="21"/>
        <w:szCs w:val="21"/>
        <w:lang w:eastAsia="zh-CN"/>
      </w:rPr>
      <w:fldChar w:fldCharType="begin"/>
    </w:r>
    <w:r>
      <w:rPr>
        <w:rFonts w:ascii="Arial" w:hAnsi="Arial" w:cs="Arial"/>
        <w:sz w:val="21"/>
        <w:szCs w:val="21"/>
        <w:lang w:eastAsia="zh-CN"/>
      </w:rPr>
      <w:instrText xml:space="preserve"> PAGE   \* MERGEFORMAT </w:instrText>
    </w:r>
    <w:r>
      <w:rPr>
        <w:rFonts w:ascii="Arial" w:hAnsi="Arial" w:cs="Arial"/>
        <w:sz w:val="21"/>
        <w:szCs w:val="21"/>
        <w:lang w:eastAsia="zh-CN"/>
      </w:rPr>
      <w:fldChar w:fldCharType="separate"/>
    </w:r>
    <w:r w:rsidR="000B14D7">
      <w:rPr>
        <w:rFonts w:ascii="Arial" w:hAnsi="Arial" w:cs="Arial"/>
        <w:noProof/>
        <w:sz w:val="21"/>
        <w:szCs w:val="21"/>
        <w:lang w:eastAsia="zh-CN"/>
      </w:rPr>
      <w:t>8</w:t>
    </w:r>
    <w:r>
      <w:rPr>
        <w:rFonts w:ascii="Arial" w:hAnsi="Arial" w:cs="Arial"/>
        <w:sz w:val="21"/>
        <w:szCs w:val="21"/>
        <w:lang w:eastAsia="zh-CN"/>
      </w:rPr>
      <w:fldChar w:fldCharType="end"/>
    </w:r>
    <w:r>
      <w:rPr>
        <w:rFonts w:ascii="Arial" w:hAnsi="Arial" w:cs="Arial"/>
        <w:sz w:val="21"/>
        <w:szCs w:val="21"/>
        <w:lang w:eastAsia="zh-CN"/>
      </w:rPr>
      <w:t xml:space="preserve"> of </w:t>
    </w:r>
    <w:r>
      <w:rPr>
        <w:rFonts w:ascii="Arial" w:hAnsi="Arial" w:cs="Arial"/>
        <w:sz w:val="21"/>
        <w:szCs w:val="21"/>
        <w:lang w:eastAsia="zh-CN"/>
      </w:rPr>
      <w:fldChar w:fldCharType="begin"/>
    </w:r>
    <w:r>
      <w:rPr>
        <w:rFonts w:ascii="Arial" w:hAnsi="Arial" w:cs="Arial"/>
        <w:sz w:val="21"/>
        <w:szCs w:val="21"/>
        <w:lang w:eastAsia="zh-CN"/>
      </w:rPr>
      <w:instrText xml:space="preserve"> NUMPAGES  </w:instrText>
    </w:r>
    <w:r>
      <w:rPr>
        <w:rFonts w:ascii="Arial" w:hAnsi="Arial" w:cs="Arial"/>
        <w:sz w:val="21"/>
        <w:szCs w:val="21"/>
        <w:lang w:eastAsia="zh-CN"/>
      </w:rPr>
      <w:fldChar w:fldCharType="separate"/>
    </w:r>
    <w:r w:rsidR="000B14D7">
      <w:rPr>
        <w:rFonts w:ascii="Arial" w:hAnsi="Arial" w:cs="Arial"/>
        <w:noProof/>
        <w:sz w:val="21"/>
        <w:szCs w:val="21"/>
        <w:lang w:eastAsia="zh-CN"/>
      </w:rPr>
      <w:t>8</w:t>
    </w:r>
    <w:r>
      <w:rPr>
        <w:rFonts w:ascii="Arial" w:hAnsi="Arial" w:cs="Arial"/>
        <w:sz w:val="21"/>
        <w:szCs w:val="21"/>
        <w:lang w:eastAsia="zh-CN"/>
      </w:rPr>
      <w:fldChar w:fldCharType="end"/>
    </w:r>
  </w:p>
  <w:p w14:paraId="539F0890" w14:textId="77777777" w:rsidR="00E27B39" w:rsidRDefault="00E27B39">
    <w:pPr>
      <w:pStyle w:val="aff2"/>
      <w:jc w:val="center"/>
      <w:rPr>
        <w:rFonts w:ascii="Arial" w:hAnsi="Arial" w:cs="Arial"/>
        <w:sz w:val="22"/>
        <w:lang w:eastAsia="zh-C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49EAD2" w14:textId="77777777" w:rsidR="003633E0" w:rsidRDefault="003633E0">
      <w:r>
        <w:separator/>
      </w:r>
    </w:p>
  </w:footnote>
  <w:footnote w:type="continuationSeparator" w:id="0">
    <w:p w14:paraId="1B3C7D85" w14:textId="77777777" w:rsidR="003633E0" w:rsidRDefault="003633E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F88E1" w14:textId="77777777" w:rsidR="00B90E16" w:rsidRDefault="00B90E16">
    <w:pPr>
      <w:pStyle w:val="aff5"/>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9D153" w14:textId="77777777" w:rsidR="00E27B39" w:rsidRDefault="00E27B39">
    <w:pPr>
      <w:tabs>
        <w:tab w:val="left" w:pos="5352"/>
      </w:tabs>
    </w:pPr>
    <w: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163"/>
      <w:gridCol w:w="3224"/>
      <w:gridCol w:w="2958"/>
    </w:tblGrid>
    <w:tr w:rsidR="00E27B39" w14:paraId="501EBA90" w14:textId="77777777">
      <w:trPr>
        <w:cantSplit/>
        <w:trHeight w:val="356"/>
        <w:jc w:val="center"/>
      </w:trPr>
      <w:tc>
        <w:tcPr>
          <w:tcW w:w="3163" w:type="dxa"/>
          <w:vMerge w:val="restart"/>
          <w:vAlign w:val="center"/>
        </w:tcPr>
        <w:p w14:paraId="5B304740" w14:textId="77777777" w:rsidR="00E27B39" w:rsidRDefault="00E27B39">
          <w:pPr>
            <w:jc w:val="center"/>
            <w:rPr>
              <w:sz w:val="20"/>
              <w:szCs w:val="20"/>
              <w:lang w:eastAsia="zh-CN"/>
            </w:rPr>
          </w:pPr>
          <w:r>
            <w:rPr>
              <w:noProof/>
              <w:lang w:eastAsia="zh-CN"/>
            </w:rPr>
            <w:drawing>
              <wp:inline distT="0" distB="0" distL="0" distR="0" wp14:anchorId="73A8A99B" wp14:editId="287F8C08">
                <wp:extent cx="1367790" cy="82677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 cstate="print">
                          <a:clrChange>
                            <a:clrFrom>
                              <a:srgbClr val="F5F6F7"/>
                            </a:clrFrom>
                            <a:clrTo>
                              <a:srgbClr val="F5F6F7">
                                <a:alpha val="0"/>
                              </a:srgbClr>
                            </a:clrTo>
                          </a:clrChange>
                          <a:extLst>
                            <a:ext uri="{28A0092B-C50C-407E-A947-70E740481C1C}">
                              <a14:useLocalDpi xmlns:a14="http://schemas.microsoft.com/office/drawing/2010/main" val="0"/>
                            </a:ext>
                          </a:extLst>
                        </a:blip>
                        <a:srcRect/>
                        <a:stretch>
                          <a:fillRect/>
                        </a:stretch>
                      </pic:blipFill>
                      <pic:spPr>
                        <a:xfrm>
                          <a:off x="0" y="0"/>
                          <a:ext cx="1372001" cy="829315"/>
                        </a:xfrm>
                        <a:prstGeom prst="rect">
                          <a:avLst/>
                        </a:prstGeom>
                        <a:noFill/>
                        <a:ln>
                          <a:noFill/>
                        </a:ln>
                      </pic:spPr>
                    </pic:pic>
                  </a:graphicData>
                </a:graphic>
              </wp:inline>
            </w:drawing>
          </w:r>
        </w:p>
      </w:tc>
      <w:tc>
        <w:tcPr>
          <w:tcW w:w="3224" w:type="dxa"/>
          <w:vAlign w:val="center"/>
        </w:tcPr>
        <w:p w14:paraId="662A43E1" w14:textId="77777777" w:rsidR="00E27B39" w:rsidRDefault="00E27B39">
          <w:pPr>
            <w:jc w:val="right"/>
            <w:rPr>
              <w:rFonts w:ascii="Arial" w:eastAsia="楷体" w:hAnsi="Arial" w:cs="Arial"/>
              <w:sz w:val="21"/>
              <w:szCs w:val="21"/>
              <w:lang w:eastAsia="zh-CN"/>
            </w:rPr>
          </w:pPr>
          <w:r>
            <w:rPr>
              <w:rFonts w:ascii="Arial" w:eastAsia="楷体" w:hAnsi="Arial" w:cs="Arial"/>
              <w:sz w:val="21"/>
              <w:szCs w:val="21"/>
              <w:lang w:eastAsia="zh-CN"/>
            </w:rPr>
            <w:t>文件编号</w:t>
          </w:r>
          <w:r>
            <w:rPr>
              <w:rFonts w:ascii="Arial" w:eastAsia="楷体" w:hAnsi="Arial" w:cs="Arial"/>
              <w:sz w:val="21"/>
              <w:szCs w:val="21"/>
              <w:lang w:eastAsia="zh-CN"/>
            </w:rPr>
            <w:t>Doc No.</w:t>
          </w:r>
          <w:r>
            <w:rPr>
              <w:rFonts w:ascii="Arial" w:eastAsia="楷体" w:hAnsi="Arial" w:cs="Arial"/>
              <w:sz w:val="21"/>
              <w:szCs w:val="21"/>
              <w:lang w:eastAsia="zh-CN"/>
            </w:rPr>
            <w:t>：</w:t>
          </w:r>
        </w:p>
      </w:tc>
      <w:tc>
        <w:tcPr>
          <w:tcW w:w="2958" w:type="dxa"/>
          <w:vAlign w:val="center"/>
        </w:tcPr>
        <w:p w14:paraId="7E7B0293" w14:textId="4D299D36" w:rsidR="00E27B39" w:rsidRDefault="00E27B39" w:rsidP="00C94416">
          <w:pPr>
            <w:jc w:val="both"/>
            <w:rPr>
              <w:rFonts w:ascii="Arial" w:eastAsia="楷体" w:hAnsi="Arial" w:cs="Arial"/>
              <w:color w:val="000000" w:themeColor="text1"/>
              <w:sz w:val="21"/>
              <w:szCs w:val="21"/>
              <w:lang w:eastAsia="zh-CN"/>
            </w:rPr>
          </w:pPr>
          <w:r>
            <w:rPr>
              <w:rFonts w:ascii="Arial" w:eastAsia="楷体" w:hAnsi="Arial" w:cs="Arial"/>
              <w:color w:val="000000" w:themeColor="text1"/>
              <w:sz w:val="21"/>
              <w:szCs w:val="21"/>
              <w:lang w:val="en-GB" w:eastAsia="zh-CN"/>
            </w:rPr>
            <w:t>3-CB</w:t>
          </w:r>
          <w:r>
            <w:rPr>
              <w:rFonts w:ascii="Arial" w:eastAsia="楷体" w:hAnsi="Arial" w:cs="Arial" w:hint="eastAsia"/>
              <w:color w:val="000000" w:themeColor="text1"/>
              <w:sz w:val="21"/>
              <w:szCs w:val="21"/>
              <w:lang w:val="en-GB" w:eastAsia="zh-CN"/>
            </w:rPr>
            <w:t>0012</w:t>
          </w:r>
          <w:r>
            <w:rPr>
              <w:rFonts w:ascii="Arial" w:eastAsia="楷体" w:hAnsi="Arial" w:cs="Arial"/>
              <w:color w:val="000000" w:themeColor="text1"/>
              <w:sz w:val="21"/>
              <w:szCs w:val="21"/>
              <w:lang w:val="en-GB" w:eastAsia="zh-CN"/>
            </w:rPr>
            <w:t>-SOP-TI00</w:t>
          </w:r>
          <w:r>
            <w:rPr>
              <w:rFonts w:ascii="Arial" w:eastAsia="楷体" w:hAnsi="Arial" w:cs="Arial" w:hint="eastAsia"/>
              <w:color w:val="000000" w:themeColor="text1"/>
              <w:sz w:val="21"/>
              <w:szCs w:val="21"/>
              <w:lang w:val="en-GB" w:eastAsia="zh-CN"/>
            </w:rPr>
            <w:t>3</w:t>
          </w:r>
        </w:p>
      </w:tc>
    </w:tr>
    <w:tr w:rsidR="00E27B39" w14:paraId="0672F6D6" w14:textId="77777777">
      <w:trPr>
        <w:cantSplit/>
        <w:trHeight w:val="357"/>
        <w:jc w:val="center"/>
      </w:trPr>
      <w:tc>
        <w:tcPr>
          <w:tcW w:w="3163" w:type="dxa"/>
          <w:vMerge/>
        </w:tcPr>
        <w:p w14:paraId="45E7F536" w14:textId="77777777" w:rsidR="00E27B39" w:rsidRDefault="00E27B39">
          <w:pPr>
            <w:rPr>
              <w:sz w:val="20"/>
              <w:szCs w:val="20"/>
              <w:lang w:eastAsia="zh-CN"/>
            </w:rPr>
          </w:pPr>
        </w:p>
      </w:tc>
      <w:tc>
        <w:tcPr>
          <w:tcW w:w="3224" w:type="dxa"/>
          <w:vAlign w:val="center"/>
        </w:tcPr>
        <w:p w14:paraId="6EB6FCB8" w14:textId="77777777" w:rsidR="00E27B39" w:rsidRDefault="00E27B39">
          <w:pPr>
            <w:jc w:val="right"/>
            <w:rPr>
              <w:rFonts w:ascii="Arial" w:eastAsia="楷体" w:hAnsi="Arial" w:cs="Arial"/>
              <w:sz w:val="21"/>
              <w:szCs w:val="21"/>
              <w:lang w:eastAsia="zh-CN"/>
            </w:rPr>
          </w:pPr>
          <w:r>
            <w:rPr>
              <w:rFonts w:ascii="Arial" w:eastAsia="楷体" w:hAnsi="Arial" w:cs="Arial"/>
              <w:sz w:val="21"/>
              <w:szCs w:val="21"/>
              <w:lang w:eastAsia="zh-CN"/>
            </w:rPr>
            <w:t>版本号</w:t>
          </w:r>
          <w:r>
            <w:rPr>
              <w:rFonts w:ascii="Arial" w:eastAsia="楷体" w:hAnsi="Arial" w:cs="Arial"/>
              <w:sz w:val="21"/>
              <w:szCs w:val="21"/>
              <w:lang w:eastAsia="zh-CN"/>
            </w:rPr>
            <w:t>Version</w:t>
          </w:r>
          <w:r>
            <w:rPr>
              <w:rFonts w:ascii="Arial" w:eastAsia="楷体" w:hAnsi="Arial" w:cs="Arial"/>
              <w:sz w:val="21"/>
              <w:szCs w:val="21"/>
              <w:lang w:eastAsia="zh-CN"/>
            </w:rPr>
            <w:t>：</w:t>
          </w:r>
        </w:p>
      </w:tc>
      <w:tc>
        <w:tcPr>
          <w:tcW w:w="2958" w:type="dxa"/>
          <w:vAlign w:val="center"/>
        </w:tcPr>
        <w:p w14:paraId="7D0A1274" w14:textId="083679AE" w:rsidR="00E27B39" w:rsidRDefault="00E27B39" w:rsidP="00761A9A">
          <w:pPr>
            <w:jc w:val="both"/>
            <w:rPr>
              <w:rFonts w:ascii="Arial" w:eastAsia="楷体" w:hAnsi="Arial" w:cs="Arial"/>
              <w:color w:val="000000" w:themeColor="text1"/>
              <w:sz w:val="21"/>
              <w:szCs w:val="21"/>
              <w:lang w:eastAsia="zh-CN"/>
            </w:rPr>
          </w:pPr>
          <w:r>
            <w:rPr>
              <w:rFonts w:ascii="Arial" w:eastAsia="楷体" w:hAnsi="Arial" w:cs="Arial"/>
              <w:color w:val="000000" w:themeColor="text1"/>
              <w:sz w:val="21"/>
              <w:szCs w:val="21"/>
              <w:lang w:eastAsia="zh-CN"/>
            </w:rPr>
            <w:t>01</w:t>
          </w:r>
        </w:p>
      </w:tc>
    </w:tr>
    <w:tr w:rsidR="00E27B39" w14:paraId="3B80C268" w14:textId="77777777">
      <w:trPr>
        <w:cantSplit/>
        <w:trHeight w:val="356"/>
        <w:jc w:val="center"/>
      </w:trPr>
      <w:tc>
        <w:tcPr>
          <w:tcW w:w="3163" w:type="dxa"/>
          <w:vMerge/>
        </w:tcPr>
        <w:p w14:paraId="03742B9D" w14:textId="77777777" w:rsidR="00E27B39" w:rsidRDefault="00E27B39">
          <w:pPr>
            <w:rPr>
              <w:sz w:val="20"/>
              <w:szCs w:val="20"/>
              <w:lang w:eastAsia="zh-CN"/>
            </w:rPr>
          </w:pPr>
        </w:p>
      </w:tc>
      <w:tc>
        <w:tcPr>
          <w:tcW w:w="3224" w:type="dxa"/>
          <w:vAlign w:val="center"/>
        </w:tcPr>
        <w:p w14:paraId="1AB9DE89" w14:textId="77777777" w:rsidR="00E27B39" w:rsidRDefault="00E27B39">
          <w:pPr>
            <w:jc w:val="right"/>
            <w:rPr>
              <w:rFonts w:ascii="Arial" w:eastAsia="楷体" w:hAnsi="Arial" w:cs="Arial"/>
              <w:sz w:val="21"/>
              <w:szCs w:val="21"/>
              <w:highlight w:val="yellow"/>
              <w:lang w:eastAsia="zh-CN"/>
            </w:rPr>
          </w:pPr>
          <w:r>
            <w:rPr>
              <w:rFonts w:ascii="Arial" w:eastAsia="楷体" w:hAnsi="Arial" w:cs="Arial"/>
              <w:sz w:val="21"/>
              <w:szCs w:val="21"/>
              <w:lang w:eastAsia="zh-CN"/>
            </w:rPr>
            <w:t>种类</w:t>
          </w:r>
          <w:r>
            <w:rPr>
              <w:rFonts w:ascii="Arial" w:eastAsia="楷体" w:hAnsi="Arial" w:cs="Arial"/>
              <w:sz w:val="21"/>
              <w:szCs w:val="21"/>
              <w:lang w:eastAsia="zh-CN"/>
            </w:rPr>
            <w:t>Category</w:t>
          </w:r>
          <w:r>
            <w:rPr>
              <w:rFonts w:ascii="Arial" w:eastAsia="楷体" w:hAnsi="Arial" w:cs="Arial"/>
              <w:sz w:val="21"/>
              <w:szCs w:val="21"/>
              <w:lang w:eastAsia="zh-CN"/>
            </w:rPr>
            <w:t>：</w:t>
          </w:r>
        </w:p>
      </w:tc>
      <w:tc>
        <w:tcPr>
          <w:tcW w:w="2958" w:type="dxa"/>
          <w:vAlign w:val="center"/>
        </w:tcPr>
        <w:p w14:paraId="679ADF98" w14:textId="77777777" w:rsidR="00E27B39" w:rsidRDefault="00E27B39">
          <w:pPr>
            <w:jc w:val="both"/>
            <w:rPr>
              <w:rFonts w:ascii="Arial" w:eastAsia="楷体" w:hAnsi="Arial" w:cs="Arial"/>
              <w:color w:val="31849B" w:themeColor="accent5" w:themeShade="BF"/>
              <w:sz w:val="21"/>
              <w:szCs w:val="21"/>
              <w:lang w:eastAsia="zh-CN"/>
            </w:rPr>
          </w:pPr>
          <w:r>
            <w:rPr>
              <w:rFonts w:ascii="Arial" w:eastAsia="楷体" w:hAnsi="Arial" w:cs="Arial" w:hint="eastAsia"/>
              <w:color w:val="000000" w:themeColor="text1"/>
              <w:sz w:val="21"/>
              <w:szCs w:val="21"/>
              <w:lang w:eastAsia="zh-CN"/>
            </w:rPr>
            <w:t>标准操作规程</w:t>
          </w:r>
          <w:r>
            <w:rPr>
              <w:rFonts w:ascii="Arial" w:eastAsia="楷体" w:hAnsi="Arial" w:cs="Arial" w:hint="eastAsia"/>
              <w:color w:val="000000" w:themeColor="text1"/>
              <w:sz w:val="21"/>
              <w:szCs w:val="21"/>
              <w:lang w:eastAsia="zh-CN"/>
            </w:rPr>
            <w:t>S</w:t>
          </w:r>
          <w:r>
            <w:rPr>
              <w:rFonts w:ascii="Arial" w:eastAsia="楷体" w:hAnsi="Arial" w:cs="Arial"/>
              <w:color w:val="000000" w:themeColor="text1"/>
              <w:sz w:val="21"/>
              <w:szCs w:val="21"/>
              <w:lang w:eastAsia="zh-CN"/>
            </w:rPr>
            <w:t>OP</w:t>
          </w:r>
        </w:p>
      </w:tc>
    </w:tr>
    <w:tr w:rsidR="00E27B39" w14:paraId="46E8B400" w14:textId="77777777">
      <w:trPr>
        <w:cantSplit/>
        <w:trHeight w:val="356"/>
        <w:jc w:val="center"/>
      </w:trPr>
      <w:tc>
        <w:tcPr>
          <w:tcW w:w="3163" w:type="dxa"/>
          <w:vMerge/>
        </w:tcPr>
        <w:p w14:paraId="55AED0BE" w14:textId="77777777" w:rsidR="00E27B39" w:rsidRDefault="00E27B39">
          <w:pPr>
            <w:rPr>
              <w:sz w:val="20"/>
              <w:szCs w:val="20"/>
              <w:lang w:eastAsia="zh-CN"/>
            </w:rPr>
          </w:pPr>
        </w:p>
      </w:tc>
      <w:tc>
        <w:tcPr>
          <w:tcW w:w="3224" w:type="dxa"/>
          <w:vAlign w:val="center"/>
        </w:tcPr>
        <w:p w14:paraId="2E8AF55F" w14:textId="77777777" w:rsidR="00E27B39" w:rsidRDefault="00E27B39">
          <w:pPr>
            <w:jc w:val="right"/>
            <w:rPr>
              <w:rFonts w:ascii="Arial" w:eastAsia="楷体" w:hAnsi="Arial" w:cs="Arial"/>
              <w:sz w:val="21"/>
              <w:szCs w:val="21"/>
              <w:lang w:eastAsia="zh-CN"/>
            </w:rPr>
          </w:pPr>
          <w:r>
            <w:rPr>
              <w:rFonts w:ascii="Arial" w:eastAsia="楷体" w:hAnsi="Arial" w:cs="Arial"/>
              <w:sz w:val="21"/>
              <w:szCs w:val="21"/>
              <w:lang w:eastAsia="zh-CN"/>
            </w:rPr>
            <w:t>生效日期</w:t>
          </w:r>
          <w:r>
            <w:rPr>
              <w:rFonts w:ascii="Arial" w:eastAsia="楷体" w:hAnsi="Arial" w:cs="Arial"/>
              <w:sz w:val="21"/>
              <w:szCs w:val="21"/>
              <w:lang w:eastAsia="zh-CN"/>
            </w:rPr>
            <w:t>Effective Date</w:t>
          </w:r>
          <w:r>
            <w:rPr>
              <w:rFonts w:ascii="Arial" w:eastAsia="楷体" w:hAnsi="Arial" w:cs="Arial"/>
              <w:sz w:val="21"/>
              <w:szCs w:val="21"/>
              <w:lang w:eastAsia="zh-CN"/>
            </w:rPr>
            <w:t>：</w:t>
          </w:r>
        </w:p>
      </w:tc>
      <w:tc>
        <w:tcPr>
          <w:tcW w:w="2958" w:type="dxa"/>
          <w:vAlign w:val="center"/>
        </w:tcPr>
        <w:p w14:paraId="23F40A04" w14:textId="77777777" w:rsidR="00E27B39" w:rsidRDefault="00E27B39">
          <w:pPr>
            <w:jc w:val="both"/>
            <w:rPr>
              <w:rFonts w:ascii="Arial" w:eastAsia="楷体" w:hAnsi="Arial" w:cs="Arial"/>
              <w:sz w:val="21"/>
              <w:szCs w:val="21"/>
              <w:lang w:eastAsia="zh-CN"/>
            </w:rPr>
          </w:pPr>
        </w:p>
        <w:p w14:paraId="64310063" w14:textId="77777777" w:rsidR="00E27B39" w:rsidRDefault="00E27B39">
          <w:pPr>
            <w:jc w:val="both"/>
            <w:rPr>
              <w:rFonts w:ascii="Arial" w:eastAsia="楷体" w:hAnsi="Arial" w:cs="Arial"/>
              <w:sz w:val="21"/>
              <w:szCs w:val="21"/>
              <w:lang w:eastAsia="zh-CN"/>
            </w:rPr>
          </w:pPr>
        </w:p>
      </w:tc>
    </w:tr>
  </w:tbl>
  <w:p w14:paraId="684E3C43" w14:textId="77777777" w:rsidR="00E27B39" w:rsidRDefault="00E27B39">
    <w:pPr>
      <w:tabs>
        <w:tab w:val="left" w:pos="5352"/>
      </w:tabs>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920"/>
      <w:gridCol w:w="2977"/>
      <w:gridCol w:w="2731"/>
    </w:tblGrid>
    <w:tr w:rsidR="00E27B39" w14:paraId="148D36E3" w14:textId="77777777">
      <w:trPr>
        <w:cantSplit/>
        <w:trHeight w:val="375"/>
      </w:trPr>
      <w:tc>
        <w:tcPr>
          <w:tcW w:w="2920" w:type="dxa"/>
          <w:vMerge w:val="restart"/>
          <w:vAlign w:val="center"/>
        </w:tcPr>
        <w:p w14:paraId="11F39C04" w14:textId="77777777" w:rsidR="00E27B39" w:rsidRDefault="00E27B39">
          <w:pPr>
            <w:jc w:val="center"/>
            <w:rPr>
              <w:sz w:val="20"/>
              <w:szCs w:val="20"/>
              <w:lang w:eastAsia="zh-CN"/>
            </w:rPr>
          </w:pPr>
          <w:r>
            <w:rPr>
              <w:noProof/>
              <w:lang w:eastAsia="zh-CN"/>
            </w:rPr>
            <w:drawing>
              <wp:inline distT="0" distB="0" distL="0" distR="0" wp14:anchorId="402BD7F6" wp14:editId="6D08D606">
                <wp:extent cx="1419225" cy="8515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referRelativeResize="0">
                          <a:picLocks noChangeAspect="1"/>
                        </pic:cNvPicPr>
                      </pic:nvPicPr>
                      <pic:blipFill>
                        <a:blip r:embed="rId1">
                          <a:clrChange>
                            <a:clrFrom>
                              <a:srgbClr val="F5F6F7">
                                <a:alpha val="100000"/>
                              </a:srgbClr>
                            </a:clrFrom>
                            <a:clrTo>
                              <a:srgbClr val="F5F6F7">
                                <a:alpha val="100000"/>
                                <a:alpha val="0"/>
                              </a:srgbClr>
                            </a:clrTo>
                          </a:clrChange>
                        </a:blip>
                        <a:stretch>
                          <a:fillRect/>
                        </a:stretch>
                      </pic:blipFill>
                      <pic:spPr>
                        <a:xfrm>
                          <a:off x="0" y="0"/>
                          <a:ext cx="1434782" cy="860869"/>
                        </a:xfrm>
                        <a:prstGeom prst="rect">
                          <a:avLst/>
                        </a:prstGeom>
                      </pic:spPr>
                    </pic:pic>
                  </a:graphicData>
                </a:graphic>
              </wp:inline>
            </w:drawing>
          </w:r>
        </w:p>
      </w:tc>
      <w:tc>
        <w:tcPr>
          <w:tcW w:w="2977" w:type="dxa"/>
        </w:tcPr>
        <w:p w14:paraId="49B4FEFF" w14:textId="77777777" w:rsidR="00E27B39" w:rsidRDefault="00E27B39">
          <w:pPr>
            <w:jc w:val="right"/>
            <w:rPr>
              <w:rFonts w:ascii="Arial" w:eastAsia="微软雅黑" w:hAnsi="Arial" w:cs="Arial"/>
              <w:sz w:val="21"/>
              <w:szCs w:val="21"/>
              <w:lang w:eastAsia="zh-CN"/>
            </w:rPr>
          </w:pPr>
          <w:r>
            <w:rPr>
              <w:rFonts w:ascii="Arial" w:eastAsia="微软雅黑" w:hAnsi="Arial" w:cs="Arial"/>
              <w:sz w:val="21"/>
              <w:szCs w:val="21"/>
              <w:lang w:eastAsia="zh-CN"/>
            </w:rPr>
            <w:t>文件编号</w:t>
          </w:r>
          <w:r>
            <w:rPr>
              <w:rFonts w:ascii="Arial" w:eastAsia="微软雅黑" w:hAnsi="Arial" w:cs="Arial"/>
              <w:sz w:val="21"/>
              <w:szCs w:val="21"/>
              <w:lang w:eastAsia="zh-CN"/>
            </w:rPr>
            <w:t>Doc N</w:t>
          </w:r>
          <w:r>
            <w:rPr>
              <w:rFonts w:ascii="Arial" w:eastAsia="微软雅黑" w:hAnsi="Arial" w:cs="Arial"/>
              <w:sz w:val="21"/>
              <w:szCs w:val="21"/>
              <w:vertAlign w:val="superscript"/>
              <w:lang w:eastAsia="zh-CN"/>
            </w:rPr>
            <w:t>o</w:t>
          </w:r>
          <w:r>
            <w:rPr>
              <w:rFonts w:ascii="Arial" w:eastAsia="微软雅黑" w:hAnsi="Arial" w:cs="Arial"/>
              <w:sz w:val="21"/>
              <w:szCs w:val="21"/>
              <w:lang w:eastAsia="zh-CN"/>
            </w:rPr>
            <w:t>：</w:t>
          </w:r>
        </w:p>
      </w:tc>
      <w:tc>
        <w:tcPr>
          <w:tcW w:w="2731" w:type="dxa"/>
          <w:vAlign w:val="center"/>
        </w:tcPr>
        <w:p w14:paraId="3FA769A8" w14:textId="77777777" w:rsidR="00E27B39" w:rsidRDefault="00E27B39">
          <w:pPr>
            <w:jc w:val="both"/>
            <w:rPr>
              <w:rFonts w:ascii="Arial" w:eastAsia="微软雅黑" w:hAnsi="Arial" w:cs="Arial"/>
              <w:color w:val="1F497D" w:themeColor="text2"/>
              <w:sz w:val="21"/>
              <w:szCs w:val="21"/>
              <w:lang w:eastAsia="zh-CN"/>
            </w:rPr>
          </w:pPr>
          <w:r>
            <w:rPr>
              <w:rFonts w:ascii="Arial" w:eastAsia="微软雅黑" w:hAnsi="Arial" w:cs="Arial"/>
              <w:sz w:val="21"/>
              <w:szCs w:val="21"/>
              <w:lang w:val="en-GB" w:eastAsia="zh-CN"/>
            </w:rPr>
            <w:t>3-SMP-QA002-R01</w:t>
          </w:r>
        </w:p>
      </w:tc>
    </w:tr>
    <w:tr w:rsidR="00E27B39" w14:paraId="55F783FF" w14:textId="77777777">
      <w:trPr>
        <w:cantSplit/>
        <w:trHeight w:val="270"/>
      </w:trPr>
      <w:tc>
        <w:tcPr>
          <w:tcW w:w="2920" w:type="dxa"/>
          <w:vMerge/>
        </w:tcPr>
        <w:p w14:paraId="087F68AD" w14:textId="77777777" w:rsidR="00E27B39" w:rsidRDefault="00E27B39">
          <w:pPr>
            <w:rPr>
              <w:sz w:val="20"/>
              <w:szCs w:val="20"/>
              <w:lang w:eastAsia="zh-CN"/>
            </w:rPr>
          </w:pPr>
        </w:p>
      </w:tc>
      <w:tc>
        <w:tcPr>
          <w:tcW w:w="2977" w:type="dxa"/>
        </w:tcPr>
        <w:p w14:paraId="1ADF6FE5" w14:textId="77777777" w:rsidR="00E27B39" w:rsidRDefault="00E27B39">
          <w:pPr>
            <w:jc w:val="right"/>
            <w:rPr>
              <w:rFonts w:ascii="Arial" w:eastAsia="微软雅黑" w:hAnsi="Arial" w:cs="Arial"/>
              <w:sz w:val="21"/>
              <w:szCs w:val="21"/>
              <w:lang w:eastAsia="zh-CN"/>
            </w:rPr>
          </w:pPr>
          <w:r>
            <w:rPr>
              <w:rFonts w:ascii="Arial" w:eastAsia="微软雅黑" w:hAnsi="Arial" w:cs="Arial"/>
              <w:sz w:val="21"/>
              <w:szCs w:val="21"/>
              <w:lang w:eastAsia="zh-CN"/>
            </w:rPr>
            <w:t>版本号</w:t>
          </w:r>
          <w:r>
            <w:rPr>
              <w:rFonts w:ascii="Arial" w:eastAsia="微软雅黑" w:hAnsi="Arial" w:cs="Arial"/>
              <w:sz w:val="21"/>
              <w:szCs w:val="21"/>
              <w:lang w:eastAsia="zh-CN"/>
            </w:rPr>
            <w:t>Version</w:t>
          </w:r>
          <w:r>
            <w:rPr>
              <w:rFonts w:ascii="Arial" w:eastAsia="微软雅黑" w:hAnsi="Arial" w:cs="Arial"/>
              <w:sz w:val="21"/>
              <w:szCs w:val="21"/>
              <w:lang w:eastAsia="zh-CN"/>
            </w:rPr>
            <w:t>：</w:t>
          </w:r>
        </w:p>
      </w:tc>
      <w:tc>
        <w:tcPr>
          <w:tcW w:w="2731" w:type="dxa"/>
          <w:vAlign w:val="center"/>
        </w:tcPr>
        <w:p w14:paraId="08D45CC4" w14:textId="77777777" w:rsidR="00E27B39" w:rsidRDefault="00E27B39">
          <w:pPr>
            <w:jc w:val="both"/>
            <w:rPr>
              <w:rFonts w:ascii="Arial" w:eastAsia="微软雅黑" w:hAnsi="Arial" w:cs="Arial"/>
              <w:sz w:val="21"/>
              <w:szCs w:val="21"/>
              <w:lang w:eastAsia="zh-CN"/>
            </w:rPr>
          </w:pPr>
          <w:r>
            <w:rPr>
              <w:rFonts w:ascii="Arial" w:eastAsia="微软雅黑" w:hAnsi="Arial" w:cs="Arial"/>
              <w:sz w:val="21"/>
              <w:szCs w:val="21"/>
              <w:lang w:eastAsia="zh-CN"/>
            </w:rPr>
            <w:t>03</w:t>
          </w:r>
        </w:p>
      </w:tc>
    </w:tr>
    <w:tr w:rsidR="00E27B39" w14:paraId="36B677F4" w14:textId="77777777">
      <w:trPr>
        <w:cantSplit/>
        <w:trHeight w:val="359"/>
      </w:trPr>
      <w:tc>
        <w:tcPr>
          <w:tcW w:w="2920" w:type="dxa"/>
          <w:vMerge/>
        </w:tcPr>
        <w:p w14:paraId="138FC1B4" w14:textId="77777777" w:rsidR="00E27B39" w:rsidRDefault="00E27B39">
          <w:pPr>
            <w:rPr>
              <w:sz w:val="20"/>
              <w:szCs w:val="20"/>
              <w:lang w:eastAsia="zh-CN"/>
            </w:rPr>
          </w:pPr>
        </w:p>
      </w:tc>
      <w:tc>
        <w:tcPr>
          <w:tcW w:w="2977" w:type="dxa"/>
        </w:tcPr>
        <w:p w14:paraId="0D06D7BB" w14:textId="77777777" w:rsidR="00E27B39" w:rsidRDefault="00E27B39">
          <w:pPr>
            <w:jc w:val="right"/>
            <w:rPr>
              <w:rFonts w:ascii="Arial" w:eastAsia="微软雅黑" w:hAnsi="Arial" w:cs="Arial"/>
              <w:sz w:val="21"/>
              <w:szCs w:val="21"/>
              <w:lang w:eastAsia="zh-CN"/>
            </w:rPr>
          </w:pPr>
          <w:r>
            <w:rPr>
              <w:rFonts w:ascii="Arial" w:eastAsia="微软雅黑" w:hAnsi="Arial" w:cs="Arial"/>
              <w:sz w:val="21"/>
              <w:szCs w:val="21"/>
              <w:lang w:eastAsia="zh-CN"/>
            </w:rPr>
            <w:t>种类</w:t>
          </w:r>
          <w:r>
            <w:rPr>
              <w:rFonts w:ascii="Arial" w:eastAsia="微软雅黑" w:hAnsi="Arial" w:cs="Arial"/>
              <w:sz w:val="21"/>
              <w:szCs w:val="21"/>
              <w:lang w:eastAsia="zh-CN"/>
            </w:rPr>
            <w:t>Category</w:t>
          </w:r>
          <w:r>
            <w:rPr>
              <w:rFonts w:ascii="Arial" w:eastAsia="微软雅黑" w:hAnsi="Arial" w:cs="Arial"/>
              <w:sz w:val="21"/>
              <w:szCs w:val="21"/>
              <w:lang w:eastAsia="zh-CN"/>
            </w:rPr>
            <w:t>：</w:t>
          </w:r>
        </w:p>
      </w:tc>
      <w:tc>
        <w:tcPr>
          <w:tcW w:w="2731" w:type="dxa"/>
        </w:tcPr>
        <w:p w14:paraId="5A8EE365" w14:textId="77777777" w:rsidR="00E27B39" w:rsidRDefault="00E27B39">
          <w:pPr>
            <w:rPr>
              <w:rFonts w:ascii="Arial" w:eastAsia="微软雅黑" w:hAnsi="Arial" w:cs="Arial"/>
              <w:sz w:val="21"/>
              <w:szCs w:val="21"/>
              <w:lang w:eastAsia="zh-CN"/>
            </w:rPr>
          </w:pPr>
          <w:r>
            <w:rPr>
              <w:rFonts w:ascii="Arial" w:eastAsia="微软雅黑" w:hAnsi="Arial" w:cs="Arial"/>
              <w:sz w:val="21"/>
              <w:szCs w:val="21"/>
              <w:lang w:eastAsia="zh-CN"/>
            </w:rPr>
            <w:t>模版</w:t>
          </w:r>
        </w:p>
      </w:tc>
    </w:tr>
    <w:tr w:rsidR="00E27B39" w14:paraId="2FD5FB80" w14:textId="77777777">
      <w:trPr>
        <w:cantSplit/>
        <w:trHeight w:val="420"/>
      </w:trPr>
      <w:tc>
        <w:tcPr>
          <w:tcW w:w="2920" w:type="dxa"/>
          <w:vMerge/>
        </w:tcPr>
        <w:p w14:paraId="11249273" w14:textId="77777777" w:rsidR="00E27B39" w:rsidRDefault="00E27B39">
          <w:pPr>
            <w:rPr>
              <w:sz w:val="20"/>
              <w:szCs w:val="20"/>
              <w:lang w:eastAsia="zh-CN"/>
            </w:rPr>
          </w:pPr>
        </w:p>
      </w:tc>
      <w:tc>
        <w:tcPr>
          <w:tcW w:w="2977" w:type="dxa"/>
        </w:tcPr>
        <w:p w14:paraId="43131234" w14:textId="77777777" w:rsidR="00E27B39" w:rsidRDefault="00E27B39">
          <w:pPr>
            <w:jc w:val="right"/>
            <w:rPr>
              <w:rFonts w:ascii="Arial" w:eastAsia="微软雅黑" w:hAnsi="Arial" w:cs="Arial"/>
              <w:sz w:val="21"/>
              <w:szCs w:val="21"/>
              <w:lang w:eastAsia="zh-CN"/>
            </w:rPr>
          </w:pPr>
          <w:r>
            <w:rPr>
              <w:rFonts w:ascii="Arial" w:eastAsia="微软雅黑" w:hAnsi="Arial" w:cs="Arial"/>
              <w:sz w:val="21"/>
              <w:szCs w:val="21"/>
              <w:lang w:eastAsia="zh-CN"/>
            </w:rPr>
            <w:t>生效日期</w:t>
          </w:r>
          <w:r>
            <w:rPr>
              <w:rFonts w:ascii="Arial" w:eastAsia="微软雅黑" w:hAnsi="Arial" w:cs="Arial"/>
              <w:sz w:val="21"/>
              <w:szCs w:val="21"/>
              <w:lang w:eastAsia="zh-CN"/>
            </w:rPr>
            <w:t>Effective Date</w:t>
          </w:r>
          <w:r>
            <w:rPr>
              <w:rFonts w:ascii="Arial" w:eastAsia="微软雅黑" w:hAnsi="Arial" w:cs="Arial"/>
              <w:sz w:val="21"/>
              <w:szCs w:val="21"/>
              <w:lang w:eastAsia="zh-CN"/>
            </w:rPr>
            <w:t>：</w:t>
          </w:r>
        </w:p>
      </w:tc>
      <w:tc>
        <w:tcPr>
          <w:tcW w:w="2731" w:type="dxa"/>
        </w:tcPr>
        <w:p w14:paraId="4DAE3938" w14:textId="77777777" w:rsidR="00E27B39" w:rsidRDefault="00E27B39">
          <w:pPr>
            <w:rPr>
              <w:rFonts w:ascii="Arial" w:eastAsia="微软雅黑" w:hAnsi="Arial" w:cs="Arial"/>
              <w:sz w:val="21"/>
              <w:szCs w:val="21"/>
              <w:lang w:eastAsia="zh-CN"/>
            </w:rPr>
          </w:pPr>
        </w:p>
      </w:tc>
    </w:tr>
  </w:tbl>
  <w:p w14:paraId="3F1E3564" w14:textId="77777777" w:rsidR="00E27B39" w:rsidRDefault="00E27B39"/>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2694"/>
      <w:gridCol w:w="6651"/>
    </w:tblGrid>
    <w:tr w:rsidR="00E27B39" w14:paraId="624D9E48" w14:textId="77777777">
      <w:trPr>
        <w:cantSplit/>
        <w:trHeight w:val="413"/>
      </w:trPr>
      <w:tc>
        <w:tcPr>
          <w:tcW w:w="2354" w:type="dxa"/>
          <w:vMerge w:val="restart"/>
          <w:vAlign w:val="center"/>
        </w:tcPr>
        <w:p w14:paraId="7D2B7A06" w14:textId="77777777" w:rsidR="00E27B39" w:rsidRDefault="00E27B39">
          <w:pPr>
            <w:jc w:val="center"/>
            <w:rPr>
              <w:lang w:eastAsia="zh-CN"/>
            </w:rPr>
          </w:pPr>
          <w:r>
            <w:rPr>
              <w:noProof/>
              <w:lang w:eastAsia="zh-CN"/>
            </w:rPr>
            <w:drawing>
              <wp:inline distT="0" distB="0" distL="0" distR="0" wp14:anchorId="3F765C57" wp14:editId="3AC14973">
                <wp:extent cx="1259840" cy="719455"/>
                <wp:effectExtent l="0" t="0" r="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referRelativeResize="0">
                          <a:picLocks noChangeAspect="1"/>
                        </pic:cNvPicPr>
                      </pic:nvPicPr>
                      <pic:blipFill>
                        <a:blip r:embed="rId1">
                          <a:clrChange>
                            <a:clrFrom>
                              <a:srgbClr val="F5F6F7">
                                <a:alpha val="100000"/>
                              </a:srgbClr>
                            </a:clrFrom>
                            <a:clrTo>
                              <a:srgbClr val="F5F6F7">
                                <a:alpha val="100000"/>
                                <a:alpha val="0"/>
                              </a:srgbClr>
                            </a:clrTo>
                          </a:clrChange>
                        </a:blip>
                        <a:stretch>
                          <a:fillRect/>
                        </a:stretch>
                      </pic:blipFill>
                      <pic:spPr>
                        <a:xfrm>
                          <a:off x="0" y="0"/>
                          <a:ext cx="1260000" cy="720000"/>
                        </a:xfrm>
                        <a:prstGeom prst="rect">
                          <a:avLst/>
                        </a:prstGeom>
                      </pic:spPr>
                    </pic:pic>
                  </a:graphicData>
                </a:graphic>
              </wp:inline>
            </w:drawing>
          </w:r>
        </w:p>
      </w:tc>
      <w:tc>
        <w:tcPr>
          <w:tcW w:w="5811" w:type="dxa"/>
          <w:vAlign w:val="center"/>
        </w:tcPr>
        <w:p w14:paraId="07F52308" w14:textId="02BC1747" w:rsidR="00E27B39" w:rsidRDefault="00E27B39" w:rsidP="00761A9A">
          <w:pPr>
            <w:jc w:val="center"/>
            <w:rPr>
              <w:rFonts w:ascii="Arial" w:eastAsia="楷体" w:hAnsi="Arial" w:cs="Arial"/>
              <w:b/>
              <w:color w:val="000000" w:themeColor="text1"/>
              <w:sz w:val="22"/>
              <w:szCs w:val="22"/>
              <w:lang w:eastAsia="zh-CN"/>
            </w:rPr>
          </w:pPr>
          <w:r>
            <w:rPr>
              <w:rFonts w:ascii="Arial" w:eastAsia="楷体" w:hAnsi="Arial" w:cs="Arial"/>
              <w:b/>
              <w:color w:val="000000" w:themeColor="text1"/>
              <w:sz w:val="22"/>
              <w:szCs w:val="22"/>
              <w:lang w:val="en-GB" w:eastAsia="zh-CN"/>
            </w:rPr>
            <w:t>3-CB</w:t>
          </w:r>
          <w:r>
            <w:rPr>
              <w:rFonts w:ascii="Arial" w:eastAsia="楷体" w:hAnsi="Arial" w:cs="Arial" w:hint="eastAsia"/>
              <w:b/>
              <w:color w:val="000000" w:themeColor="text1"/>
              <w:sz w:val="22"/>
              <w:szCs w:val="22"/>
              <w:lang w:val="en-GB" w:eastAsia="zh-CN"/>
            </w:rPr>
            <w:t>0012</w:t>
          </w:r>
          <w:r>
            <w:rPr>
              <w:rFonts w:ascii="Arial" w:eastAsia="楷体" w:hAnsi="Arial" w:cs="Arial"/>
              <w:b/>
              <w:color w:val="000000" w:themeColor="text1"/>
              <w:sz w:val="22"/>
              <w:szCs w:val="22"/>
              <w:lang w:val="en-GB" w:eastAsia="zh-CN"/>
            </w:rPr>
            <w:t>-SOP-TI00</w:t>
          </w:r>
          <w:r>
            <w:rPr>
              <w:rFonts w:ascii="Arial" w:eastAsia="楷体" w:hAnsi="Arial" w:cs="Arial" w:hint="eastAsia"/>
              <w:b/>
              <w:color w:val="000000" w:themeColor="text1"/>
              <w:sz w:val="22"/>
              <w:szCs w:val="22"/>
              <w:lang w:val="en-GB" w:eastAsia="zh-CN"/>
            </w:rPr>
            <w:t>3</w:t>
          </w:r>
          <w:r>
            <w:rPr>
              <w:rFonts w:ascii="Arial" w:eastAsia="楷体" w:hAnsi="Arial" w:cs="Arial"/>
              <w:b/>
              <w:color w:val="000000" w:themeColor="text1"/>
              <w:sz w:val="22"/>
              <w:szCs w:val="22"/>
              <w:lang w:val="en-GB" w:eastAsia="zh-CN"/>
            </w:rPr>
            <w:t>-01</w:t>
          </w:r>
        </w:p>
      </w:tc>
    </w:tr>
    <w:tr w:rsidR="00E27B39" w14:paraId="78CE5221" w14:textId="77777777">
      <w:trPr>
        <w:cantSplit/>
        <w:trHeight w:val="847"/>
      </w:trPr>
      <w:tc>
        <w:tcPr>
          <w:tcW w:w="2354" w:type="dxa"/>
          <w:vMerge/>
        </w:tcPr>
        <w:p w14:paraId="56BE08B8" w14:textId="77777777" w:rsidR="00E27B39" w:rsidRDefault="00E27B39">
          <w:pPr>
            <w:rPr>
              <w:lang w:eastAsia="zh-CN"/>
            </w:rPr>
          </w:pPr>
        </w:p>
      </w:tc>
      <w:tc>
        <w:tcPr>
          <w:tcW w:w="5811" w:type="dxa"/>
          <w:vAlign w:val="center"/>
        </w:tcPr>
        <w:p w14:paraId="53616F82" w14:textId="1A5E86C9" w:rsidR="00E27B39" w:rsidRDefault="00E27B39">
          <w:pPr>
            <w:jc w:val="center"/>
            <w:rPr>
              <w:rFonts w:ascii="Arial" w:eastAsia="楷体" w:hAnsi="Arial" w:cs="Arial"/>
              <w:b/>
              <w:color w:val="000000" w:themeColor="text1"/>
              <w:sz w:val="22"/>
              <w:szCs w:val="22"/>
              <w:lang w:eastAsia="zh-CN"/>
            </w:rPr>
          </w:pPr>
          <w:r>
            <w:rPr>
              <w:rFonts w:ascii="Arial" w:eastAsia="楷体" w:hAnsi="Arial" w:cs="Arial"/>
              <w:b/>
              <w:color w:val="000000" w:themeColor="text1"/>
              <w:sz w:val="22"/>
              <w:szCs w:val="22"/>
              <w:lang w:eastAsia="zh-CN"/>
            </w:rPr>
            <w:t xml:space="preserve">Test Instruction - </w:t>
          </w:r>
          <w:r w:rsidRPr="00881C81">
            <w:rPr>
              <w:rFonts w:ascii="Arial" w:eastAsia="楷体" w:hAnsi="Arial" w:cs="Arial"/>
              <w:b/>
              <w:color w:val="000000" w:themeColor="text1"/>
              <w:sz w:val="22"/>
              <w:szCs w:val="22"/>
              <w:lang w:val="pt-BR" w:eastAsia="zh-CN"/>
            </w:rPr>
            <w:t>Protein Content (UV)</w:t>
          </w:r>
          <w:r>
            <w:rPr>
              <w:rFonts w:ascii="Arial" w:eastAsia="楷体" w:hAnsi="Arial" w:cs="Arial"/>
              <w:b/>
              <w:color w:val="000000" w:themeColor="text1"/>
              <w:sz w:val="22"/>
              <w:szCs w:val="22"/>
              <w:lang w:eastAsia="zh-CN"/>
            </w:rPr>
            <w:t xml:space="preserve"> for CB</w:t>
          </w:r>
          <w:r>
            <w:rPr>
              <w:rFonts w:ascii="Arial" w:eastAsia="楷体" w:hAnsi="Arial" w:cs="Arial" w:hint="eastAsia"/>
              <w:b/>
              <w:color w:val="000000" w:themeColor="text1"/>
              <w:sz w:val="22"/>
              <w:szCs w:val="22"/>
              <w:lang w:eastAsia="zh-CN"/>
            </w:rPr>
            <w:t>0012</w:t>
          </w:r>
        </w:p>
        <w:p w14:paraId="5BFFA0F2" w14:textId="6A7573D0" w:rsidR="00E27B39" w:rsidRDefault="00E27B39">
          <w:pPr>
            <w:jc w:val="center"/>
            <w:rPr>
              <w:rFonts w:ascii="Arial" w:eastAsia="楷体" w:hAnsi="Arial" w:cs="Arial"/>
              <w:b/>
              <w:color w:val="000000" w:themeColor="text1"/>
              <w:sz w:val="22"/>
              <w:szCs w:val="22"/>
              <w:lang w:eastAsia="zh-CN"/>
            </w:rPr>
          </w:pPr>
          <w:r>
            <w:rPr>
              <w:rFonts w:ascii="Arial" w:eastAsia="楷体" w:hAnsi="Arial" w:cs="Arial" w:hint="eastAsia"/>
              <w:b/>
              <w:color w:val="000000" w:themeColor="text1"/>
              <w:sz w:val="22"/>
              <w:szCs w:val="22"/>
              <w:lang w:eastAsia="zh-CN"/>
            </w:rPr>
            <w:t>CB0012</w:t>
          </w:r>
          <w:r>
            <w:rPr>
              <w:rFonts w:ascii="Arial" w:eastAsia="楷体" w:hAnsi="Arial" w:cs="Arial" w:hint="eastAsia"/>
              <w:b/>
              <w:color w:val="000000" w:themeColor="text1"/>
              <w:sz w:val="22"/>
              <w:szCs w:val="22"/>
              <w:lang w:eastAsia="zh-CN"/>
            </w:rPr>
            <w:t>蛋白含量（</w:t>
          </w:r>
          <w:r>
            <w:rPr>
              <w:rFonts w:ascii="Arial" w:eastAsia="楷体" w:hAnsi="Arial" w:cs="Arial"/>
              <w:b/>
              <w:color w:val="000000" w:themeColor="text1"/>
              <w:sz w:val="22"/>
              <w:szCs w:val="22"/>
              <w:lang w:eastAsia="zh-CN"/>
            </w:rPr>
            <w:t>UV</w:t>
          </w:r>
          <w:r>
            <w:rPr>
              <w:rFonts w:ascii="Arial" w:eastAsia="楷体" w:hAnsi="Arial" w:cs="Arial" w:hint="eastAsia"/>
              <w:b/>
              <w:color w:val="000000" w:themeColor="text1"/>
              <w:sz w:val="22"/>
              <w:szCs w:val="22"/>
              <w:lang w:eastAsia="zh-CN"/>
            </w:rPr>
            <w:t>）检验标准操作规程</w:t>
          </w:r>
        </w:p>
      </w:tc>
    </w:tr>
  </w:tbl>
  <w:p w14:paraId="1E31C39C" w14:textId="77777777" w:rsidR="00E27B39" w:rsidRDefault="00E27B39">
    <w:pPr>
      <w:rPr>
        <w:lang w:eastAsia="zh-C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10" w15:restartNumberingAfterBreak="0">
    <w:nsid w:val="1E9D301C"/>
    <w:multiLevelType w:val="hybridMultilevel"/>
    <w:tmpl w:val="DB9EF412"/>
    <w:lvl w:ilvl="0" w:tplc="45F4EF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7163CD8"/>
    <w:multiLevelType w:val="multilevel"/>
    <w:tmpl w:val="27163CD8"/>
    <w:lvl w:ilvl="0">
      <w:start w:val="1"/>
      <w:numFmt w:val="decimal"/>
      <w:pStyle w:val="1"/>
      <w:lvlText w:val="%1."/>
      <w:lvlJc w:val="left"/>
      <w:pPr>
        <w:ind w:left="562" w:hanging="420"/>
      </w:pPr>
      <w:rPr>
        <w:rFonts w:hint="default"/>
        <w:sz w:val="24"/>
        <w:szCs w:val="24"/>
      </w:rPr>
    </w:lvl>
    <w:lvl w:ilvl="1">
      <w:start w:val="1"/>
      <w:numFmt w:val="decimal"/>
      <w:pStyle w:val="21"/>
      <w:lvlText w:val="4.%2"/>
      <w:lvlJc w:val="left"/>
      <w:pPr>
        <w:tabs>
          <w:tab w:val="left" w:pos="1292"/>
        </w:tabs>
        <w:ind w:left="1292" w:hanging="1008"/>
      </w:pPr>
      <w:rPr>
        <w:rFonts w:ascii="Arial" w:hAnsi="Arial" w:cs="Arial" w:hint="default"/>
        <w:b/>
        <w:sz w:val="24"/>
        <w:szCs w:val="24"/>
      </w:rPr>
    </w:lvl>
    <w:lvl w:ilvl="2">
      <w:start w:val="1"/>
      <w:numFmt w:val="decimal"/>
      <w:pStyle w:val="31"/>
      <w:lvlText w:val="%1.%2.%3"/>
      <w:lvlJc w:val="left"/>
      <w:pPr>
        <w:tabs>
          <w:tab w:val="left" w:pos="1008"/>
        </w:tabs>
        <w:ind w:left="1008" w:hanging="1008"/>
      </w:pPr>
      <w:rPr>
        <w:rFonts w:hint="default"/>
        <w:sz w:val="20"/>
        <w:szCs w:val="20"/>
      </w:rPr>
    </w:lvl>
    <w:lvl w:ilvl="3">
      <w:start w:val="1"/>
      <w:numFmt w:val="decimal"/>
      <w:pStyle w:val="41"/>
      <w:lvlText w:val="%1.%2.%3.%4"/>
      <w:lvlJc w:val="left"/>
      <w:pPr>
        <w:tabs>
          <w:tab w:val="left" w:pos="1150"/>
        </w:tabs>
        <w:ind w:left="1150" w:hanging="1008"/>
      </w:pPr>
      <w:rPr>
        <w:rFonts w:hint="default"/>
        <w:sz w:val="20"/>
        <w:szCs w:val="20"/>
      </w:rPr>
    </w:lvl>
    <w:lvl w:ilvl="4">
      <w:start w:val="1"/>
      <w:numFmt w:val="decimal"/>
      <w:pStyle w:val="51"/>
      <w:lvlText w:val="%1.%2.%3.%4.%5"/>
      <w:lvlJc w:val="left"/>
      <w:pPr>
        <w:tabs>
          <w:tab w:val="left" w:pos="1150"/>
        </w:tabs>
        <w:ind w:left="1150" w:hanging="1008"/>
      </w:pPr>
      <w:rPr>
        <w:rFonts w:hint="default"/>
      </w:rPr>
    </w:lvl>
    <w:lvl w:ilvl="5">
      <w:start w:val="1"/>
      <w:numFmt w:val="decimal"/>
      <w:lvlText w:val="%1.%2.%3.%4.%5.%6."/>
      <w:lvlJc w:val="left"/>
      <w:pPr>
        <w:tabs>
          <w:tab w:val="left" w:pos="3022"/>
        </w:tabs>
        <w:ind w:left="2878" w:hanging="936"/>
      </w:pPr>
      <w:rPr>
        <w:rFonts w:hint="default"/>
      </w:rPr>
    </w:lvl>
    <w:lvl w:ilvl="6">
      <w:start w:val="1"/>
      <w:numFmt w:val="decimal"/>
      <w:lvlText w:val="%1.%2.%3.%4.%5.%6.%7."/>
      <w:lvlJc w:val="left"/>
      <w:pPr>
        <w:tabs>
          <w:tab w:val="left" w:pos="3742"/>
        </w:tabs>
        <w:ind w:left="3382" w:hanging="1080"/>
      </w:pPr>
      <w:rPr>
        <w:rFonts w:hint="default"/>
      </w:rPr>
    </w:lvl>
    <w:lvl w:ilvl="7">
      <w:start w:val="1"/>
      <w:numFmt w:val="decimal"/>
      <w:lvlText w:val="%1.%2.%3.%4.%5.%6.%7.%8."/>
      <w:lvlJc w:val="left"/>
      <w:pPr>
        <w:tabs>
          <w:tab w:val="left" w:pos="4102"/>
        </w:tabs>
        <w:ind w:left="3886" w:hanging="1224"/>
      </w:pPr>
      <w:rPr>
        <w:rFonts w:hint="default"/>
      </w:rPr>
    </w:lvl>
    <w:lvl w:ilvl="8">
      <w:start w:val="1"/>
      <w:numFmt w:val="decimal"/>
      <w:lvlText w:val="%1.%2.%3.%4.%5.%6.%7.%8.%9."/>
      <w:lvlJc w:val="left"/>
      <w:pPr>
        <w:tabs>
          <w:tab w:val="left" w:pos="4822"/>
        </w:tabs>
        <w:ind w:left="4462" w:hanging="1440"/>
      </w:pPr>
      <w:rPr>
        <w:rFonts w:hint="default"/>
      </w:rPr>
    </w:lvl>
  </w:abstractNum>
  <w:abstractNum w:abstractNumId="12" w15:restartNumberingAfterBreak="0">
    <w:nsid w:val="2BDF3D2D"/>
    <w:multiLevelType w:val="multilevel"/>
    <w:tmpl w:val="2BDF3D2D"/>
    <w:lvl w:ilvl="0">
      <w:start w:val="1"/>
      <w:numFmt w:val="decimal"/>
      <w:pStyle w:val="10"/>
      <w:lvlText w:val="%1"/>
      <w:lvlJc w:val="left"/>
      <w:pPr>
        <w:tabs>
          <w:tab w:val="left" w:pos="357"/>
        </w:tabs>
        <w:ind w:left="357" w:hanging="357"/>
      </w:pPr>
      <w:rPr>
        <w:rFonts w:ascii="Arial" w:hAnsi="Arial" w:cs="Arial" w:hint="default"/>
        <w:b/>
      </w:rPr>
    </w:lvl>
    <w:lvl w:ilvl="1">
      <w:start w:val="1"/>
      <w:numFmt w:val="decimal"/>
      <w:pStyle w:val="11"/>
      <w:isLgl/>
      <w:lvlText w:val="%1.%2"/>
      <w:lvlJc w:val="left"/>
      <w:pPr>
        <w:tabs>
          <w:tab w:val="left" w:pos="357"/>
        </w:tabs>
        <w:ind w:left="357" w:hanging="357"/>
      </w:pPr>
      <w:rPr>
        <w:rFonts w:ascii="Arial" w:hAnsi="Arial" w:cs="Arial" w:hint="default"/>
        <w:b/>
      </w:rPr>
    </w:lvl>
    <w:lvl w:ilvl="2">
      <w:start w:val="1"/>
      <w:numFmt w:val="decimal"/>
      <w:pStyle w:val="111"/>
      <w:isLgl/>
      <w:lvlText w:val="%1.%2.%3"/>
      <w:lvlJc w:val="left"/>
      <w:pPr>
        <w:ind w:left="357" w:hanging="357"/>
      </w:pPr>
      <w:rPr>
        <w:rFonts w:ascii="Arial" w:hAnsi="Arial" w:cs="Arial" w:hint="default"/>
        <w:b w:val="0"/>
        <w:bCs/>
        <w:color w:val="auto"/>
        <w:sz w:val="21"/>
        <w:szCs w:val="21"/>
      </w:rPr>
    </w:lvl>
    <w:lvl w:ilvl="3">
      <w:start w:val="1"/>
      <w:numFmt w:val="decimal"/>
      <w:pStyle w:val="1111"/>
      <w:isLgl/>
      <w:lvlText w:val="%1.%2.%3.%4"/>
      <w:lvlJc w:val="left"/>
      <w:pPr>
        <w:tabs>
          <w:tab w:val="left" w:pos="357"/>
        </w:tabs>
        <w:ind w:left="357" w:hanging="357"/>
      </w:pPr>
      <w:rPr>
        <w:rFonts w:ascii="Arial" w:hAnsi="Arial" w:cs="Arial" w:hint="default"/>
        <w:b w:val="0"/>
        <w:bCs w:val="0"/>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13" w15:restartNumberingAfterBreak="0">
    <w:nsid w:val="2FA46D2B"/>
    <w:multiLevelType w:val="multilevel"/>
    <w:tmpl w:val="2FA46D2B"/>
    <w:lvl w:ilvl="0">
      <w:start w:val="1"/>
      <w:numFmt w:val="decimal"/>
      <w:lvlText w:val="%1"/>
      <w:lvlJc w:val="left"/>
      <w:pPr>
        <w:tabs>
          <w:tab w:val="left" w:pos="357"/>
        </w:tabs>
        <w:ind w:left="357" w:hanging="357"/>
      </w:pPr>
      <w:rPr>
        <w:rFonts w:ascii="Arial" w:hAnsi="Arial" w:cs="Arial" w:hint="default"/>
        <w:b/>
      </w:rPr>
    </w:lvl>
    <w:lvl w:ilvl="1">
      <w:start w:val="1"/>
      <w:numFmt w:val="decimal"/>
      <w:isLgl/>
      <w:lvlText w:val="%1.%2"/>
      <w:lvlJc w:val="left"/>
      <w:pPr>
        <w:tabs>
          <w:tab w:val="left" w:pos="357"/>
        </w:tabs>
        <w:ind w:left="357" w:hanging="357"/>
      </w:pPr>
      <w:rPr>
        <w:rFonts w:ascii="Times New Roman" w:hAnsi="Times New Roman" w:cs="Times New Roman" w:hint="default"/>
        <w:b/>
      </w:rPr>
    </w:lvl>
    <w:lvl w:ilvl="2">
      <w:start w:val="1"/>
      <w:numFmt w:val="decimal"/>
      <w:isLgl/>
      <w:lvlText w:val="%1.%2.%3"/>
      <w:lvlJc w:val="left"/>
      <w:pPr>
        <w:ind w:left="357" w:hanging="357"/>
      </w:pPr>
      <w:rPr>
        <w:rFonts w:ascii="Arial" w:hAnsi="Arial" w:cs="Arial" w:hint="default"/>
        <w:b w:val="0"/>
        <w:bCs/>
        <w:color w:val="auto"/>
        <w:sz w:val="21"/>
        <w:szCs w:val="21"/>
      </w:rPr>
    </w:lvl>
    <w:lvl w:ilvl="3">
      <w:start w:val="1"/>
      <w:numFmt w:val="bullet"/>
      <w:pStyle w:val="6"/>
      <w:lvlText w:val=""/>
      <w:lvlJc w:val="left"/>
      <w:pPr>
        <w:tabs>
          <w:tab w:val="left" w:pos="357"/>
        </w:tabs>
        <w:ind w:left="357" w:hanging="357"/>
      </w:pPr>
      <w:rPr>
        <w:rFonts w:ascii="Wingdings" w:hAnsi="Wingdings"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14" w15:restartNumberingAfterBreak="0">
    <w:nsid w:val="327F7B00"/>
    <w:multiLevelType w:val="hybridMultilevel"/>
    <w:tmpl w:val="941A540A"/>
    <w:lvl w:ilvl="0" w:tplc="C14CFE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8D44412"/>
    <w:multiLevelType w:val="multilevel"/>
    <w:tmpl w:val="48D44412"/>
    <w:lvl w:ilvl="0">
      <w:start w:val="1"/>
      <w:numFmt w:val="lowerLetter"/>
      <w:pStyle w:val="52"/>
      <w:lvlText w:val="%1."/>
      <w:lvlJc w:val="left"/>
      <w:pPr>
        <w:ind w:left="595" w:hanging="4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15" w:hanging="420"/>
      </w:pPr>
    </w:lvl>
    <w:lvl w:ilvl="2">
      <w:start w:val="1"/>
      <w:numFmt w:val="lowerRoman"/>
      <w:lvlText w:val="%3."/>
      <w:lvlJc w:val="right"/>
      <w:pPr>
        <w:ind w:left="1435" w:hanging="420"/>
      </w:pPr>
    </w:lvl>
    <w:lvl w:ilvl="3">
      <w:start w:val="1"/>
      <w:numFmt w:val="decimal"/>
      <w:lvlText w:val="%4."/>
      <w:lvlJc w:val="left"/>
      <w:pPr>
        <w:ind w:left="1855" w:hanging="420"/>
      </w:pPr>
    </w:lvl>
    <w:lvl w:ilvl="4">
      <w:start w:val="1"/>
      <w:numFmt w:val="lowerLetter"/>
      <w:lvlText w:val="%5)"/>
      <w:lvlJc w:val="left"/>
      <w:pPr>
        <w:ind w:left="2275" w:hanging="420"/>
      </w:pPr>
    </w:lvl>
    <w:lvl w:ilvl="5">
      <w:start w:val="1"/>
      <w:numFmt w:val="lowerRoman"/>
      <w:lvlText w:val="%6."/>
      <w:lvlJc w:val="right"/>
      <w:pPr>
        <w:ind w:left="2695" w:hanging="420"/>
      </w:pPr>
    </w:lvl>
    <w:lvl w:ilvl="6">
      <w:start w:val="1"/>
      <w:numFmt w:val="decimal"/>
      <w:lvlText w:val="%7."/>
      <w:lvlJc w:val="left"/>
      <w:pPr>
        <w:ind w:left="3115" w:hanging="420"/>
      </w:pPr>
    </w:lvl>
    <w:lvl w:ilvl="7">
      <w:start w:val="1"/>
      <w:numFmt w:val="lowerLetter"/>
      <w:lvlText w:val="%8)"/>
      <w:lvlJc w:val="left"/>
      <w:pPr>
        <w:ind w:left="3535" w:hanging="420"/>
      </w:pPr>
    </w:lvl>
    <w:lvl w:ilvl="8">
      <w:start w:val="1"/>
      <w:numFmt w:val="lowerRoman"/>
      <w:lvlText w:val="%9."/>
      <w:lvlJc w:val="right"/>
      <w:pPr>
        <w:ind w:left="3955" w:hanging="420"/>
      </w:pPr>
    </w:lvl>
  </w:abstractNum>
  <w:abstractNum w:abstractNumId="16" w15:restartNumberingAfterBreak="0">
    <w:nsid w:val="660B0D1F"/>
    <w:multiLevelType w:val="multilevel"/>
    <w:tmpl w:val="660B0D1F"/>
    <w:lvl w:ilvl="0">
      <w:start w:val="1"/>
      <w:numFmt w:val="lowerLetter"/>
      <w:pStyle w:val="11111"/>
      <w:lvlText w:val="%1"/>
      <w:lvlJc w:val="left"/>
      <w:pPr>
        <w:ind w:left="420" w:hanging="420"/>
      </w:pPr>
      <w:rPr>
        <w:rFonts w:ascii="Arial" w:hAnsi="Arial" w:cs="Arial"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8745D2B"/>
    <w:multiLevelType w:val="hybridMultilevel"/>
    <w:tmpl w:val="93C8F974"/>
    <w:lvl w:ilvl="0" w:tplc="7714C6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2"/>
  </w:num>
  <w:num w:numId="13">
    <w:abstractNumId w:val="15"/>
  </w:num>
  <w:num w:numId="14">
    <w:abstractNumId w:val="13"/>
  </w:num>
  <w:num w:numId="15">
    <w:abstractNumId w:val="16"/>
  </w:num>
  <w:num w:numId="16">
    <w:abstractNumId w:val="12"/>
  </w:num>
  <w:num w:numId="17">
    <w:abstractNumId w:val="12"/>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0"/>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4"/>
  </w:num>
  <w:num w:numId="32">
    <w:abstractNumId w:val="17"/>
  </w:num>
  <w:num w:numId="33">
    <w:abstractNumId w:val="12"/>
  </w:num>
  <w:num w:numId="34">
    <w:abstractNumId w:val="12"/>
  </w:num>
  <w:num w:numId="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2C7"/>
    <w:rsid w:val="00003084"/>
    <w:rsid w:val="00003BC6"/>
    <w:rsid w:val="0000509E"/>
    <w:rsid w:val="00005542"/>
    <w:rsid w:val="000058A3"/>
    <w:rsid w:val="000129AC"/>
    <w:rsid w:val="00013705"/>
    <w:rsid w:val="00013A17"/>
    <w:rsid w:val="00015EEF"/>
    <w:rsid w:val="00016CD8"/>
    <w:rsid w:val="00021584"/>
    <w:rsid w:val="0002159B"/>
    <w:rsid w:val="00022FC9"/>
    <w:rsid w:val="0002494B"/>
    <w:rsid w:val="00025CB3"/>
    <w:rsid w:val="00027AD2"/>
    <w:rsid w:val="00030E8B"/>
    <w:rsid w:val="00031A6F"/>
    <w:rsid w:val="00033B34"/>
    <w:rsid w:val="00036B06"/>
    <w:rsid w:val="00036E0B"/>
    <w:rsid w:val="000378B3"/>
    <w:rsid w:val="000424CC"/>
    <w:rsid w:val="000432AB"/>
    <w:rsid w:val="00044841"/>
    <w:rsid w:val="000519BE"/>
    <w:rsid w:val="0005581A"/>
    <w:rsid w:val="00056286"/>
    <w:rsid w:val="00056CC4"/>
    <w:rsid w:val="000663C5"/>
    <w:rsid w:val="00066A4D"/>
    <w:rsid w:val="0006767E"/>
    <w:rsid w:val="00070C10"/>
    <w:rsid w:val="00076EFF"/>
    <w:rsid w:val="000801EF"/>
    <w:rsid w:val="00080AE9"/>
    <w:rsid w:val="00081A70"/>
    <w:rsid w:val="0009046B"/>
    <w:rsid w:val="000922E3"/>
    <w:rsid w:val="00092645"/>
    <w:rsid w:val="000943A8"/>
    <w:rsid w:val="00097A22"/>
    <w:rsid w:val="000A256A"/>
    <w:rsid w:val="000A773B"/>
    <w:rsid w:val="000B14D7"/>
    <w:rsid w:val="000B1FD2"/>
    <w:rsid w:val="000B4CDE"/>
    <w:rsid w:val="000B7015"/>
    <w:rsid w:val="000C09D9"/>
    <w:rsid w:val="000C1528"/>
    <w:rsid w:val="000C3935"/>
    <w:rsid w:val="000C6A84"/>
    <w:rsid w:val="000D27B5"/>
    <w:rsid w:val="000D3309"/>
    <w:rsid w:val="000D4FAC"/>
    <w:rsid w:val="000D5F67"/>
    <w:rsid w:val="000D5FF2"/>
    <w:rsid w:val="000D7BE0"/>
    <w:rsid w:val="000E42AE"/>
    <w:rsid w:val="000E5809"/>
    <w:rsid w:val="000F3C2A"/>
    <w:rsid w:val="00102317"/>
    <w:rsid w:val="00105BAF"/>
    <w:rsid w:val="00105EF4"/>
    <w:rsid w:val="00106C31"/>
    <w:rsid w:val="00107134"/>
    <w:rsid w:val="00110A17"/>
    <w:rsid w:val="00111BD4"/>
    <w:rsid w:val="001139F1"/>
    <w:rsid w:val="00115FCE"/>
    <w:rsid w:val="0012327E"/>
    <w:rsid w:val="00124489"/>
    <w:rsid w:val="00124DDA"/>
    <w:rsid w:val="00126D8D"/>
    <w:rsid w:val="00127BBF"/>
    <w:rsid w:val="00130E00"/>
    <w:rsid w:val="00131FD4"/>
    <w:rsid w:val="0013204C"/>
    <w:rsid w:val="00141C44"/>
    <w:rsid w:val="00142C50"/>
    <w:rsid w:val="00146935"/>
    <w:rsid w:val="00151F24"/>
    <w:rsid w:val="001562B3"/>
    <w:rsid w:val="00157096"/>
    <w:rsid w:val="0016190A"/>
    <w:rsid w:val="00161C2D"/>
    <w:rsid w:val="00162AFE"/>
    <w:rsid w:val="001634E7"/>
    <w:rsid w:val="00163FF6"/>
    <w:rsid w:val="00165F72"/>
    <w:rsid w:val="001700F3"/>
    <w:rsid w:val="001726F6"/>
    <w:rsid w:val="00173BB1"/>
    <w:rsid w:val="00176FE3"/>
    <w:rsid w:val="00177D0D"/>
    <w:rsid w:val="0018127F"/>
    <w:rsid w:val="001829BD"/>
    <w:rsid w:val="00183A19"/>
    <w:rsid w:val="00183B76"/>
    <w:rsid w:val="00183BE5"/>
    <w:rsid w:val="00183BEF"/>
    <w:rsid w:val="001846E4"/>
    <w:rsid w:val="001854B7"/>
    <w:rsid w:val="00185AB5"/>
    <w:rsid w:val="001876C0"/>
    <w:rsid w:val="00190951"/>
    <w:rsid w:val="00192EA7"/>
    <w:rsid w:val="001936FF"/>
    <w:rsid w:val="00194E52"/>
    <w:rsid w:val="0019569D"/>
    <w:rsid w:val="001A16FD"/>
    <w:rsid w:val="001A5C22"/>
    <w:rsid w:val="001A5EAE"/>
    <w:rsid w:val="001B33DD"/>
    <w:rsid w:val="001B478F"/>
    <w:rsid w:val="001B65B9"/>
    <w:rsid w:val="001B66FB"/>
    <w:rsid w:val="001C05D8"/>
    <w:rsid w:val="001C21EC"/>
    <w:rsid w:val="001C42B4"/>
    <w:rsid w:val="001C7B32"/>
    <w:rsid w:val="001C7BA8"/>
    <w:rsid w:val="001D293C"/>
    <w:rsid w:val="001D316C"/>
    <w:rsid w:val="001D6A7F"/>
    <w:rsid w:val="001E01C3"/>
    <w:rsid w:val="001E23AD"/>
    <w:rsid w:val="001E58C3"/>
    <w:rsid w:val="001E6FF5"/>
    <w:rsid w:val="001E71F0"/>
    <w:rsid w:val="001F176C"/>
    <w:rsid w:val="001F1973"/>
    <w:rsid w:val="001F69F3"/>
    <w:rsid w:val="00202601"/>
    <w:rsid w:val="002056FF"/>
    <w:rsid w:val="002100E2"/>
    <w:rsid w:val="00214CDC"/>
    <w:rsid w:val="00217864"/>
    <w:rsid w:val="0021790D"/>
    <w:rsid w:val="00224D19"/>
    <w:rsid w:val="00225DF3"/>
    <w:rsid w:val="002274B6"/>
    <w:rsid w:val="00227767"/>
    <w:rsid w:val="002315F6"/>
    <w:rsid w:val="00231A77"/>
    <w:rsid w:val="002379B9"/>
    <w:rsid w:val="0024311B"/>
    <w:rsid w:val="00243842"/>
    <w:rsid w:val="002438DD"/>
    <w:rsid w:val="00247FC4"/>
    <w:rsid w:val="00250A04"/>
    <w:rsid w:val="00251D5C"/>
    <w:rsid w:val="00253409"/>
    <w:rsid w:val="002538A9"/>
    <w:rsid w:val="00253FC4"/>
    <w:rsid w:val="0025681E"/>
    <w:rsid w:val="00256D20"/>
    <w:rsid w:val="002574D2"/>
    <w:rsid w:val="002575F1"/>
    <w:rsid w:val="00260C12"/>
    <w:rsid w:val="00261253"/>
    <w:rsid w:val="002621BF"/>
    <w:rsid w:val="00265A0F"/>
    <w:rsid w:val="00265C05"/>
    <w:rsid w:val="002666B8"/>
    <w:rsid w:val="00274CD6"/>
    <w:rsid w:val="002765EA"/>
    <w:rsid w:val="00277200"/>
    <w:rsid w:val="00277B76"/>
    <w:rsid w:val="00280BAD"/>
    <w:rsid w:val="002818B4"/>
    <w:rsid w:val="00282340"/>
    <w:rsid w:val="00282AE5"/>
    <w:rsid w:val="00282F7A"/>
    <w:rsid w:val="002863C6"/>
    <w:rsid w:val="00295E01"/>
    <w:rsid w:val="002A1AAB"/>
    <w:rsid w:val="002A2C5E"/>
    <w:rsid w:val="002A2E68"/>
    <w:rsid w:val="002A474E"/>
    <w:rsid w:val="002A4C63"/>
    <w:rsid w:val="002A7522"/>
    <w:rsid w:val="002B043C"/>
    <w:rsid w:val="002B0671"/>
    <w:rsid w:val="002B2A78"/>
    <w:rsid w:val="002B2B9A"/>
    <w:rsid w:val="002B310A"/>
    <w:rsid w:val="002B3CB7"/>
    <w:rsid w:val="002B4827"/>
    <w:rsid w:val="002B596E"/>
    <w:rsid w:val="002B7E65"/>
    <w:rsid w:val="002C2067"/>
    <w:rsid w:val="002C3062"/>
    <w:rsid w:val="002C4575"/>
    <w:rsid w:val="002C74EF"/>
    <w:rsid w:val="002D3340"/>
    <w:rsid w:val="002D7F57"/>
    <w:rsid w:val="002E112A"/>
    <w:rsid w:val="002E2C7C"/>
    <w:rsid w:val="002E2C97"/>
    <w:rsid w:val="002E50F9"/>
    <w:rsid w:val="002F079F"/>
    <w:rsid w:val="002F0CF4"/>
    <w:rsid w:val="002F4287"/>
    <w:rsid w:val="002F5AA5"/>
    <w:rsid w:val="00300075"/>
    <w:rsid w:val="003002F6"/>
    <w:rsid w:val="0030359F"/>
    <w:rsid w:val="003048AE"/>
    <w:rsid w:val="0030491A"/>
    <w:rsid w:val="0030614E"/>
    <w:rsid w:val="00310F94"/>
    <w:rsid w:val="0031302E"/>
    <w:rsid w:val="0031363D"/>
    <w:rsid w:val="00313E09"/>
    <w:rsid w:val="00314F53"/>
    <w:rsid w:val="00320DF1"/>
    <w:rsid w:val="00321CEC"/>
    <w:rsid w:val="003278E0"/>
    <w:rsid w:val="00330D83"/>
    <w:rsid w:val="003348A8"/>
    <w:rsid w:val="003348E5"/>
    <w:rsid w:val="00336361"/>
    <w:rsid w:val="003428AA"/>
    <w:rsid w:val="00345219"/>
    <w:rsid w:val="00346358"/>
    <w:rsid w:val="003476F2"/>
    <w:rsid w:val="0035145D"/>
    <w:rsid w:val="0035521C"/>
    <w:rsid w:val="00355D8A"/>
    <w:rsid w:val="00357174"/>
    <w:rsid w:val="003633E0"/>
    <w:rsid w:val="00363820"/>
    <w:rsid w:val="00365859"/>
    <w:rsid w:val="00366D58"/>
    <w:rsid w:val="003679EE"/>
    <w:rsid w:val="003700D6"/>
    <w:rsid w:val="00371E10"/>
    <w:rsid w:val="003730C5"/>
    <w:rsid w:val="00374253"/>
    <w:rsid w:val="00374DCF"/>
    <w:rsid w:val="003910A8"/>
    <w:rsid w:val="00391A7F"/>
    <w:rsid w:val="00393887"/>
    <w:rsid w:val="003A0FFA"/>
    <w:rsid w:val="003A373A"/>
    <w:rsid w:val="003A5AFA"/>
    <w:rsid w:val="003A6026"/>
    <w:rsid w:val="003A6240"/>
    <w:rsid w:val="003A66CF"/>
    <w:rsid w:val="003A70F1"/>
    <w:rsid w:val="003A717C"/>
    <w:rsid w:val="003A7399"/>
    <w:rsid w:val="003B2434"/>
    <w:rsid w:val="003B4684"/>
    <w:rsid w:val="003B53AA"/>
    <w:rsid w:val="003B5A83"/>
    <w:rsid w:val="003B5D6E"/>
    <w:rsid w:val="003B5E9C"/>
    <w:rsid w:val="003C1EBD"/>
    <w:rsid w:val="003C3DAB"/>
    <w:rsid w:val="003C5DC1"/>
    <w:rsid w:val="003C6E05"/>
    <w:rsid w:val="003D605A"/>
    <w:rsid w:val="003D67A4"/>
    <w:rsid w:val="003D7019"/>
    <w:rsid w:val="003E1779"/>
    <w:rsid w:val="003E2CB3"/>
    <w:rsid w:val="003E4772"/>
    <w:rsid w:val="003E55A0"/>
    <w:rsid w:val="003E5963"/>
    <w:rsid w:val="003E67C9"/>
    <w:rsid w:val="003E6DFD"/>
    <w:rsid w:val="003F03FB"/>
    <w:rsid w:val="003F06FA"/>
    <w:rsid w:val="003F1F1C"/>
    <w:rsid w:val="003F3C55"/>
    <w:rsid w:val="003F4AF3"/>
    <w:rsid w:val="003F508C"/>
    <w:rsid w:val="003F65C7"/>
    <w:rsid w:val="00405763"/>
    <w:rsid w:val="00405F92"/>
    <w:rsid w:val="00410F58"/>
    <w:rsid w:val="00413BD5"/>
    <w:rsid w:val="00415400"/>
    <w:rsid w:val="004161B8"/>
    <w:rsid w:val="00417C90"/>
    <w:rsid w:val="00424B80"/>
    <w:rsid w:val="00427C7A"/>
    <w:rsid w:val="00432F37"/>
    <w:rsid w:val="00434CF1"/>
    <w:rsid w:val="00435663"/>
    <w:rsid w:val="0045047D"/>
    <w:rsid w:val="00451FAB"/>
    <w:rsid w:val="00452A1C"/>
    <w:rsid w:val="004547ED"/>
    <w:rsid w:val="00455A25"/>
    <w:rsid w:val="0045631D"/>
    <w:rsid w:val="00457223"/>
    <w:rsid w:val="0045724D"/>
    <w:rsid w:val="00457C3B"/>
    <w:rsid w:val="0046092D"/>
    <w:rsid w:val="004648FA"/>
    <w:rsid w:val="00473A49"/>
    <w:rsid w:val="00473FE4"/>
    <w:rsid w:val="00474028"/>
    <w:rsid w:val="0047431C"/>
    <w:rsid w:val="004774F2"/>
    <w:rsid w:val="0047778D"/>
    <w:rsid w:val="00477EA2"/>
    <w:rsid w:val="00477F8D"/>
    <w:rsid w:val="00482048"/>
    <w:rsid w:val="0048375D"/>
    <w:rsid w:val="00486FDF"/>
    <w:rsid w:val="004877E7"/>
    <w:rsid w:val="00487DA4"/>
    <w:rsid w:val="00491A83"/>
    <w:rsid w:val="00493113"/>
    <w:rsid w:val="00493865"/>
    <w:rsid w:val="00494EFB"/>
    <w:rsid w:val="00495A6D"/>
    <w:rsid w:val="0049636F"/>
    <w:rsid w:val="004970B1"/>
    <w:rsid w:val="00497621"/>
    <w:rsid w:val="004A1273"/>
    <w:rsid w:val="004A198C"/>
    <w:rsid w:val="004A21F9"/>
    <w:rsid w:val="004A64ED"/>
    <w:rsid w:val="004A7214"/>
    <w:rsid w:val="004A7D26"/>
    <w:rsid w:val="004B5387"/>
    <w:rsid w:val="004B6380"/>
    <w:rsid w:val="004B7063"/>
    <w:rsid w:val="004C02B8"/>
    <w:rsid w:val="004C7DFE"/>
    <w:rsid w:val="004D18D4"/>
    <w:rsid w:val="004E09DF"/>
    <w:rsid w:val="004E1606"/>
    <w:rsid w:val="004E45E9"/>
    <w:rsid w:val="004E7E63"/>
    <w:rsid w:val="004F6362"/>
    <w:rsid w:val="004F6634"/>
    <w:rsid w:val="004F6788"/>
    <w:rsid w:val="004F6AF2"/>
    <w:rsid w:val="004F6FBB"/>
    <w:rsid w:val="004F7027"/>
    <w:rsid w:val="0050190E"/>
    <w:rsid w:val="0050270F"/>
    <w:rsid w:val="00510228"/>
    <w:rsid w:val="005108B1"/>
    <w:rsid w:val="00510D20"/>
    <w:rsid w:val="005111E0"/>
    <w:rsid w:val="00513FBF"/>
    <w:rsid w:val="00515DBC"/>
    <w:rsid w:val="0052048A"/>
    <w:rsid w:val="00523F28"/>
    <w:rsid w:val="00527D04"/>
    <w:rsid w:val="00527DEC"/>
    <w:rsid w:val="0053094D"/>
    <w:rsid w:val="00535260"/>
    <w:rsid w:val="00537E38"/>
    <w:rsid w:val="00542477"/>
    <w:rsid w:val="005439D6"/>
    <w:rsid w:val="00543FE7"/>
    <w:rsid w:val="005450AB"/>
    <w:rsid w:val="005461DC"/>
    <w:rsid w:val="00550315"/>
    <w:rsid w:val="00555C9E"/>
    <w:rsid w:val="005570D5"/>
    <w:rsid w:val="00560BB2"/>
    <w:rsid w:val="005650F5"/>
    <w:rsid w:val="00565EA7"/>
    <w:rsid w:val="005669D1"/>
    <w:rsid w:val="0057750D"/>
    <w:rsid w:val="00582C20"/>
    <w:rsid w:val="005847F8"/>
    <w:rsid w:val="00587BB3"/>
    <w:rsid w:val="005923F8"/>
    <w:rsid w:val="0059280B"/>
    <w:rsid w:val="0059352B"/>
    <w:rsid w:val="00596556"/>
    <w:rsid w:val="005A115B"/>
    <w:rsid w:val="005A2B66"/>
    <w:rsid w:val="005A450E"/>
    <w:rsid w:val="005A46F2"/>
    <w:rsid w:val="005A7A64"/>
    <w:rsid w:val="005B31AF"/>
    <w:rsid w:val="005C179A"/>
    <w:rsid w:val="005C202B"/>
    <w:rsid w:val="005C3D06"/>
    <w:rsid w:val="005D0A63"/>
    <w:rsid w:val="005D0F0A"/>
    <w:rsid w:val="005D4102"/>
    <w:rsid w:val="005D4664"/>
    <w:rsid w:val="005E1807"/>
    <w:rsid w:val="005E3FF0"/>
    <w:rsid w:val="005E6015"/>
    <w:rsid w:val="005E6350"/>
    <w:rsid w:val="005E6B31"/>
    <w:rsid w:val="005F11A1"/>
    <w:rsid w:val="005F43FD"/>
    <w:rsid w:val="00601213"/>
    <w:rsid w:val="00603537"/>
    <w:rsid w:val="00604284"/>
    <w:rsid w:val="006065BE"/>
    <w:rsid w:val="00607981"/>
    <w:rsid w:val="006115E5"/>
    <w:rsid w:val="00612AE6"/>
    <w:rsid w:val="00613AFA"/>
    <w:rsid w:val="00615703"/>
    <w:rsid w:val="0061571C"/>
    <w:rsid w:val="006167A5"/>
    <w:rsid w:val="00620951"/>
    <w:rsid w:val="00625B1E"/>
    <w:rsid w:val="00630B2E"/>
    <w:rsid w:val="00631BFD"/>
    <w:rsid w:val="0063566E"/>
    <w:rsid w:val="00635843"/>
    <w:rsid w:val="00645173"/>
    <w:rsid w:val="006451AB"/>
    <w:rsid w:val="00645651"/>
    <w:rsid w:val="00646616"/>
    <w:rsid w:val="0065527E"/>
    <w:rsid w:val="00655E6E"/>
    <w:rsid w:val="00656181"/>
    <w:rsid w:val="006619DA"/>
    <w:rsid w:val="006621E5"/>
    <w:rsid w:val="0066401E"/>
    <w:rsid w:val="00667EE4"/>
    <w:rsid w:val="00670583"/>
    <w:rsid w:val="00672617"/>
    <w:rsid w:val="00674AA7"/>
    <w:rsid w:val="00681A1E"/>
    <w:rsid w:val="00681FE9"/>
    <w:rsid w:val="00684CB9"/>
    <w:rsid w:val="006852DA"/>
    <w:rsid w:val="00691FBD"/>
    <w:rsid w:val="00693D9F"/>
    <w:rsid w:val="006A2BE0"/>
    <w:rsid w:val="006A6BF0"/>
    <w:rsid w:val="006B33C4"/>
    <w:rsid w:val="006B4E1F"/>
    <w:rsid w:val="006B53B8"/>
    <w:rsid w:val="006C1B9C"/>
    <w:rsid w:val="006C2FAE"/>
    <w:rsid w:val="006C3142"/>
    <w:rsid w:val="006C6FE0"/>
    <w:rsid w:val="006C7225"/>
    <w:rsid w:val="006E1DC5"/>
    <w:rsid w:val="006E2371"/>
    <w:rsid w:val="006E45CF"/>
    <w:rsid w:val="006E557A"/>
    <w:rsid w:val="006E58C3"/>
    <w:rsid w:val="006E5DFC"/>
    <w:rsid w:val="006E663F"/>
    <w:rsid w:val="006E7C4C"/>
    <w:rsid w:val="006F1400"/>
    <w:rsid w:val="006F61AE"/>
    <w:rsid w:val="00703F63"/>
    <w:rsid w:val="007150AE"/>
    <w:rsid w:val="00721204"/>
    <w:rsid w:val="00721443"/>
    <w:rsid w:val="00722086"/>
    <w:rsid w:val="007223BA"/>
    <w:rsid w:val="00726AEF"/>
    <w:rsid w:val="007271B8"/>
    <w:rsid w:val="00730FA3"/>
    <w:rsid w:val="00732D04"/>
    <w:rsid w:val="00735EC6"/>
    <w:rsid w:val="00741FD8"/>
    <w:rsid w:val="00742029"/>
    <w:rsid w:val="00744763"/>
    <w:rsid w:val="007467ED"/>
    <w:rsid w:val="007501DB"/>
    <w:rsid w:val="007547D4"/>
    <w:rsid w:val="00755B06"/>
    <w:rsid w:val="007568C8"/>
    <w:rsid w:val="00757E9E"/>
    <w:rsid w:val="00757F1A"/>
    <w:rsid w:val="00760AF5"/>
    <w:rsid w:val="00761A9A"/>
    <w:rsid w:val="00761C0B"/>
    <w:rsid w:val="007673BC"/>
    <w:rsid w:val="00767E74"/>
    <w:rsid w:val="00772B13"/>
    <w:rsid w:val="0077467C"/>
    <w:rsid w:val="00776C01"/>
    <w:rsid w:val="00776C43"/>
    <w:rsid w:val="00781DF6"/>
    <w:rsid w:val="00794F18"/>
    <w:rsid w:val="00795E33"/>
    <w:rsid w:val="00796FF7"/>
    <w:rsid w:val="007973F1"/>
    <w:rsid w:val="007A2B31"/>
    <w:rsid w:val="007A30A2"/>
    <w:rsid w:val="007A4B1D"/>
    <w:rsid w:val="007A5DBF"/>
    <w:rsid w:val="007A7681"/>
    <w:rsid w:val="007B22E0"/>
    <w:rsid w:val="007B3500"/>
    <w:rsid w:val="007B42FE"/>
    <w:rsid w:val="007C2583"/>
    <w:rsid w:val="007C320C"/>
    <w:rsid w:val="007C42E2"/>
    <w:rsid w:val="007C4965"/>
    <w:rsid w:val="007C4EDF"/>
    <w:rsid w:val="007C50F2"/>
    <w:rsid w:val="007C619A"/>
    <w:rsid w:val="007D0DA6"/>
    <w:rsid w:val="007D32BD"/>
    <w:rsid w:val="007D624B"/>
    <w:rsid w:val="007D7B1C"/>
    <w:rsid w:val="007E13AF"/>
    <w:rsid w:val="007E27A1"/>
    <w:rsid w:val="007E338A"/>
    <w:rsid w:val="007E5694"/>
    <w:rsid w:val="007E5E56"/>
    <w:rsid w:val="007E68BC"/>
    <w:rsid w:val="007F202A"/>
    <w:rsid w:val="007F2291"/>
    <w:rsid w:val="007F62D3"/>
    <w:rsid w:val="007F7DAD"/>
    <w:rsid w:val="008033FA"/>
    <w:rsid w:val="00803E42"/>
    <w:rsid w:val="008102FC"/>
    <w:rsid w:val="00814939"/>
    <w:rsid w:val="00817ACA"/>
    <w:rsid w:val="00821FBF"/>
    <w:rsid w:val="00822E04"/>
    <w:rsid w:val="008259A1"/>
    <w:rsid w:val="00833669"/>
    <w:rsid w:val="0083373C"/>
    <w:rsid w:val="00834285"/>
    <w:rsid w:val="00834580"/>
    <w:rsid w:val="00840904"/>
    <w:rsid w:val="0084758A"/>
    <w:rsid w:val="00847EE2"/>
    <w:rsid w:val="008523C6"/>
    <w:rsid w:val="008528F0"/>
    <w:rsid w:val="008532B8"/>
    <w:rsid w:val="00854767"/>
    <w:rsid w:val="00856BA5"/>
    <w:rsid w:val="008572C7"/>
    <w:rsid w:val="00860D4E"/>
    <w:rsid w:val="008621D6"/>
    <w:rsid w:val="00863466"/>
    <w:rsid w:val="00863C8C"/>
    <w:rsid w:val="00867591"/>
    <w:rsid w:val="0087104E"/>
    <w:rsid w:val="0087274F"/>
    <w:rsid w:val="0087364E"/>
    <w:rsid w:val="00874C5A"/>
    <w:rsid w:val="008806FE"/>
    <w:rsid w:val="00881C81"/>
    <w:rsid w:val="00884799"/>
    <w:rsid w:val="0089128D"/>
    <w:rsid w:val="0089198F"/>
    <w:rsid w:val="00892F7D"/>
    <w:rsid w:val="008932C1"/>
    <w:rsid w:val="00894C44"/>
    <w:rsid w:val="0089607F"/>
    <w:rsid w:val="008962B6"/>
    <w:rsid w:val="008970C6"/>
    <w:rsid w:val="008A067C"/>
    <w:rsid w:val="008A4FF0"/>
    <w:rsid w:val="008A5695"/>
    <w:rsid w:val="008A5EA8"/>
    <w:rsid w:val="008A7C58"/>
    <w:rsid w:val="008B11B4"/>
    <w:rsid w:val="008B1E8C"/>
    <w:rsid w:val="008B673F"/>
    <w:rsid w:val="008B7BD2"/>
    <w:rsid w:val="008C49C4"/>
    <w:rsid w:val="008C660C"/>
    <w:rsid w:val="008C6E35"/>
    <w:rsid w:val="008D14C5"/>
    <w:rsid w:val="008D1E67"/>
    <w:rsid w:val="008D245D"/>
    <w:rsid w:val="008D2DEF"/>
    <w:rsid w:val="008D30E8"/>
    <w:rsid w:val="008D3228"/>
    <w:rsid w:val="008D3FB1"/>
    <w:rsid w:val="008D55EF"/>
    <w:rsid w:val="008D6D18"/>
    <w:rsid w:val="008E31F3"/>
    <w:rsid w:val="008E3606"/>
    <w:rsid w:val="008E43DB"/>
    <w:rsid w:val="008E4BF3"/>
    <w:rsid w:val="008E4E0A"/>
    <w:rsid w:val="008F27EF"/>
    <w:rsid w:val="008F2B6E"/>
    <w:rsid w:val="008F34F2"/>
    <w:rsid w:val="008F4AB9"/>
    <w:rsid w:val="008F6F96"/>
    <w:rsid w:val="00902265"/>
    <w:rsid w:val="00906062"/>
    <w:rsid w:val="00913291"/>
    <w:rsid w:val="00916FA4"/>
    <w:rsid w:val="009173A7"/>
    <w:rsid w:val="0091785E"/>
    <w:rsid w:val="0092045F"/>
    <w:rsid w:val="009206BC"/>
    <w:rsid w:val="009237B9"/>
    <w:rsid w:val="009247BE"/>
    <w:rsid w:val="00924EF3"/>
    <w:rsid w:val="00927F09"/>
    <w:rsid w:val="009301F2"/>
    <w:rsid w:val="0093120C"/>
    <w:rsid w:val="009315B0"/>
    <w:rsid w:val="009316BF"/>
    <w:rsid w:val="00933335"/>
    <w:rsid w:val="00933A3D"/>
    <w:rsid w:val="00934D2B"/>
    <w:rsid w:val="00944A26"/>
    <w:rsid w:val="00945326"/>
    <w:rsid w:val="00945E59"/>
    <w:rsid w:val="009470A1"/>
    <w:rsid w:val="00954A14"/>
    <w:rsid w:val="00962430"/>
    <w:rsid w:val="00967B68"/>
    <w:rsid w:val="00973FC1"/>
    <w:rsid w:val="009748F1"/>
    <w:rsid w:val="009755EB"/>
    <w:rsid w:val="009759D3"/>
    <w:rsid w:val="00976BBE"/>
    <w:rsid w:val="00976E9A"/>
    <w:rsid w:val="00985CF8"/>
    <w:rsid w:val="00985D13"/>
    <w:rsid w:val="00986E9C"/>
    <w:rsid w:val="00987433"/>
    <w:rsid w:val="0099161B"/>
    <w:rsid w:val="00991828"/>
    <w:rsid w:val="00992EAE"/>
    <w:rsid w:val="00993904"/>
    <w:rsid w:val="00996040"/>
    <w:rsid w:val="009A07BC"/>
    <w:rsid w:val="009A1803"/>
    <w:rsid w:val="009A2132"/>
    <w:rsid w:val="009A2A88"/>
    <w:rsid w:val="009A696B"/>
    <w:rsid w:val="009A7E81"/>
    <w:rsid w:val="009B14C7"/>
    <w:rsid w:val="009C0422"/>
    <w:rsid w:val="009C2DD2"/>
    <w:rsid w:val="009C2FC9"/>
    <w:rsid w:val="009C46B3"/>
    <w:rsid w:val="009C595D"/>
    <w:rsid w:val="009C706F"/>
    <w:rsid w:val="009C79F8"/>
    <w:rsid w:val="009D173D"/>
    <w:rsid w:val="009D28A3"/>
    <w:rsid w:val="009D5196"/>
    <w:rsid w:val="009D67E6"/>
    <w:rsid w:val="009E2953"/>
    <w:rsid w:val="009E3B4F"/>
    <w:rsid w:val="009E47BD"/>
    <w:rsid w:val="009E59BC"/>
    <w:rsid w:val="009E6CA7"/>
    <w:rsid w:val="009F0B8C"/>
    <w:rsid w:val="009F374D"/>
    <w:rsid w:val="009F4108"/>
    <w:rsid w:val="009F455C"/>
    <w:rsid w:val="009F617E"/>
    <w:rsid w:val="009F72B7"/>
    <w:rsid w:val="00A01139"/>
    <w:rsid w:val="00A01B54"/>
    <w:rsid w:val="00A0254F"/>
    <w:rsid w:val="00A04E3E"/>
    <w:rsid w:val="00A05632"/>
    <w:rsid w:val="00A114A9"/>
    <w:rsid w:val="00A12B47"/>
    <w:rsid w:val="00A20675"/>
    <w:rsid w:val="00A21063"/>
    <w:rsid w:val="00A21B79"/>
    <w:rsid w:val="00A23B8C"/>
    <w:rsid w:val="00A241DE"/>
    <w:rsid w:val="00A258D7"/>
    <w:rsid w:val="00A329E4"/>
    <w:rsid w:val="00A3719A"/>
    <w:rsid w:val="00A37E9B"/>
    <w:rsid w:val="00A410EE"/>
    <w:rsid w:val="00A4114F"/>
    <w:rsid w:val="00A44731"/>
    <w:rsid w:val="00A44C28"/>
    <w:rsid w:val="00A44D42"/>
    <w:rsid w:val="00A46E3E"/>
    <w:rsid w:val="00A52666"/>
    <w:rsid w:val="00A52EB8"/>
    <w:rsid w:val="00A556A5"/>
    <w:rsid w:val="00A57B1C"/>
    <w:rsid w:val="00A6348A"/>
    <w:rsid w:val="00A71054"/>
    <w:rsid w:val="00A72495"/>
    <w:rsid w:val="00A73998"/>
    <w:rsid w:val="00A81FF0"/>
    <w:rsid w:val="00A824FA"/>
    <w:rsid w:val="00A8331E"/>
    <w:rsid w:val="00A84758"/>
    <w:rsid w:val="00A855AE"/>
    <w:rsid w:val="00A9360A"/>
    <w:rsid w:val="00A939D7"/>
    <w:rsid w:val="00A94E7E"/>
    <w:rsid w:val="00A96057"/>
    <w:rsid w:val="00A9700C"/>
    <w:rsid w:val="00A9717A"/>
    <w:rsid w:val="00AA0107"/>
    <w:rsid w:val="00AA1D24"/>
    <w:rsid w:val="00AA35A8"/>
    <w:rsid w:val="00AA6235"/>
    <w:rsid w:val="00AA694C"/>
    <w:rsid w:val="00AB021F"/>
    <w:rsid w:val="00AB3B94"/>
    <w:rsid w:val="00AC0781"/>
    <w:rsid w:val="00AC25EB"/>
    <w:rsid w:val="00AC310E"/>
    <w:rsid w:val="00AC35A2"/>
    <w:rsid w:val="00AC52D6"/>
    <w:rsid w:val="00AC630A"/>
    <w:rsid w:val="00AD3B88"/>
    <w:rsid w:val="00AD4F0D"/>
    <w:rsid w:val="00AD5F46"/>
    <w:rsid w:val="00AD728B"/>
    <w:rsid w:val="00AD7420"/>
    <w:rsid w:val="00AE0119"/>
    <w:rsid w:val="00AE0A1F"/>
    <w:rsid w:val="00AE0B7D"/>
    <w:rsid w:val="00AE7498"/>
    <w:rsid w:val="00AF12FF"/>
    <w:rsid w:val="00AF25B4"/>
    <w:rsid w:val="00AF2C60"/>
    <w:rsid w:val="00B026FD"/>
    <w:rsid w:val="00B02AFA"/>
    <w:rsid w:val="00B04215"/>
    <w:rsid w:val="00B042B3"/>
    <w:rsid w:val="00B06EFE"/>
    <w:rsid w:val="00B15AFA"/>
    <w:rsid w:val="00B22119"/>
    <w:rsid w:val="00B22291"/>
    <w:rsid w:val="00B24FEF"/>
    <w:rsid w:val="00B25D31"/>
    <w:rsid w:val="00B25F13"/>
    <w:rsid w:val="00B26F71"/>
    <w:rsid w:val="00B30F62"/>
    <w:rsid w:val="00B35F0D"/>
    <w:rsid w:val="00B36C31"/>
    <w:rsid w:val="00B3702E"/>
    <w:rsid w:val="00B41821"/>
    <w:rsid w:val="00B4198F"/>
    <w:rsid w:val="00B45CAC"/>
    <w:rsid w:val="00B47B69"/>
    <w:rsid w:val="00B50991"/>
    <w:rsid w:val="00B53F32"/>
    <w:rsid w:val="00B54161"/>
    <w:rsid w:val="00B5475C"/>
    <w:rsid w:val="00B562BC"/>
    <w:rsid w:val="00B602F7"/>
    <w:rsid w:val="00B61B86"/>
    <w:rsid w:val="00B66A6A"/>
    <w:rsid w:val="00B72422"/>
    <w:rsid w:val="00B745A6"/>
    <w:rsid w:val="00B755B2"/>
    <w:rsid w:val="00B76486"/>
    <w:rsid w:val="00B76DA0"/>
    <w:rsid w:val="00B773E0"/>
    <w:rsid w:val="00B77BCA"/>
    <w:rsid w:val="00B80ACE"/>
    <w:rsid w:val="00B815BD"/>
    <w:rsid w:val="00B81B8D"/>
    <w:rsid w:val="00B83FFE"/>
    <w:rsid w:val="00B84925"/>
    <w:rsid w:val="00B863B9"/>
    <w:rsid w:val="00B873E0"/>
    <w:rsid w:val="00B90E16"/>
    <w:rsid w:val="00B9213A"/>
    <w:rsid w:val="00B964A0"/>
    <w:rsid w:val="00BA3193"/>
    <w:rsid w:val="00BA35BC"/>
    <w:rsid w:val="00BA3E05"/>
    <w:rsid w:val="00BA48C3"/>
    <w:rsid w:val="00BA4D25"/>
    <w:rsid w:val="00BA7093"/>
    <w:rsid w:val="00BB0680"/>
    <w:rsid w:val="00BB0C1B"/>
    <w:rsid w:val="00BB0EE8"/>
    <w:rsid w:val="00BB2FD0"/>
    <w:rsid w:val="00BC1E22"/>
    <w:rsid w:val="00BC3EBD"/>
    <w:rsid w:val="00BC477C"/>
    <w:rsid w:val="00BC4ACA"/>
    <w:rsid w:val="00BD1C89"/>
    <w:rsid w:val="00BD2EE1"/>
    <w:rsid w:val="00BD5513"/>
    <w:rsid w:val="00BD6619"/>
    <w:rsid w:val="00BE10C4"/>
    <w:rsid w:val="00BE1F4F"/>
    <w:rsid w:val="00BE3263"/>
    <w:rsid w:val="00BE50E7"/>
    <w:rsid w:val="00BE6525"/>
    <w:rsid w:val="00BE7A2D"/>
    <w:rsid w:val="00BF440B"/>
    <w:rsid w:val="00C003E4"/>
    <w:rsid w:val="00C03006"/>
    <w:rsid w:val="00C032D9"/>
    <w:rsid w:val="00C0372A"/>
    <w:rsid w:val="00C10CEF"/>
    <w:rsid w:val="00C124A9"/>
    <w:rsid w:val="00C13D04"/>
    <w:rsid w:val="00C17BBD"/>
    <w:rsid w:val="00C2579F"/>
    <w:rsid w:val="00C27E93"/>
    <w:rsid w:val="00C30599"/>
    <w:rsid w:val="00C31432"/>
    <w:rsid w:val="00C33338"/>
    <w:rsid w:val="00C34C8E"/>
    <w:rsid w:val="00C36763"/>
    <w:rsid w:val="00C3727F"/>
    <w:rsid w:val="00C3769F"/>
    <w:rsid w:val="00C412BB"/>
    <w:rsid w:val="00C427F8"/>
    <w:rsid w:val="00C448A9"/>
    <w:rsid w:val="00C46442"/>
    <w:rsid w:val="00C50CB5"/>
    <w:rsid w:val="00C5260C"/>
    <w:rsid w:val="00C56344"/>
    <w:rsid w:val="00C5662F"/>
    <w:rsid w:val="00C56659"/>
    <w:rsid w:val="00C567DA"/>
    <w:rsid w:val="00C572A2"/>
    <w:rsid w:val="00C6501F"/>
    <w:rsid w:val="00C66207"/>
    <w:rsid w:val="00C71015"/>
    <w:rsid w:val="00C721C4"/>
    <w:rsid w:val="00C73E29"/>
    <w:rsid w:val="00C77438"/>
    <w:rsid w:val="00C777D5"/>
    <w:rsid w:val="00C8036C"/>
    <w:rsid w:val="00C80FA8"/>
    <w:rsid w:val="00C8105C"/>
    <w:rsid w:val="00C828D0"/>
    <w:rsid w:val="00C83EC5"/>
    <w:rsid w:val="00C85601"/>
    <w:rsid w:val="00C916FC"/>
    <w:rsid w:val="00C94416"/>
    <w:rsid w:val="00CA0B5A"/>
    <w:rsid w:val="00CA3049"/>
    <w:rsid w:val="00CA6BCF"/>
    <w:rsid w:val="00CB1082"/>
    <w:rsid w:val="00CB1DDC"/>
    <w:rsid w:val="00CB35C3"/>
    <w:rsid w:val="00CC1973"/>
    <w:rsid w:val="00CC29E7"/>
    <w:rsid w:val="00CC333E"/>
    <w:rsid w:val="00CC4ADA"/>
    <w:rsid w:val="00CD17CF"/>
    <w:rsid w:val="00CD23BA"/>
    <w:rsid w:val="00CD37E5"/>
    <w:rsid w:val="00CD71F8"/>
    <w:rsid w:val="00CE1D6F"/>
    <w:rsid w:val="00CF1D8F"/>
    <w:rsid w:val="00CF270E"/>
    <w:rsid w:val="00CF31FA"/>
    <w:rsid w:val="00D00175"/>
    <w:rsid w:val="00D0035F"/>
    <w:rsid w:val="00D00F50"/>
    <w:rsid w:val="00D06B6E"/>
    <w:rsid w:val="00D143D5"/>
    <w:rsid w:val="00D1472F"/>
    <w:rsid w:val="00D15ADE"/>
    <w:rsid w:val="00D169CC"/>
    <w:rsid w:val="00D2413A"/>
    <w:rsid w:val="00D263AC"/>
    <w:rsid w:val="00D26796"/>
    <w:rsid w:val="00D30216"/>
    <w:rsid w:val="00D311A5"/>
    <w:rsid w:val="00D31B7B"/>
    <w:rsid w:val="00D3212D"/>
    <w:rsid w:val="00D352C6"/>
    <w:rsid w:val="00D374BD"/>
    <w:rsid w:val="00D50626"/>
    <w:rsid w:val="00D5753C"/>
    <w:rsid w:val="00D5777E"/>
    <w:rsid w:val="00D6123D"/>
    <w:rsid w:val="00D63131"/>
    <w:rsid w:val="00D637E8"/>
    <w:rsid w:val="00D6734B"/>
    <w:rsid w:val="00D7022A"/>
    <w:rsid w:val="00D70C20"/>
    <w:rsid w:val="00D74309"/>
    <w:rsid w:val="00D77472"/>
    <w:rsid w:val="00D77D4F"/>
    <w:rsid w:val="00D80895"/>
    <w:rsid w:val="00D8143E"/>
    <w:rsid w:val="00D827DE"/>
    <w:rsid w:val="00D91F7A"/>
    <w:rsid w:val="00D938AF"/>
    <w:rsid w:val="00D93F0B"/>
    <w:rsid w:val="00D967EB"/>
    <w:rsid w:val="00DA1CD2"/>
    <w:rsid w:val="00DA4880"/>
    <w:rsid w:val="00DA4A62"/>
    <w:rsid w:val="00DA52D1"/>
    <w:rsid w:val="00DA62EF"/>
    <w:rsid w:val="00DA6BCB"/>
    <w:rsid w:val="00DA77C9"/>
    <w:rsid w:val="00DB2B2B"/>
    <w:rsid w:val="00DB38F2"/>
    <w:rsid w:val="00DB54E5"/>
    <w:rsid w:val="00DB6AD6"/>
    <w:rsid w:val="00DB769A"/>
    <w:rsid w:val="00DC000A"/>
    <w:rsid w:val="00DC2E37"/>
    <w:rsid w:val="00DC5D8F"/>
    <w:rsid w:val="00DC7E4C"/>
    <w:rsid w:val="00DD2783"/>
    <w:rsid w:val="00DD5EB0"/>
    <w:rsid w:val="00DD6319"/>
    <w:rsid w:val="00DF1E80"/>
    <w:rsid w:val="00DF3228"/>
    <w:rsid w:val="00DF713C"/>
    <w:rsid w:val="00E065BF"/>
    <w:rsid w:val="00E10901"/>
    <w:rsid w:val="00E11670"/>
    <w:rsid w:val="00E11F9E"/>
    <w:rsid w:val="00E12B8F"/>
    <w:rsid w:val="00E12F58"/>
    <w:rsid w:val="00E16152"/>
    <w:rsid w:val="00E17F17"/>
    <w:rsid w:val="00E2126F"/>
    <w:rsid w:val="00E236A1"/>
    <w:rsid w:val="00E2375D"/>
    <w:rsid w:val="00E24171"/>
    <w:rsid w:val="00E26B0A"/>
    <w:rsid w:val="00E27B39"/>
    <w:rsid w:val="00E306CB"/>
    <w:rsid w:val="00E30BA0"/>
    <w:rsid w:val="00E32012"/>
    <w:rsid w:val="00E328A8"/>
    <w:rsid w:val="00E37493"/>
    <w:rsid w:val="00E40C49"/>
    <w:rsid w:val="00E418F1"/>
    <w:rsid w:val="00E4194E"/>
    <w:rsid w:val="00E43B0E"/>
    <w:rsid w:val="00E4451B"/>
    <w:rsid w:val="00E44D4B"/>
    <w:rsid w:val="00E47615"/>
    <w:rsid w:val="00E50A09"/>
    <w:rsid w:val="00E52C09"/>
    <w:rsid w:val="00E57623"/>
    <w:rsid w:val="00E6054F"/>
    <w:rsid w:val="00E63E20"/>
    <w:rsid w:val="00E64BD9"/>
    <w:rsid w:val="00E6502E"/>
    <w:rsid w:val="00E65832"/>
    <w:rsid w:val="00E70016"/>
    <w:rsid w:val="00E71AD7"/>
    <w:rsid w:val="00E7470F"/>
    <w:rsid w:val="00E77C8F"/>
    <w:rsid w:val="00E80720"/>
    <w:rsid w:val="00E81310"/>
    <w:rsid w:val="00E83108"/>
    <w:rsid w:val="00E84552"/>
    <w:rsid w:val="00E9296B"/>
    <w:rsid w:val="00E93D2D"/>
    <w:rsid w:val="00EA140B"/>
    <w:rsid w:val="00EA1499"/>
    <w:rsid w:val="00EA29DA"/>
    <w:rsid w:val="00EA38C5"/>
    <w:rsid w:val="00EA48B5"/>
    <w:rsid w:val="00EA561B"/>
    <w:rsid w:val="00EA76D6"/>
    <w:rsid w:val="00EB22A0"/>
    <w:rsid w:val="00EC02CA"/>
    <w:rsid w:val="00EC1FD2"/>
    <w:rsid w:val="00EC25A7"/>
    <w:rsid w:val="00EC3ABF"/>
    <w:rsid w:val="00EC440C"/>
    <w:rsid w:val="00EC57C5"/>
    <w:rsid w:val="00EC5F58"/>
    <w:rsid w:val="00ED10B5"/>
    <w:rsid w:val="00ED2CD9"/>
    <w:rsid w:val="00ED4186"/>
    <w:rsid w:val="00EE1989"/>
    <w:rsid w:val="00EE19C5"/>
    <w:rsid w:val="00EE3532"/>
    <w:rsid w:val="00EE3888"/>
    <w:rsid w:val="00EE497E"/>
    <w:rsid w:val="00EE5A6E"/>
    <w:rsid w:val="00EE786C"/>
    <w:rsid w:val="00EF086A"/>
    <w:rsid w:val="00EF1682"/>
    <w:rsid w:val="00EF3553"/>
    <w:rsid w:val="00EF562F"/>
    <w:rsid w:val="00EF76E4"/>
    <w:rsid w:val="00F01055"/>
    <w:rsid w:val="00F0195D"/>
    <w:rsid w:val="00F02B72"/>
    <w:rsid w:val="00F03ACC"/>
    <w:rsid w:val="00F05232"/>
    <w:rsid w:val="00F10E75"/>
    <w:rsid w:val="00F15763"/>
    <w:rsid w:val="00F15AB0"/>
    <w:rsid w:val="00F21384"/>
    <w:rsid w:val="00F261C9"/>
    <w:rsid w:val="00F26EA6"/>
    <w:rsid w:val="00F30740"/>
    <w:rsid w:val="00F319AB"/>
    <w:rsid w:val="00F339B9"/>
    <w:rsid w:val="00F33DD7"/>
    <w:rsid w:val="00F33E46"/>
    <w:rsid w:val="00F3583E"/>
    <w:rsid w:val="00F40A6F"/>
    <w:rsid w:val="00F42460"/>
    <w:rsid w:val="00F42F85"/>
    <w:rsid w:val="00F458A8"/>
    <w:rsid w:val="00F46040"/>
    <w:rsid w:val="00F5245C"/>
    <w:rsid w:val="00F533D9"/>
    <w:rsid w:val="00F537E2"/>
    <w:rsid w:val="00F5460F"/>
    <w:rsid w:val="00F54EE4"/>
    <w:rsid w:val="00F61368"/>
    <w:rsid w:val="00F64207"/>
    <w:rsid w:val="00F66F23"/>
    <w:rsid w:val="00F712EA"/>
    <w:rsid w:val="00F71F71"/>
    <w:rsid w:val="00F726AF"/>
    <w:rsid w:val="00F74F01"/>
    <w:rsid w:val="00F77441"/>
    <w:rsid w:val="00F90484"/>
    <w:rsid w:val="00F93BBC"/>
    <w:rsid w:val="00F9678A"/>
    <w:rsid w:val="00F96BFD"/>
    <w:rsid w:val="00F97018"/>
    <w:rsid w:val="00FA04E8"/>
    <w:rsid w:val="00FA0D49"/>
    <w:rsid w:val="00FA37AC"/>
    <w:rsid w:val="00FA61B3"/>
    <w:rsid w:val="00FA7DC9"/>
    <w:rsid w:val="00FB3163"/>
    <w:rsid w:val="00FB7200"/>
    <w:rsid w:val="00FB7DFB"/>
    <w:rsid w:val="00FC039D"/>
    <w:rsid w:val="00FC11D8"/>
    <w:rsid w:val="00FC25DA"/>
    <w:rsid w:val="00FC2B52"/>
    <w:rsid w:val="00FC438F"/>
    <w:rsid w:val="00FC4AB1"/>
    <w:rsid w:val="00FD3F77"/>
    <w:rsid w:val="00FD6033"/>
    <w:rsid w:val="00FD6C71"/>
    <w:rsid w:val="00FE2452"/>
    <w:rsid w:val="00FE3278"/>
    <w:rsid w:val="00FE46CC"/>
    <w:rsid w:val="00FF35EE"/>
    <w:rsid w:val="00FF3B03"/>
    <w:rsid w:val="00FF59AF"/>
    <w:rsid w:val="00FF6796"/>
    <w:rsid w:val="00FF7486"/>
    <w:rsid w:val="04B57588"/>
    <w:rsid w:val="0E4E026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9C6BEAA"/>
  <w15:docId w15:val="{5281CCD1-35DC-4149-99EF-3D359F3D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uiPriority="39"/>
    <w:lsdException w:name="toc 2" w:uiPriority="39" w:qFormat="1"/>
    <w:lsdException w:name="toc 3" w:uiPriority="39" w:qFormat="1"/>
    <w:lsdException w:name="toc 4" w:semiHidden="1" w:qFormat="1"/>
    <w:lsdException w:name="toc 5" w:semiHidden="1" w:qFormat="1"/>
    <w:lsdException w:name="toc 6" w:qFormat="1"/>
    <w:lsdException w:name="toc 7" w:qFormat="1"/>
    <w:lsdException w:name="toc 8" w:semiHidden="1" w:qFormat="1"/>
    <w:lsdException w:name="toc 9" w:semiHidden="1" w:qFormat="1"/>
    <w:lsdException w:name="Normal Indent" w:qFormat="1"/>
    <w:lsdException w:name="footnote text" w:semiHidden="1" w:uiPriority="99" w:unhideWhenUsed="1"/>
    <w:lsdException w:name="annotation text" w:semiHidden="1" w:qFormat="1"/>
    <w:lsdException w:name="header" w:uiPriority="99" w:unhideWhenUsed="1" w:qFormat="1"/>
    <w:lsdException w:name="footer" w:unhideWhenUsed="1"/>
    <w:lsdException w:name="index heading" w:semiHidden="1" w:uiPriority="99" w:unhideWhenUsed="1"/>
    <w:lsdException w:name="table of figures" w:semiHidden="1" w:uiPriority="99" w:unhideWhenUsed="1"/>
    <w:lsdException w:name="envelope address" w:semiHidden="1" w:qFormat="1"/>
    <w:lsdException w:name="envelope return" w:semiHidden="1" w:qFormat="1"/>
    <w:lsdException w:name="footnote reference" w:semiHidden="1" w:uiPriority="99" w:unhideWhenUsed="1"/>
    <w:lsdException w:name="annotation reference" w:semiHidden="1" w:qFormat="1"/>
    <w:lsdException w:name="line number" w:semiHidden="1"/>
    <w:lsdException w:name="page number" w:semiHidden="1"/>
    <w:lsdException w:name="endnote reference" w:semiHidden="1"/>
    <w:lsdException w:name="endnote text" w:semiHidden="1" w:qFormat="1"/>
    <w:lsdException w:name="table of authorities" w:semiHidden="1" w:uiPriority="99" w:unhideWhenUsed="1"/>
    <w:lsdException w:name="macro" w:semiHidden="1" w:uiPriority="99" w:unhideWhenUsed="1"/>
    <w:lsdException w:name="toa heading" w:semiHidden="1" w:uiPriority="99" w:unhideWhenUsed="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lsdException w:name="List Bullet 2" w:semiHidden="1" w:qFormat="1"/>
    <w:lsdException w:name="List Bullet 3" w:semiHidden="1"/>
    <w:lsdException w:name="List Bullet 4" w:semiHidden="1" w:qFormat="1"/>
    <w:lsdException w:name="List Bullet 5" w:semiHidden="1" w:qFormat="1"/>
    <w:lsdException w:name="List Number 2" w:semiHidden="1" w:qFormat="1"/>
    <w:lsdException w:name="List Number 3" w:semiHidden="1"/>
    <w:lsdException w:name="List Number 4" w:semiHidden="1"/>
    <w:lsdException w:name="List Number 5" w:semiHidden="1" w:qFormat="1"/>
    <w:lsdException w:name="Closing" w:semiHidden="1"/>
    <w:lsdException w:name="Signature" w:semiHidden="1"/>
    <w:lsdException w:name="Default Paragraph Font" w:semiHidden="1" w:uiPriority="1" w:unhideWhenUsed="1"/>
    <w:lsdException w:name="Body Text" w:semiHidden="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qFormat="1"/>
    <w:lsdException w:name="Message Header" w:semiHidden="1"/>
    <w:lsdException w:name="Salutation" w:semiHidden="1"/>
    <w:lsdException w:name="Date" w:semiHidden="1" w:qFormat="1"/>
    <w:lsdException w:name="Body Text First Indent" w:semiHidden="1"/>
    <w:lsdException w:name="Body Text First Indent 2" w:semiHidden="1" w:qFormat="1"/>
    <w:lsdException w:name="Note Heading" w:semiHidden="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lsdException w:name="FollowedHyperlink" w:semiHidden="1" w:uiPriority="99" w:unhideWhenUsed="1"/>
    <w:lsdException w:name="Document Map" w:qFormat="1"/>
    <w:lsdException w:name="Plain Text" w:semiHidden="1" w:qFormat="1"/>
    <w:lsdException w:name="E-mail Signature" w:semiHidden="1"/>
    <w:lsdException w:name="HTML Top of Form" w:semiHidden="1" w:uiPriority="99" w:unhideWhenUsed="1"/>
    <w:lsdException w:name="HTML Bottom of Form" w:semiHidden="1" w:uiPriority="99" w:unhideWhenUsed="1"/>
    <w:lsdException w:name="Normal (Web)" w:semiHidden="1" w:uiPriority="99"/>
    <w:lsdException w:name="HTML Acronym" w:semiHidden="1"/>
    <w:lsdException w:name="HTML Address" w:semiHidden="1" w:qFormat="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rPr>
      <w:rFonts w:ascii="Times New Roman" w:eastAsia="华文楷体" w:hAnsi="Times New Roman" w:cs="Times New Roman"/>
      <w:sz w:val="24"/>
      <w:szCs w:val="24"/>
      <w:lang w:eastAsia="en-US"/>
    </w:rPr>
  </w:style>
  <w:style w:type="paragraph" w:styleId="1">
    <w:name w:val="heading 1"/>
    <w:basedOn w:val="a1"/>
    <w:next w:val="Text"/>
    <w:link w:val="12"/>
    <w:pPr>
      <w:keepNext/>
      <w:keepLines/>
      <w:numPr>
        <w:numId w:val="1"/>
      </w:numPr>
      <w:tabs>
        <w:tab w:val="left" w:pos="1150"/>
      </w:tabs>
      <w:spacing w:before="360"/>
      <w:outlineLvl w:val="0"/>
    </w:pPr>
    <w:rPr>
      <w:rFonts w:ascii="Arial" w:hAnsi="Arial"/>
      <w:b/>
      <w:sz w:val="28"/>
    </w:rPr>
  </w:style>
  <w:style w:type="paragraph" w:styleId="21">
    <w:name w:val="heading 2"/>
    <w:basedOn w:val="a1"/>
    <w:next w:val="Text"/>
    <w:link w:val="22"/>
    <w:pPr>
      <w:keepNext/>
      <w:keepLines/>
      <w:numPr>
        <w:ilvl w:val="1"/>
        <w:numId w:val="1"/>
      </w:numPr>
      <w:spacing w:before="240"/>
      <w:outlineLvl w:val="1"/>
    </w:pPr>
    <w:rPr>
      <w:rFonts w:ascii="Arial" w:hAnsi="Arial"/>
      <w:b/>
      <w:sz w:val="26"/>
    </w:rPr>
  </w:style>
  <w:style w:type="paragraph" w:styleId="31">
    <w:name w:val="heading 3"/>
    <w:basedOn w:val="a1"/>
    <w:next w:val="Text"/>
    <w:link w:val="32"/>
    <w:pPr>
      <w:keepNext/>
      <w:keepLines/>
      <w:numPr>
        <w:ilvl w:val="2"/>
        <w:numId w:val="1"/>
      </w:numPr>
      <w:ind w:left="1009" w:hanging="1009"/>
      <w:outlineLvl w:val="2"/>
    </w:pPr>
    <w:rPr>
      <w:rFonts w:ascii="Arial" w:hAnsi="Arial"/>
      <w:b/>
      <w:sz w:val="28"/>
    </w:rPr>
  </w:style>
  <w:style w:type="paragraph" w:styleId="41">
    <w:name w:val="heading 4"/>
    <w:basedOn w:val="a1"/>
    <w:next w:val="Text"/>
    <w:link w:val="42"/>
    <w:pPr>
      <w:keepNext/>
      <w:keepLines/>
      <w:numPr>
        <w:ilvl w:val="3"/>
        <w:numId w:val="1"/>
      </w:numPr>
      <w:spacing w:before="240"/>
      <w:outlineLvl w:val="3"/>
    </w:pPr>
    <w:rPr>
      <w:rFonts w:ascii="Arial" w:hAnsi="Arial"/>
      <w:b/>
    </w:rPr>
  </w:style>
  <w:style w:type="paragraph" w:styleId="51">
    <w:name w:val="heading 5"/>
    <w:basedOn w:val="41"/>
    <w:next w:val="Text"/>
    <w:link w:val="53"/>
    <w:pPr>
      <w:numPr>
        <w:ilvl w:val="4"/>
      </w:numPr>
      <w:outlineLvl w:val="4"/>
    </w:pPr>
    <w:rPr>
      <w:b w:val="0"/>
    </w:rPr>
  </w:style>
  <w:style w:type="paragraph" w:styleId="60">
    <w:name w:val="heading 6"/>
    <w:basedOn w:val="a1"/>
    <w:next w:val="Text"/>
    <w:link w:val="61"/>
    <w:pPr>
      <w:keepNext/>
      <w:keepLines/>
      <w:spacing w:before="240" w:after="60"/>
      <w:ind w:left="1701" w:hanging="1701"/>
      <w:outlineLvl w:val="5"/>
    </w:pPr>
    <w:rPr>
      <w:rFonts w:ascii="Arial" w:hAnsi="Arial"/>
      <w:b/>
      <w:sz w:val="22"/>
    </w:rPr>
  </w:style>
  <w:style w:type="paragraph" w:styleId="7">
    <w:name w:val="heading 7"/>
    <w:basedOn w:val="a1"/>
    <w:next w:val="Text"/>
    <w:link w:val="70"/>
    <w:pPr>
      <w:keepNext/>
      <w:keepLines/>
      <w:spacing w:before="240" w:after="60"/>
      <w:ind w:left="1701" w:hanging="1701"/>
      <w:outlineLvl w:val="6"/>
    </w:pPr>
    <w:rPr>
      <w:rFonts w:ascii="Arial" w:hAnsi="Arial"/>
      <w:b/>
      <w:sz w:val="22"/>
    </w:rPr>
  </w:style>
  <w:style w:type="paragraph" w:styleId="8">
    <w:name w:val="heading 8"/>
    <w:basedOn w:val="a1"/>
    <w:next w:val="a1"/>
    <w:link w:val="80"/>
    <w:pPr>
      <w:spacing w:before="240" w:after="60"/>
      <w:outlineLvl w:val="7"/>
    </w:pPr>
    <w:rPr>
      <w:i/>
      <w:iCs/>
    </w:rPr>
  </w:style>
  <w:style w:type="paragraph" w:styleId="9">
    <w:name w:val="heading 9"/>
    <w:basedOn w:val="a1"/>
    <w:next w:val="a1"/>
    <w:link w:val="90"/>
    <w:pPr>
      <w:spacing w:before="240" w:after="60"/>
      <w:outlineLvl w:val="8"/>
    </w:pPr>
    <w:rPr>
      <w:rFonts w:ascii="Arial" w:hAnsi="Arial" w:cs="Arial"/>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Text">
    <w:name w:val="Text"/>
    <w:basedOn w:val="a1"/>
    <w:link w:val="TextChar"/>
    <w:qFormat/>
    <w:pPr>
      <w:spacing w:before="120"/>
      <w:jc w:val="both"/>
    </w:pPr>
  </w:style>
  <w:style w:type="paragraph" w:styleId="33">
    <w:name w:val="List 3"/>
    <w:basedOn w:val="a1"/>
    <w:semiHidden/>
    <w:qFormat/>
    <w:pPr>
      <w:ind w:left="1080" w:hanging="360"/>
    </w:pPr>
  </w:style>
  <w:style w:type="paragraph" w:styleId="71">
    <w:name w:val="toc 7"/>
    <w:basedOn w:val="a1"/>
    <w:next w:val="a1"/>
    <w:qFormat/>
    <w:pPr>
      <w:tabs>
        <w:tab w:val="right" w:leader="dot" w:pos="9061"/>
      </w:tabs>
      <w:spacing w:after="72"/>
      <w:ind w:left="2126" w:right="454" w:hanging="2126"/>
    </w:pPr>
  </w:style>
  <w:style w:type="paragraph" w:styleId="2">
    <w:name w:val="List Number 2"/>
    <w:basedOn w:val="a1"/>
    <w:semiHidden/>
    <w:qFormat/>
    <w:pPr>
      <w:numPr>
        <w:numId w:val="2"/>
      </w:numPr>
    </w:pPr>
  </w:style>
  <w:style w:type="paragraph" w:styleId="a5">
    <w:name w:val="Note Heading"/>
    <w:basedOn w:val="a1"/>
    <w:next w:val="a1"/>
    <w:link w:val="a6"/>
    <w:semiHidden/>
  </w:style>
  <w:style w:type="paragraph" w:styleId="40">
    <w:name w:val="List Bullet 4"/>
    <w:basedOn w:val="a1"/>
    <w:semiHidden/>
    <w:qFormat/>
    <w:pPr>
      <w:numPr>
        <w:numId w:val="3"/>
      </w:numPr>
    </w:pPr>
  </w:style>
  <w:style w:type="paragraph" w:styleId="a7">
    <w:name w:val="E-mail Signature"/>
    <w:basedOn w:val="a1"/>
    <w:link w:val="a8"/>
    <w:semiHidden/>
  </w:style>
  <w:style w:type="paragraph" w:styleId="a">
    <w:name w:val="List Number"/>
    <w:basedOn w:val="a1"/>
    <w:semiHidden/>
    <w:qFormat/>
    <w:pPr>
      <w:numPr>
        <w:numId w:val="4"/>
      </w:numPr>
    </w:pPr>
  </w:style>
  <w:style w:type="paragraph" w:styleId="a9">
    <w:name w:val="Normal Indent"/>
    <w:basedOn w:val="a1"/>
    <w:qFormat/>
    <w:pPr>
      <w:ind w:left="720"/>
    </w:pPr>
  </w:style>
  <w:style w:type="paragraph" w:styleId="aa">
    <w:name w:val="caption"/>
    <w:basedOn w:val="a1"/>
    <w:next w:val="a1"/>
    <w:rPr>
      <w:rFonts w:ascii="Arial" w:eastAsia="宋体" w:hAnsi="Arial"/>
      <w:b/>
      <w:sz w:val="20"/>
      <w:szCs w:val="20"/>
    </w:rPr>
  </w:style>
  <w:style w:type="paragraph" w:styleId="a0">
    <w:name w:val="List Bullet"/>
    <w:basedOn w:val="a1"/>
    <w:semiHidden/>
    <w:qFormat/>
    <w:pPr>
      <w:numPr>
        <w:numId w:val="5"/>
      </w:numPr>
    </w:pPr>
  </w:style>
  <w:style w:type="paragraph" w:styleId="ab">
    <w:name w:val="envelope address"/>
    <w:basedOn w:val="a1"/>
    <w:semiHidden/>
    <w:qFormat/>
    <w:pPr>
      <w:framePr w:w="7920" w:h="1980" w:hRule="exact" w:hSpace="180" w:wrap="around" w:hAnchor="page" w:xAlign="center" w:yAlign="bottom"/>
      <w:ind w:left="2880"/>
    </w:pPr>
    <w:rPr>
      <w:rFonts w:ascii="Arial" w:hAnsi="Arial" w:cs="Arial"/>
    </w:rPr>
  </w:style>
  <w:style w:type="paragraph" w:styleId="ac">
    <w:name w:val="Document Map"/>
    <w:basedOn w:val="a1"/>
    <w:link w:val="ad"/>
    <w:qFormat/>
    <w:rPr>
      <w:rFonts w:ascii="宋体" w:eastAsia="宋体"/>
      <w:sz w:val="18"/>
      <w:szCs w:val="18"/>
    </w:rPr>
  </w:style>
  <w:style w:type="paragraph" w:styleId="ae">
    <w:name w:val="annotation text"/>
    <w:basedOn w:val="a1"/>
    <w:link w:val="af"/>
    <w:semiHidden/>
    <w:qFormat/>
    <w:rPr>
      <w:sz w:val="20"/>
    </w:rPr>
  </w:style>
  <w:style w:type="paragraph" w:styleId="af0">
    <w:name w:val="Salutation"/>
    <w:basedOn w:val="a1"/>
    <w:next w:val="a1"/>
    <w:link w:val="af1"/>
    <w:semiHidden/>
  </w:style>
  <w:style w:type="paragraph" w:styleId="34">
    <w:name w:val="Body Text 3"/>
    <w:basedOn w:val="a1"/>
    <w:link w:val="35"/>
    <w:semiHidden/>
    <w:qFormat/>
    <w:pPr>
      <w:spacing w:after="120"/>
    </w:pPr>
    <w:rPr>
      <w:sz w:val="16"/>
      <w:szCs w:val="16"/>
    </w:rPr>
  </w:style>
  <w:style w:type="paragraph" w:styleId="af2">
    <w:name w:val="Closing"/>
    <w:basedOn w:val="a1"/>
    <w:link w:val="af3"/>
    <w:semiHidden/>
    <w:pPr>
      <w:ind w:left="4320"/>
    </w:pPr>
  </w:style>
  <w:style w:type="paragraph" w:styleId="30">
    <w:name w:val="List Bullet 3"/>
    <w:basedOn w:val="a1"/>
    <w:semiHidden/>
    <w:pPr>
      <w:numPr>
        <w:numId w:val="6"/>
      </w:numPr>
    </w:pPr>
  </w:style>
  <w:style w:type="paragraph" w:styleId="af4">
    <w:name w:val="Body Text"/>
    <w:basedOn w:val="a1"/>
    <w:link w:val="af5"/>
    <w:semiHidden/>
    <w:qFormat/>
    <w:pPr>
      <w:spacing w:after="120"/>
    </w:pPr>
  </w:style>
  <w:style w:type="paragraph" w:styleId="af6">
    <w:name w:val="Body Text Indent"/>
    <w:basedOn w:val="a1"/>
    <w:link w:val="af7"/>
    <w:semiHidden/>
    <w:pPr>
      <w:spacing w:after="120"/>
      <w:ind w:left="360"/>
    </w:pPr>
  </w:style>
  <w:style w:type="paragraph" w:styleId="3">
    <w:name w:val="List Number 3"/>
    <w:basedOn w:val="a1"/>
    <w:semiHidden/>
    <w:pPr>
      <w:numPr>
        <w:numId w:val="7"/>
      </w:numPr>
    </w:pPr>
  </w:style>
  <w:style w:type="paragraph" w:styleId="23">
    <w:name w:val="List 2"/>
    <w:basedOn w:val="a1"/>
    <w:semiHidden/>
    <w:qFormat/>
    <w:pPr>
      <w:ind w:left="720" w:hanging="360"/>
    </w:pPr>
  </w:style>
  <w:style w:type="paragraph" w:styleId="af8">
    <w:name w:val="List Continue"/>
    <w:basedOn w:val="a1"/>
    <w:semiHidden/>
    <w:pPr>
      <w:spacing w:after="120"/>
      <w:ind w:left="360"/>
    </w:pPr>
  </w:style>
  <w:style w:type="paragraph" w:styleId="af9">
    <w:name w:val="Block Text"/>
    <w:basedOn w:val="a1"/>
    <w:semiHidden/>
    <w:qFormat/>
    <w:pPr>
      <w:spacing w:after="120"/>
      <w:ind w:left="1440" w:right="1440"/>
    </w:pPr>
  </w:style>
  <w:style w:type="paragraph" w:styleId="20">
    <w:name w:val="List Bullet 2"/>
    <w:basedOn w:val="a1"/>
    <w:semiHidden/>
    <w:qFormat/>
    <w:pPr>
      <w:numPr>
        <w:numId w:val="8"/>
      </w:numPr>
    </w:pPr>
  </w:style>
  <w:style w:type="paragraph" w:styleId="HTML">
    <w:name w:val="HTML Address"/>
    <w:basedOn w:val="a1"/>
    <w:link w:val="HTML0"/>
    <w:semiHidden/>
    <w:qFormat/>
    <w:rPr>
      <w:i/>
      <w:iCs/>
    </w:rPr>
  </w:style>
  <w:style w:type="paragraph" w:styleId="54">
    <w:name w:val="toc 5"/>
    <w:basedOn w:val="a1"/>
    <w:next w:val="a1"/>
    <w:semiHidden/>
    <w:qFormat/>
    <w:pPr>
      <w:ind w:left="960"/>
    </w:pPr>
    <w:rPr>
      <w:rFonts w:eastAsia="宋体"/>
      <w:lang w:eastAsia="zh-CN"/>
    </w:rPr>
  </w:style>
  <w:style w:type="paragraph" w:styleId="36">
    <w:name w:val="toc 3"/>
    <w:basedOn w:val="24"/>
    <w:next w:val="a1"/>
    <w:uiPriority w:val="39"/>
    <w:qFormat/>
    <w:pPr>
      <w:ind w:left="2126" w:hanging="992"/>
    </w:pPr>
  </w:style>
  <w:style w:type="paragraph" w:styleId="24">
    <w:name w:val="toc 2"/>
    <w:basedOn w:val="13"/>
    <w:next w:val="a1"/>
    <w:uiPriority w:val="39"/>
    <w:qFormat/>
    <w:pPr>
      <w:ind w:left="1134" w:hanging="709"/>
    </w:pPr>
  </w:style>
  <w:style w:type="paragraph" w:styleId="13">
    <w:name w:val="toc 1"/>
    <w:basedOn w:val="a1"/>
    <w:next w:val="a1"/>
    <w:link w:val="14"/>
    <w:uiPriority w:val="39"/>
    <w:pPr>
      <w:tabs>
        <w:tab w:val="right" w:leader="dot" w:pos="7797"/>
      </w:tabs>
      <w:spacing w:line="500" w:lineRule="exact"/>
      <w:ind w:left="425" w:hanging="425"/>
      <w:jc w:val="center"/>
    </w:pPr>
    <w:rPr>
      <w:rFonts w:ascii="Arial" w:eastAsia="楷体" w:hAnsi="Arial" w:cs="Arial"/>
      <w:b/>
      <w:sz w:val="22"/>
      <w:lang w:val="en-GB" w:eastAsia="zh-CN"/>
    </w:rPr>
  </w:style>
  <w:style w:type="paragraph" w:styleId="afa">
    <w:name w:val="Plain Text"/>
    <w:basedOn w:val="a1"/>
    <w:link w:val="afb"/>
    <w:semiHidden/>
    <w:qFormat/>
    <w:rPr>
      <w:rFonts w:ascii="Courier New" w:hAnsi="Courier New" w:cs="Courier New"/>
      <w:sz w:val="20"/>
    </w:rPr>
  </w:style>
  <w:style w:type="paragraph" w:styleId="50">
    <w:name w:val="List Bullet 5"/>
    <w:basedOn w:val="a1"/>
    <w:semiHidden/>
    <w:qFormat/>
    <w:pPr>
      <w:numPr>
        <w:numId w:val="9"/>
      </w:numPr>
    </w:pPr>
  </w:style>
  <w:style w:type="paragraph" w:styleId="4">
    <w:name w:val="List Number 4"/>
    <w:basedOn w:val="a1"/>
    <w:semiHidden/>
    <w:pPr>
      <w:numPr>
        <w:numId w:val="10"/>
      </w:numPr>
    </w:pPr>
  </w:style>
  <w:style w:type="paragraph" w:styleId="81">
    <w:name w:val="toc 8"/>
    <w:basedOn w:val="a1"/>
    <w:next w:val="a1"/>
    <w:semiHidden/>
    <w:qFormat/>
    <w:pPr>
      <w:ind w:left="1680"/>
    </w:pPr>
    <w:rPr>
      <w:rFonts w:eastAsia="宋体"/>
      <w:lang w:eastAsia="zh-CN"/>
    </w:rPr>
  </w:style>
  <w:style w:type="paragraph" w:styleId="afc">
    <w:name w:val="Date"/>
    <w:basedOn w:val="a1"/>
    <w:next w:val="a1"/>
    <w:link w:val="afd"/>
    <w:semiHidden/>
    <w:qFormat/>
  </w:style>
  <w:style w:type="paragraph" w:styleId="25">
    <w:name w:val="Body Text Indent 2"/>
    <w:basedOn w:val="a1"/>
    <w:link w:val="26"/>
    <w:semiHidden/>
    <w:qFormat/>
    <w:pPr>
      <w:spacing w:after="120" w:line="480" w:lineRule="auto"/>
      <w:ind w:left="360"/>
    </w:pPr>
  </w:style>
  <w:style w:type="paragraph" w:styleId="afe">
    <w:name w:val="endnote text"/>
    <w:basedOn w:val="a1"/>
    <w:link w:val="aff"/>
    <w:semiHidden/>
    <w:qFormat/>
    <w:pPr>
      <w:spacing w:before="80" w:after="60"/>
      <w:ind w:left="567" w:hanging="567"/>
    </w:pPr>
  </w:style>
  <w:style w:type="paragraph" w:styleId="55">
    <w:name w:val="List Continue 5"/>
    <w:basedOn w:val="a1"/>
    <w:semiHidden/>
    <w:qFormat/>
    <w:pPr>
      <w:spacing w:after="120"/>
      <w:ind w:left="1800"/>
    </w:pPr>
  </w:style>
  <w:style w:type="paragraph" w:styleId="aff0">
    <w:name w:val="Balloon Text"/>
    <w:basedOn w:val="a1"/>
    <w:link w:val="aff1"/>
    <w:semiHidden/>
    <w:qFormat/>
    <w:rPr>
      <w:rFonts w:ascii="Tahoma" w:hAnsi="Tahoma" w:cs="Tahoma"/>
      <w:sz w:val="16"/>
      <w:szCs w:val="16"/>
    </w:rPr>
  </w:style>
  <w:style w:type="paragraph" w:styleId="aff2">
    <w:name w:val="footer"/>
    <w:basedOn w:val="a1"/>
    <w:link w:val="aff3"/>
    <w:unhideWhenUsed/>
    <w:pPr>
      <w:tabs>
        <w:tab w:val="center" w:pos="4153"/>
        <w:tab w:val="right" w:pos="8306"/>
      </w:tabs>
      <w:snapToGrid w:val="0"/>
    </w:pPr>
    <w:rPr>
      <w:sz w:val="18"/>
      <w:szCs w:val="18"/>
    </w:rPr>
  </w:style>
  <w:style w:type="paragraph" w:styleId="aff4">
    <w:name w:val="envelope return"/>
    <w:basedOn w:val="a1"/>
    <w:semiHidden/>
    <w:qFormat/>
    <w:rPr>
      <w:rFonts w:ascii="Arial" w:hAnsi="Arial" w:cs="Arial"/>
      <w:sz w:val="20"/>
    </w:rPr>
  </w:style>
  <w:style w:type="paragraph" w:styleId="aff5">
    <w:name w:val="header"/>
    <w:basedOn w:val="a1"/>
    <w:link w:val="aff6"/>
    <w:uiPriority w:val="99"/>
    <w:unhideWhenUsed/>
    <w:qFormat/>
    <w:pPr>
      <w:pBdr>
        <w:bottom w:val="single" w:sz="6" w:space="1" w:color="auto"/>
      </w:pBdr>
      <w:tabs>
        <w:tab w:val="center" w:pos="4153"/>
        <w:tab w:val="right" w:pos="8306"/>
      </w:tabs>
      <w:snapToGrid w:val="0"/>
      <w:jc w:val="center"/>
    </w:pPr>
    <w:rPr>
      <w:sz w:val="18"/>
      <w:szCs w:val="18"/>
    </w:rPr>
  </w:style>
  <w:style w:type="paragraph" w:styleId="aff7">
    <w:name w:val="Signature"/>
    <w:basedOn w:val="a1"/>
    <w:link w:val="aff8"/>
    <w:semiHidden/>
    <w:pPr>
      <w:ind w:left="4320"/>
    </w:pPr>
  </w:style>
  <w:style w:type="paragraph" w:styleId="43">
    <w:name w:val="List Continue 4"/>
    <w:basedOn w:val="a1"/>
    <w:semiHidden/>
    <w:pPr>
      <w:spacing w:after="120"/>
      <w:ind w:left="1440"/>
    </w:pPr>
  </w:style>
  <w:style w:type="paragraph" w:styleId="44">
    <w:name w:val="toc 4"/>
    <w:basedOn w:val="a1"/>
    <w:next w:val="a1"/>
    <w:semiHidden/>
    <w:qFormat/>
    <w:pPr>
      <w:ind w:left="720"/>
    </w:pPr>
    <w:rPr>
      <w:rFonts w:eastAsia="宋体"/>
      <w:lang w:eastAsia="zh-CN"/>
    </w:rPr>
  </w:style>
  <w:style w:type="paragraph" w:styleId="aff9">
    <w:name w:val="Subtitle"/>
    <w:basedOn w:val="a1"/>
    <w:link w:val="affa"/>
    <w:pPr>
      <w:spacing w:after="60"/>
      <w:jc w:val="center"/>
      <w:outlineLvl w:val="1"/>
    </w:pPr>
    <w:rPr>
      <w:rFonts w:ascii="Arial" w:hAnsi="Arial" w:cs="Arial"/>
    </w:rPr>
  </w:style>
  <w:style w:type="paragraph" w:styleId="5">
    <w:name w:val="List Number 5"/>
    <w:basedOn w:val="a1"/>
    <w:semiHidden/>
    <w:qFormat/>
    <w:pPr>
      <w:numPr>
        <w:numId w:val="11"/>
      </w:numPr>
    </w:pPr>
  </w:style>
  <w:style w:type="paragraph" w:styleId="affb">
    <w:name w:val="List"/>
    <w:basedOn w:val="a1"/>
    <w:semiHidden/>
    <w:qFormat/>
    <w:pPr>
      <w:ind w:left="360" w:hanging="360"/>
    </w:pPr>
  </w:style>
  <w:style w:type="paragraph" w:styleId="62">
    <w:name w:val="toc 6"/>
    <w:basedOn w:val="a1"/>
    <w:next w:val="a1"/>
    <w:qFormat/>
    <w:pPr>
      <w:tabs>
        <w:tab w:val="right" w:leader="dot" w:pos="9061"/>
      </w:tabs>
      <w:spacing w:after="72"/>
      <w:ind w:left="2126" w:right="454" w:hanging="2126"/>
    </w:pPr>
  </w:style>
  <w:style w:type="paragraph" w:styleId="56">
    <w:name w:val="List 5"/>
    <w:basedOn w:val="a1"/>
    <w:semiHidden/>
    <w:pPr>
      <w:ind w:left="1800" w:hanging="360"/>
    </w:pPr>
  </w:style>
  <w:style w:type="paragraph" w:styleId="37">
    <w:name w:val="Body Text Indent 3"/>
    <w:basedOn w:val="a1"/>
    <w:link w:val="38"/>
    <w:semiHidden/>
    <w:qFormat/>
    <w:pPr>
      <w:spacing w:after="120"/>
      <w:ind w:left="360"/>
    </w:pPr>
    <w:rPr>
      <w:sz w:val="16"/>
      <w:szCs w:val="16"/>
    </w:rPr>
  </w:style>
  <w:style w:type="paragraph" w:styleId="91">
    <w:name w:val="toc 9"/>
    <w:basedOn w:val="a1"/>
    <w:next w:val="a1"/>
    <w:semiHidden/>
    <w:qFormat/>
    <w:pPr>
      <w:ind w:left="1920"/>
    </w:pPr>
    <w:rPr>
      <w:rFonts w:eastAsia="宋体"/>
      <w:lang w:eastAsia="zh-CN"/>
    </w:rPr>
  </w:style>
  <w:style w:type="paragraph" w:styleId="27">
    <w:name w:val="Body Text 2"/>
    <w:basedOn w:val="a1"/>
    <w:link w:val="28"/>
    <w:semiHidden/>
    <w:qFormat/>
    <w:pPr>
      <w:spacing w:after="120" w:line="480" w:lineRule="auto"/>
    </w:pPr>
  </w:style>
  <w:style w:type="paragraph" w:styleId="45">
    <w:name w:val="List 4"/>
    <w:basedOn w:val="a1"/>
    <w:semiHidden/>
    <w:qFormat/>
    <w:pPr>
      <w:ind w:left="1440" w:hanging="360"/>
    </w:pPr>
  </w:style>
  <w:style w:type="paragraph" w:styleId="29">
    <w:name w:val="List Continue 2"/>
    <w:basedOn w:val="a1"/>
    <w:semiHidden/>
    <w:pPr>
      <w:spacing w:after="120"/>
      <w:ind w:left="720"/>
    </w:pPr>
  </w:style>
  <w:style w:type="paragraph" w:styleId="affc">
    <w:name w:val="Message Header"/>
    <w:basedOn w:val="a1"/>
    <w:link w:val="affd"/>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HTML1">
    <w:name w:val="HTML Preformatted"/>
    <w:basedOn w:val="a1"/>
    <w:link w:val="HTML2"/>
    <w:semiHidden/>
    <w:rPr>
      <w:rFonts w:ascii="Courier New" w:hAnsi="Courier New" w:cs="Courier New"/>
      <w:sz w:val="20"/>
    </w:rPr>
  </w:style>
  <w:style w:type="paragraph" w:styleId="affe">
    <w:name w:val="Normal (Web)"/>
    <w:basedOn w:val="a1"/>
    <w:uiPriority w:val="99"/>
    <w:semiHidden/>
  </w:style>
  <w:style w:type="paragraph" w:styleId="39">
    <w:name w:val="List Continue 3"/>
    <w:basedOn w:val="a1"/>
    <w:semiHidden/>
    <w:pPr>
      <w:spacing w:after="120"/>
      <w:ind w:left="1080"/>
    </w:pPr>
  </w:style>
  <w:style w:type="paragraph" w:styleId="afff">
    <w:name w:val="Title"/>
    <w:basedOn w:val="a1"/>
    <w:link w:val="afff0"/>
    <w:pPr>
      <w:keepNext/>
      <w:spacing w:before="720" w:after="1320"/>
      <w:jc w:val="center"/>
    </w:pPr>
    <w:rPr>
      <w:rFonts w:ascii="Arial" w:hAnsi="Arial"/>
      <w:b/>
      <w:sz w:val="32"/>
    </w:rPr>
  </w:style>
  <w:style w:type="paragraph" w:styleId="afff1">
    <w:name w:val="annotation subject"/>
    <w:basedOn w:val="ae"/>
    <w:next w:val="ae"/>
    <w:link w:val="afff2"/>
    <w:semiHidden/>
    <w:qFormat/>
    <w:rPr>
      <w:b/>
      <w:bCs/>
    </w:rPr>
  </w:style>
  <w:style w:type="paragraph" w:styleId="afff3">
    <w:name w:val="Body Text First Indent"/>
    <w:basedOn w:val="af4"/>
    <w:link w:val="afff4"/>
    <w:semiHidden/>
    <w:pPr>
      <w:ind w:firstLine="210"/>
    </w:pPr>
  </w:style>
  <w:style w:type="paragraph" w:styleId="2a">
    <w:name w:val="Body Text First Indent 2"/>
    <w:basedOn w:val="af6"/>
    <w:link w:val="2b"/>
    <w:semiHidden/>
    <w:qFormat/>
    <w:pPr>
      <w:ind w:firstLine="210"/>
    </w:pPr>
  </w:style>
  <w:style w:type="table" w:styleId="afff5">
    <w:name w:val="Table Grid"/>
    <w:basedOn w:val="a3"/>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6">
    <w:name w:val="Table Theme"/>
    <w:basedOn w:val="a3"/>
    <w:semiHidden/>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3"/>
    <w:semiHidden/>
    <w:rPr>
      <w:rFonts w:ascii="Times New Roman" w:eastAsia="宋体"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3"/>
    <w:semiHidden/>
    <w:rPr>
      <w:rFonts w:ascii="Times New Roman" w:eastAsia="宋体" w:hAnsi="Times New Roman"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3"/>
    <w:semiHidden/>
    <w:rPr>
      <w:rFonts w:ascii="Times New Roman" w:eastAsia="宋体"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7">
    <w:name w:val="Table Elegant"/>
    <w:basedOn w:val="a3"/>
    <w:semiHidden/>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6">
    <w:name w:val="Table Classic 1"/>
    <w:basedOn w:val="a3"/>
    <w:semiHidden/>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3"/>
    <w:semiHidden/>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3"/>
    <w:semiHidden/>
    <w:rPr>
      <w:rFonts w:ascii="Times New Roman" w:eastAsia="宋体"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3"/>
    <w:semiHidden/>
    <w:rPr>
      <w:rFonts w:ascii="Times New Roman" w:eastAsia="宋体" w:hAnsi="Times New Roman" w:cs="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7">
    <w:name w:val="Table Simple 1"/>
    <w:basedOn w:val="a3"/>
    <w:semiHidden/>
    <w:rPr>
      <w:rFonts w:ascii="Times New Roman" w:eastAsia="宋体" w:hAnsi="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3"/>
    <w:semiHidden/>
    <w:rPr>
      <w:rFonts w:ascii="Times New Roman" w:eastAsia="宋体" w:hAnsi="Times New Roman" w:cs="Times New Roma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3"/>
    <w:semiHidden/>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8">
    <w:name w:val="Table Subtle 1"/>
    <w:basedOn w:val="a3"/>
    <w:semiHidden/>
    <w:rPr>
      <w:rFonts w:ascii="Times New Roman" w:eastAsia="宋体" w:hAnsi="Times New Roman" w:cs="Times New Roman"/>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3"/>
    <w:semiHidden/>
    <w:rPr>
      <w:rFonts w:ascii="Times New Roman" w:eastAsia="宋体" w:hAnsi="Times New Roman" w:cs="Times New Roma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9">
    <w:name w:val="Table 3D effects 1"/>
    <w:basedOn w:val="a3"/>
    <w:semiHidden/>
    <w:rPr>
      <w:rFonts w:ascii="Times New Roman" w:eastAsia="宋体" w:hAnsi="Times New Roman" w:cs="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3"/>
    <w:semiHidden/>
    <w:rPr>
      <w:rFonts w:ascii="Times New Roman" w:eastAsia="宋体" w:hAnsi="Times New Roman" w:cs="Times New Roman"/>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3"/>
    <w:semiHidden/>
    <w:rPr>
      <w:rFonts w:ascii="Times New Roman" w:eastAsia="宋体" w:hAnsi="Times New Roman" w:cs="Times New Roman"/>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a">
    <w:name w:val="Table List 1"/>
    <w:basedOn w:val="a3"/>
    <w:semiHidden/>
    <w:rPr>
      <w:rFonts w:ascii="Times New Roman" w:eastAsia="宋体" w:hAnsi="Times New Roman" w:cs="Times New Roman"/>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3"/>
    <w:semiHidden/>
    <w:rPr>
      <w:rFonts w:ascii="Times New Roman" w:eastAsia="宋体" w:hAnsi="Times New Roman" w:cs="Times New Roman"/>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3"/>
    <w:semiHidden/>
    <w:rPr>
      <w:rFonts w:ascii="Times New Roman" w:eastAsia="宋体" w:hAnsi="Times New Roman"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3"/>
    <w:semiHidden/>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3"/>
    <w:semiHidden/>
    <w:rPr>
      <w:rFonts w:ascii="Times New Roman" w:eastAsia="宋体" w:hAnsi="Times New Roman" w:cs="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8">
    <w:name w:val="Table Contemporary"/>
    <w:basedOn w:val="a3"/>
    <w:semiHidden/>
    <w:rPr>
      <w:rFonts w:ascii="Times New Roman" w:eastAsia="宋体" w:hAnsi="Times New Roman" w:cs="Times New Roman"/>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b">
    <w:name w:val="Table Columns 1"/>
    <w:basedOn w:val="a3"/>
    <w:semiHidden/>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3"/>
    <w:semiHidden/>
    <w:rPr>
      <w:rFonts w:ascii="Times New Roman" w:eastAsia="宋体" w:hAnsi="Times New Roman" w:cs="Times New Roman"/>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3"/>
    <w:semiHidden/>
    <w:rPr>
      <w:rFonts w:ascii="Times New Roman" w:eastAsia="宋体" w:hAnsi="Times New Roman" w:cs="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3"/>
    <w:semiHidden/>
    <w:rPr>
      <w:rFonts w:ascii="Times New Roman" w:eastAsia="宋体" w:hAnsi="Times New Roman" w:cs="Times New Roman"/>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3"/>
    <w:semiHidden/>
    <w:rPr>
      <w:rFonts w:ascii="Times New Roman" w:eastAsia="宋体" w:hAnsi="Times New Roman" w:cs="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3"/>
    <w:semiHidden/>
    <w:rPr>
      <w:rFonts w:ascii="Times New Roman" w:eastAsia="宋体" w:hAnsi="Times New Roman" w:cs="Times New Roma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3"/>
    <w:semiHidden/>
    <w:rPr>
      <w:rFonts w:ascii="Times New Roman" w:eastAsia="宋体"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3"/>
    <w:semiHidden/>
    <w:rPr>
      <w:rFonts w:ascii="Times New Roman" w:eastAsia="宋体" w:hAnsi="Times New Roman" w:cs="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3"/>
    <w:semiHidden/>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3"/>
    <w:semiHidden/>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3"/>
    <w:semiHidden/>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3"/>
    <w:semiHidden/>
    <w:rPr>
      <w:rFonts w:ascii="Times New Roman" w:eastAsia="宋体"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d">
    <w:name w:val="Table Web 1"/>
    <w:basedOn w:val="a3"/>
    <w:semiHidden/>
    <w:rPr>
      <w:rFonts w:ascii="Times New Roman" w:eastAsia="宋体"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3"/>
    <w:semiHidden/>
    <w:rPr>
      <w:rFonts w:ascii="Times New Roman" w:eastAsia="宋体"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3"/>
    <w:semiHidden/>
    <w:rPr>
      <w:rFonts w:ascii="Times New Roman" w:eastAsia="宋体"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9">
    <w:name w:val="Table Professional"/>
    <w:basedOn w:val="a3"/>
    <w:semiHidden/>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afffa">
    <w:name w:val="Strong"/>
    <w:rPr>
      <w:b/>
      <w:bCs/>
    </w:rPr>
  </w:style>
  <w:style w:type="character" w:styleId="afffb">
    <w:name w:val="endnote reference"/>
    <w:semiHidden/>
    <w:rPr>
      <w:vertAlign w:val="baseline"/>
    </w:rPr>
  </w:style>
  <w:style w:type="character" w:styleId="afffc">
    <w:name w:val="page number"/>
    <w:basedOn w:val="a2"/>
    <w:semiHidden/>
  </w:style>
  <w:style w:type="character" w:styleId="afffd">
    <w:name w:val="FollowedHyperlink"/>
    <w:basedOn w:val="a2"/>
    <w:uiPriority w:val="99"/>
    <w:semiHidden/>
    <w:unhideWhenUsed/>
    <w:rPr>
      <w:color w:val="800080" w:themeColor="followedHyperlink"/>
      <w:u w:val="single"/>
    </w:rPr>
  </w:style>
  <w:style w:type="character" w:styleId="afffe">
    <w:name w:val="Emphasis"/>
    <w:rPr>
      <w:i/>
      <w:iCs/>
    </w:rPr>
  </w:style>
  <w:style w:type="character" w:styleId="affff">
    <w:name w:val="line number"/>
    <w:basedOn w:val="a2"/>
    <w:semiHidden/>
  </w:style>
  <w:style w:type="character" w:styleId="HTML3">
    <w:name w:val="HTML Definition"/>
    <w:semiHidden/>
    <w:rPr>
      <w:i/>
      <w:iCs/>
    </w:rPr>
  </w:style>
  <w:style w:type="character" w:styleId="HTML4">
    <w:name w:val="HTML Typewriter"/>
    <w:semiHidden/>
    <w:rPr>
      <w:rFonts w:ascii="Courier New" w:hAnsi="Courier New" w:cs="Courier New"/>
      <w:sz w:val="20"/>
      <w:szCs w:val="20"/>
    </w:rPr>
  </w:style>
  <w:style w:type="character" w:styleId="HTML5">
    <w:name w:val="HTML Acronym"/>
    <w:basedOn w:val="a2"/>
    <w:semiHidden/>
  </w:style>
  <w:style w:type="character" w:styleId="HTML6">
    <w:name w:val="HTML Variable"/>
    <w:semiHidden/>
    <w:rPr>
      <w:i/>
      <w:iCs/>
    </w:rPr>
  </w:style>
  <w:style w:type="character" w:styleId="affff0">
    <w:name w:val="Hyperlink"/>
    <w:uiPriority w:val="99"/>
    <w:rPr>
      <w:color w:val="0000FF"/>
      <w:u w:val="single"/>
    </w:rPr>
  </w:style>
  <w:style w:type="character" w:styleId="HTML7">
    <w:name w:val="HTML Code"/>
    <w:semiHidden/>
    <w:rPr>
      <w:rFonts w:ascii="Courier New" w:hAnsi="Courier New" w:cs="Courier New"/>
      <w:sz w:val="20"/>
      <w:szCs w:val="20"/>
    </w:rPr>
  </w:style>
  <w:style w:type="character" w:styleId="affff1">
    <w:name w:val="annotation reference"/>
    <w:semiHidden/>
    <w:qFormat/>
    <w:rPr>
      <w:sz w:val="16"/>
    </w:rPr>
  </w:style>
  <w:style w:type="character" w:styleId="HTML8">
    <w:name w:val="HTML Cite"/>
    <w:semiHidden/>
    <w:rPr>
      <w:i/>
      <w:iCs/>
    </w:rPr>
  </w:style>
  <w:style w:type="character" w:styleId="HTML9">
    <w:name w:val="HTML Keyboard"/>
    <w:semiHidden/>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12">
    <w:name w:val="标题 1 字符"/>
    <w:basedOn w:val="a2"/>
    <w:link w:val="1"/>
    <w:rPr>
      <w:rFonts w:ascii="Arial" w:eastAsia="华文楷体" w:hAnsi="Arial" w:cs="Times New Roman"/>
      <w:b/>
      <w:sz w:val="28"/>
      <w:szCs w:val="24"/>
      <w:lang w:eastAsia="en-US"/>
    </w:rPr>
  </w:style>
  <w:style w:type="character" w:customStyle="1" w:styleId="aff6">
    <w:name w:val="页眉 字符"/>
    <w:basedOn w:val="a2"/>
    <w:link w:val="aff5"/>
    <w:uiPriority w:val="99"/>
    <w:rPr>
      <w:sz w:val="18"/>
      <w:szCs w:val="18"/>
    </w:rPr>
  </w:style>
  <w:style w:type="character" w:customStyle="1" w:styleId="aff3">
    <w:name w:val="页脚 字符"/>
    <w:basedOn w:val="a2"/>
    <w:link w:val="aff2"/>
    <w:uiPriority w:val="99"/>
    <w:rPr>
      <w:sz w:val="18"/>
      <w:szCs w:val="18"/>
    </w:rPr>
  </w:style>
  <w:style w:type="character" w:customStyle="1" w:styleId="22">
    <w:name w:val="标题 2 字符"/>
    <w:basedOn w:val="a2"/>
    <w:link w:val="21"/>
    <w:rPr>
      <w:rFonts w:ascii="Arial" w:eastAsia="华文楷体" w:hAnsi="Arial" w:cs="Times New Roman"/>
      <w:b/>
      <w:sz w:val="26"/>
      <w:szCs w:val="24"/>
      <w:lang w:eastAsia="en-US"/>
    </w:rPr>
  </w:style>
  <w:style w:type="character" w:customStyle="1" w:styleId="32">
    <w:name w:val="标题 3 字符"/>
    <w:basedOn w:val="a2"/>
    <w:link w:val="31"/>
    <w:rPr>
      <w:rFonts w:ascii="Arial" w:eastAsia="华文楷体" w:hAnsi="Arial" w:cs="Times New Roman"/>
      <w:b/>
      <w:sz w:val="28"/>
      <w:szCs w:val="24"/>
      <w:lang w:eastAsia="en-US"/>
    </w:rPr>
  </w:style>
  <w:style w:type="character" w:customStyle="1" w:styleId="42">
    <w:name w:val="标题 4 字符"/>
    <w:basedOn w:val="a2"/>
    <w:link w:val="41"/>
    <w:rPr>
      <w:rFonts w:ascii="Arial" w:eastAsia="华文楷体" w:hAnsi="Arial" w:cs="Times New Roman"/>
      <w:b/>
      <w:sz w:val="24"/>
      <w:szCs w:val="24"/>
      <w:lang w:eastAsia="en-US"/>
    </w:rPr>
  </w:style>
  <w:style w:type="character" w:customStyle="1" w:styleId="53">
    <w:name w:val="标题 5 字符"/>
    <w:basedOn w:val="a2"/>
    <w:link w:val="51"/>
    <w:rPr>
      <w:rFonts w:ascii="Arial" w:eastAsia="华文楷体" w:hAnsi="Arial" w:cs="Times New Roman"/>
      <w:sz w:val="24"/>
      <w:szCs w:val="24"/>
      <w:lang w:eastAsia="en-US"/>
    </w:rPr>
  </w:style>
  <w:style w:type="character" w:customStyle="1" w:styleId="61">
    <w:name w:val="标题 6 字符"/>
    <w:basedOn w:val="a2"/>
    <w:link w:val="60"/>
    <w:rPr>
      <w:rFonts w:ascii="Arial" w:eastAsia="华文楷体" w:hAnsi="Arial" w:cs="Times New Roman"/>
      <w:b/>
      <w:kern w:val="0"/>
      <w:sz w:val="22"/>
      <w:szCs w:val="24"/>
      <w:lang w:eastAsia="en-US"/>
    </w:rPr>
  </w:style>
  <w:style w:type="character" w:customStyle="1" w:styleId="70">
    <w:name w:val="标题 7 字符"/>
    <w:basedOn w:val="a2"/>
    <w:link w:val="7"/>
    <w:rPr>
      <w:rFonts w:ascii="Arial" w:eastAsia="华文楷体" w:hAnsi="Arial" w:cs="Times New Roman"/>
      <w:b/>
      <w:kern w:val="0"/>
      <w:sz w:val="22"/>
      <w:szCs w:val="24"/>
      <w:lang w:eastAsia="en-US"/>
    </w:rPr>
  </w:style>
  <w:style w:type="character" w:customStyle="1" w:styleId="80">
    <w:name w:val="标题 8 字符"/>
    <w:basedOn w:val="a2"/>
    <w:link w:val="8"/>
    <w:rPr>
      <w:rFonts w:ascii="Times New Roman" w:eastAsia="华文楷体" w:hAnsi="Times New Roman" w:cs="Times New Roman"/>
      <w:i/>
      <w:iCs/>
      <w:kern w:val="0"/>
      <w:sz w:val="24"/>
      <w:szCs w:val="24"/>
      <w:lang w:eastAsia="en-US"/>
    </w:rPr>
  </w:style>
  <w:style w:type="character" w:customStyle="1" w:styleId="90">
    <w:name w:val="标题 9 字符"/>
    <w:basedOn w:val="a2"/>
    <w:link w:val="9"/>
    <w:rPr>
      <w:rFonts w:ascii="Arial" w:eastAsia="华文楷体" w:hAnsi="Arial" w:cs="Arial"/>
      <w:kern w:val="0"/>
      <w:sz w:val="22"/>
      <w:lang w:eastAsia="en-US"/>
    </w:rPr>
  </w:style>
  <w:style w:type="paragraph" w:customStyle="1" w:styleId="Authors">
    <w:name w:val="Authors"/>
    <w:basedOn w:val="a1"/>
    <w:pPr>
      <w:keepNext/>
      <w:spacing w:before="240"/>
    </w:pPr>
    <w:rPr>
      <w:rFonts w:ascii="Arial" w:hAnsi="Arial"/>
    </w:rPr>
  </w:style>
  <w:style w:type="paragraph" w:customStyle="1" w:styleId="Listlevel1">
    <w:name w:val="List level 1"/>
    <w:basedOn w:val="a1"/>
    <w:pPr>
      <w:spacing w:before="40" w:after="20"/>
      <w:ind w:left="425" w:hanging="425"/>
    </w:pPr>
  </w:style>
  <w:style w:type="paragraph" w:customStyle="1" w:styleId="Comment">
    <w:name w:val="Comment"/>
    <w:basedOn w:val="a1"/>
    <w:next w:val="Text"/>
    <w:pPr>
      <w:keepLines/>
      <w:spacing w:before="120"/>
      <w:jc w:val="both"/>
    </w:pPr>
    <w:rPr>
      <w:i/>
      <w:color w:val="BF30B5"/>
    </w:rPr>
  </w:style>
  <w:style w:type="paragraph" w:customStyle="1" w:styleId="Compound">
    <w:name w:val="Compound"/>
    <w:basedOn w:val="a1"/>
    <w:pPr>
      <w:keepNext/>
      <w:spacing w:before="720"/>
      <w:jc w:val="center"/>
    </w:pPr>
    <w:rPr>
      <w:rFonts w:ascii="Arial" w:hAnsi="Arial"/>
      <w:sz w:val="32"/>
    </w:rPr>
  </w:style>
  <w:style w:type="paragraph" w:customStyle="1" w:styleId="Dedicatednumber">
    <w:name w:val="Dedicatednumber"/>
    <w:basedOn w:val="a1"/>
    <w:pPr>
      <w:keepNext/>
      <w:spacing w:before="720"/>
      <w:jc w:val="center"/>
    </w:pPr>
    <w:rPr>
      <w:rFonts w:ascii="Arial" w:hAnsi="Arial"/>
      <w:sz w:val="28"/>
    </w:rPr>
  </w:style>
  <w:style w:type="paragraph" w:customStyle="1" w:styleId="Department">
    <w:name w:val="Department"/>
    <w:basedOn w:val="a1"/>
    <w:pPr>
      <w:keepNext/>
      <w:spacing w:before="360"/>
      <w:jc w:val="center"/>
    </w:pPr>
    <w:rPr>
      <w:rFonts w:ascii="Arial" w:hAnsi="Arial"/>
      <w:sz w:val="28"/>
    </w:rPr>
  </w:style>
  <w:style w:type="paragraph" w:customStyle="1" w:styleId="Docstatus">
    <w:name w:val="Docstatus"/>
    <w:basedOn w:val="a1"/>
    <w:pPr>
      <w:keepNext/>
      <w:spacing w:before="240"/>
    </w:pPr>
    <w:rPr>
      <w:rFonts w:ascii="Arial" w:hAnsi="Arial"/>
    </w:rPr>
  </w:style>
  <w:style w:type="paragraph" w:customStyle="1" w:styleId="Doctype">
    <w:name w:val="Doctype"/>
    <w:basedOn w:val="Dedicatednumber"/>
    <w:pPr>
      <w:spacing w:before="240"/>
      <w:jc w:val="left"/>
    </w:pPr>
    <w:rPr>
      <w:sz w:val="24"/>
    </w:rPr>
  </w:style>
  <w:style w:type="character" w:customStyle="1" w:styleId="aff">
    <w:name w:val="尾注文本 字符"/>
    <w:basedOn w:val="a2"/>
    <w:link w:val="afe"/>
    <w:semiHidden/>
    <w:rPr>
      <w:rFonts w:ascii="Times New Roman" w:eastAsia="华文楷体" w:hAnsi="Times New Roman" w:cs="Times New Roman"/>
      <w:kern w:val="0"/>
      <w:sz w:val="24"/>
      <w:szCs w:val="24"/>
      <w:lang w:eastAsia="en-US"/>
    </w:rPr>
  </w:style>
  <w:style w:type="paragraph" w:customStyle="1" w:styleId="Non-proportional">
    <w:name w:val="Non-proportional"/>
    <w:basedOn w:val="a1"/>
    <w:pPr>
      <w:spacing w:line="240" w:lineRule="atLeast"/>
      <w:jc w:val="both"/>
    </w:pPr>
    <w:rPr>
      <w:rFonts w:ascii="Courier New" w:hAnsi="Courier New"/>
      <w:spacing w:val="-10"/>
      <w:sz w:val="18"/>
    </w:rPr>
  </w:style>
  <w:style w:type="paragraph" w:customStyle="1" w:styleId="Nottoc-headings">
    <w:name w:val="Not toc-headings"/>
    <w:basedOn w:val="a1"/>
    <w:next w:val="Text"/>
    <w:pPr>
      <w:keepNext/>
      <w:keepLines/>
      <w:spacing w:before="240" w:after="60"/>
      <w:ind w:left="1701" w:hanging="1701"/>
    </w:pPr>
    <w:rPr>
      <w:rFonts w:ascii="Arial" w:hAnsi="Arial"/>
      <w:b/>
    </w:rPr>
  </w:style>
  <w:style w:type="paragraph" w:customStyle="1" w:styleId="Numberofpages">
    <w:name w:val="Numberofpages"/>
    <w:basedOn w:val="a1"/>
    <w:pPr>
      <w:keepNext/>
      <w:spacing w:before="240"/>
    </w:pPr>
    <w:rPr>
      <w:rFonts w:ascii="Arial" w:hAnsi="Arial"/>
    </w:rPr>
  </w:style>
  <w:style w:type="paragraph" w:customStyle="1" w:styleId="Propertystatement">
    <w:name w:val="Propertystatement"/>
    <w:basedOn w:val="Numberofpages"/>
    <w:pPr>
      <w:keepNext w:val="0"/>
      <w:spacing w:before="1200"/>
      <w:jc w:val="center"/>
    </w:pPr>
    <w:rPr>
      <w:sz w:val="20"/>
    </w:rPr>
  </w:style>
  <w:style w:type="paragraph" w:customStyle="1" w:styleId="Reference">
    <w:name w:val="Reference"/>
    <w:basedOn w:val="a1"/>
    <w:pPr>
      <w:spacing w:before="80" w:after="60"/>
    </w:pPr>
  </w:style>
  <w:style w:type="paragraph" w:customStyle="1" w:styleId="Releasedate">
    <w:name w:val="Releasedate"/>
    <w:basedOn w:val="Docstatus"/>
  </w:style>
  <w:style w:type="paragraph" w:customStyle="1" w:styleId="Table">
    <w:name w:val="Table"/>
    <w:basedOn w:val="Nottoc-headings"/>
    <w:pPr>
      <w:keepNext w:val="0"/>
      <w:tabs>
        <w:tab w:val="left" w:pos="284"/>
      </w:tabs>
      <w:spacing w:before="40" w:after="20"/>
      <w:ind w:left="0" w:firstLine="0"/>
    </w:pPr>
    <w:rPr>
      <w:b w:val="0"/>
      <w:sz w:val="20"/>
    </w:rPr>
  </w:style>
  <w:style w:type="character" w:customStyle="1" w:styleId="afff0">
    <w:name w:val="标题 字符"/>
    <w:basedOn w:val="a2"/>
    <w:link w:val="afff"/>
    <w:rPr>
      <w:rFonts w:ascii="Arial" w:eastAsia="华文楷体" w:hAnsi="Arial" w:cs="Times New Roman"/>
      <w:b/>
      <w:kern w:val="0"/>
      <w:sz w:val="32"/>
      <w:szCs w:val="24"/>
      <w:lang w:eastAsia="en-US"/>
    </w:rPr>
  </w:style>
  <w:style w:type="paragraph" w:customStyle="1" w:styleId="Listlevel2">
    <w:name w:val="List level 2"/>
    <w:basedOn w:val="Listlevel1"/>
    <w:pPr>
      <w:ind w:left="850"/>
    </w:pPr>
  </w:style>
  <w:style w:type="paragraph" w:customStyle="1" w:styleId="Firstpageinfo">
    <w:name w:val="Firstpageinfo"/>
    <w:basedOn w:val="51"/>
    <w:pPr>
      <w:numPr>
        <w:ilvl w:val="0"/>
        <w:numId w:val="0"/>
      </w:numPr>
      <w:outlineLvl w:val="9"/>
    </w:pPr>
  </w:style>
  <w:style w:type="character" w:customStyle="1" w:styleId="af">
    <w:name w:val="批注文字 字符"/>
    <w:basedOn w:val="a2"/>
    <w:link w:val="ae"/>
    <w:semiHidden/>
    <w:qFormat/>
    <w:rPr>
      <w:rFonts w:ascii="Times New Roman" w:eastAsia="华文楷体" w:hAnsi="Times New Roman" w:cs="Times New Roman"/>
      <w:kern w:val="0"/>
      <w:sz w:val="20"/>
      <w:szCs w:val="24"/>
      <w:lang w:eastAsia="en-US"/>
    </w:rPr>
  </w:style>
  <w:style w:type="paragraph" w:customStyle="1" w:styleId="comment0">
    <w:name w:val="comment"/>
    <w:basedOn w:val="a1"/>
    <w:pPr>
      <w:tabs>
        <w:tab w:val="left" w:pos="993"/>
      </w:tabs>
      <w:spacing w:before="120"/>
    </w:pPr>
    <w:rPr>
      <w:rFonts w:ascii="Arial" w:hAnsi="Arial"/>
      <w:color w:val="0000FF"/>
      <w:sz w:val="20"/>
      <w:lang w:val="en-GB"/>
    </w:rPr>
  </w:style>
  <w:style w:type="paragraph" w:customStyle="1" w:styleId="Synopsis">
    <w:name w:val="Synopsis"/>
    <w:basedOn w:val="Text"/>
    <w:rPr>
      <w:rFonts w:ascii="Arial" w:hAnsi="Arial"/>
      <w:sz w:val="20"/>
    </w:rPr>
  </w:style>
  <w:style w:type="character" w:customStyle="1" w:styleId="afb">
    <w:name w:val="纯文本 字符"/>
    <w:basedOn w:val="a2"/>
    <w:link w:val="afa"/>
    <w:semiHidden/>
    <w:rPr>
      <w:rFonts w:ascii="Courier New" w:eastAsia="华文楷体" w:hAnsi="Courier New" w:cs="Courier New"/>
      <w:kern w:val="0"/>
      <w:sz w:val="20"/>
      <w:szCs w:val="24"/>
      <w:lang w:eastAsia="en-US"/>
    </w:rPr>
  </w:style>
  <w:style w:type="paragraph" w:customStyle="1" w:styleId="SAStext">
    <w:name w:val="SAS text"/>
    <w:rPr>
      <w:rFonts w:ascii="Courier New" w:eastAsia="宋体" w:hAnsi="Courier New" w:cs="Times New Roman"/>
      <w:spacing w:val="-10"/>
      <w:lang w:eastAsia="en-US"/>
    </w:rPr>
  </w:style>
  <w:style w:type="paragraph" w:customStyle="1" w:styleId="TOCEntry">
    <w:name w:val="TOC Entry"/>
    <w:basedOn w:val="21"/>
    <w:next w:val="Text"/>
    <w:pPr>
      <w:numPr>
        <w:ilvl w:val="0"/>
        <w:numId w:val="0"/>
      </w:numPr>
    </w:pPr>
  </w:style>
  <w:style w:type="character" w:customStyle="1" w:styleId="af5">
    <w:name w:val="正文文本 字符"/>
    <w:basedOn w:val="a2"/>
    <w:link w:val="af4"/>
    <w:semiHidden/>
    <w:rPr>
      <w:rFonts w:ascii="Times New Roman" w:eastAsia="华文楷体" w:hAnsi="Times New Roman" w:cs="Times New Roman"/>
      <w:kern w:val="0"/>
      <w:sz w:val="24"/>
      <w:szCs w:val="24"/>
      <w:lang w:eastAsia="en-US"/>
    </w:rPr>
  </w:style>
  <w:style w:type="character" w:customStyle="1" w:styleId="28">
    <w:name w:val="正文文本 2 字符"/>
    <w:basedOn w:val="a2"/>
    <w:link w:val="27"/>
    <w:semiHidden/>
    <w:rPr>
      <w:rFonts w:ascii="Times New Roman" w:eastAsia="华文楷体" w:hAnsi="Times New Roman" w:cs="Times New Roman"/>
      <w:kern w:val="0"/>
      <w:sz w:val="24"/>
      <w:szCs w:val="24"/>
      <w:lang w:eastAsia="en-US"/>
    </w:rPr>
  </w:style>
  <w:style w:type="character" w:customStyle="1" w:styleId="35">
    <w:name w:val="正文文本 3 字符"/>
    <w:basedOn w:val="a2"/>
    <w:link w:val="34"/>
    <w:semiHidden/>
    <w:rPr>
      <w:rFonts w:ascii="Times New Roman" w:eastAsia="华文楷体" w:hAnsi="Times New Roman" w:cs="Times New Roman"/>
      <w:kern w:val="0"/>
      <w:sz w:val="16"/>
      <w:szCs w:val="16"/>
      <w:lang w:eastAsia="en-US"/>
    </w:rPr>
  </w:style>
  <w:style w:type="character" w:customStyle="1" w:styleId="afff4">
    <w:name w:val="正文首行缩进 字符"/>
    <w:basedOn w:val="af5"/>
    <w:link w:val="afff3"/>
    <w:semiHidden/>
    <w:rPr>
      <w:rFonts w:ascii="Times New Roman" w:eastAsia="华文楷体" w:hAnsi="Times New Roman" w:cs="Times New Roman"/>
      <w:kern w:val="0"/>
      <w:sz w:val="24"/>
      <w:szCs w:val="24"/>
      <w:lang w:eastAsia="en-US"/>
    </w:rPr>
  </w:style>
  <w:style w:type="character" w:customStyle="1" w:styleId="af7">
    <w:name w:val="正文文本缩进 字符"/>
    <w:basedOn w:val="a2"/>
    <w:link w:val="af6"/>
    <w:semiHidden/>
    <w:rPr>
      <w:rFonts w:ascii="Times New Roman" w:eastAsia="华文楷体" w:hAnsi="Times New Roman" w:cs="Times New Roman"/>
      <w:kern w:val="0"/>
      <w:sz w:val="24"/>
      <w:szCs w:val="24"/>
      <w:lang w:eastAsia="en-US"/>
    </w:rPr>
  </w:style>
  <w:style w:type="character" w:customStyle="1" w:styleId="2b">
    <w:name w:val="正文首行缩进 2 字符"/>
    <w:basedOn w:val="af7"/>
    <w:link w:val="2a"/>
    <w:semiHidden/>
    <w:rPr>
      <w:rFonts w:ascii="Times New Roman" w:eastAsia="华文楷体" w:hAnsi="Times New Roman" w:cs="Times New Roman"/>
      <w:kern w:val="0"/>
      <w:sz w:val="24"/>
      <w:szCs w:val="24"/>
      <w:lang w:eastAsia="en-US"/>
    </w:rPr>
  </w:style>
  <w:style w:type="character" w:customStyle="1" w:styleId="26">
    <w:name w:val="正文文本缩进 2 字符"/>
    <w:basedOn w:val="a2"/>
    <w:link w:val="25"/>
    <w:semiHidden/>
    <w:rPr>
      <w:rFonts w:ascii="Times New Roman" w:eastAsia="华文楷体" w:hAnsi="Times New Roman" w:cs="Times New Roman"/>
      <w:kern w:val="0"/>
      <w:sz w:val="24"/>
      <w:szCs w:val="24"/>
      <w:lang w:eastAsia="en-US"/>
    </w:rPr>
  </w:style>
  <w:style w:type="character" w:customStyle="1" w:styleId="38">
    <w:name w:val="正文文本缩进 3 字符"/>
    <w:basedOn w:val="a2"/>
    <w:link w:val="37"/>
    <w:semiHidden/>
    <w:rPr>
      <w:rFonts w:ascii="Times New Roman" w:eastAsia="华文楷体" w:hAnsi="Times New Roman" w:cs="Times New Roman"/>
      <w:kern w:val="0"/>
      <w:sz w:val="16"/>
      <w:szCs w:val="16"/>
      <w:lang w:eastAsia="en-US"/>
    </w:rPr>
  </w:style>
  <w:style w:type="character" w:customStyle="1" w:styleId="af3">
    <w:name w:val="结束语 字符"/>
    <w:basedOn w:val="a2"/>
    <w:link w:val="af2"/>
    <w:semiHidden/>
    <w:rPr>
      <w:rFonts w:ascii="Times New Roman" w:eastAsia="华文楷体" w:hAnsi="Times New Roman" w:cs="Times New Roman"/>
      <w:kern w:val="0"/>
      <w:sz w:val="24"/>
      <w:szCs w:val="24"/>
      <w:lang w:eastAsia="en-US"/>
    </w:rPr>
  </w:style>
  <w:style w:type="character" w:customStyle="1" w:styleId="afd">
    <w:name w:val="日期 字符"/>
    <w:basedOn w:val="a2"/>
    <w:link w:val="afc"/>
    <w:semiHidden/>
    <w:rPr>
      <w:rFonts w:ascii="Times New Roman" w:eastAsia="华文楷体" w:hAnsi="Times New Roman" w:cs="Times New Roman"/>
      <w:kern w:val="0"/>
      <w:sz w:val="24"/>
      <w:szCs w:val="24"/>
      <w:lang w:eastAsia="en-US"/>
    </w:rPr>
  </w:style>
  <w:style w:type="character" w:customStyle="1" w:styleId="a8">
    <w:name w:val="电子邮件签名 字符"/>
    <w:basedOn w:val="a2"/>
    <w:link w:val="a7"/>
    <w:semiHidden/>
    <w:rPr>
      <w:rFonts w:ascii="Times New Roman" w:eastAsia="华文楷体" w:hAnsi="Times New Roman" w:cs="Times New Roman"/>
      <w:kern w:val="0"/>
      <w:sz w:val="24"/>
      <w:szCs w:val="24"/>
      <w:lang w:eastAsia="en-US"/>
    </w:rPr>
  </w:style>
  <w:style w:type="paragraph" w:customStyle="1" w:styleId="Style88">
    <w:name w:val="_Style 88"/>
    <w:rPr>
      <w:rFonts w:ascii="Times New Roman" w:eastAsia="华文楷体" w:hAnsi="Times New Roman" w:cs="Times New Roman"/>
      <w:sz w:val="24"/>
      <w:szCs w:val="24"/>
      <w:lang w:eastAsia="en-US"/>
    </w:rPr>
  </w:style>
  <w:style w:type="character" w:customStyle="1" w:styleId="HTML0">
    <w:name w:val="HTML 地址 字符"/>
    <w:basedOn w:val="a2"/>
    <w:link w:val="HTML"/>
    <w:semiHidden/>
    <w:rPr>
      <w:rFonts w:ascii="Times New Roman" w:eastAsia="华文楷体" w:hAnsi="Times New Roman" w:cs="Times New Roman"/>
      <w:i/>
      <w:iCs/>
      <w:kern w:val="0"/>
      <w:sz w:val="24"/>
      <w:szCs w:val="24"/>
      <w:lang w:eastAsia="en-US"/>
    </w:rPr>
  </w:style>
  <w:style w:type="character" w:customStyle="1" w:styleId="HTML2">
    <w:name w:val="HTML 预设格式 字符"/>
    <w:basedOn w:val="a2"/>
    <w:link w:val="HTML1"/>
    <w:semiHidden/>
    <w:rPr>
      <w:rFonts w:ascii="Courier New" w:eastAsia="华文楷体" w:hAnsi="Courier New" w:cs="Courier New"/>
      <w:kern w:val="0"/>
      <w:sz w:val="20"/>
      <w:szCs w:val="24"/>
      <w:lang w:eastAsia="en-US"/>
    </w:rPr>
  </w:style>
  <w:style w:type="character" w:customStyle="1" w:styleId="affd">
    <w:name w:val="信息标题 字符"/>
    <w:basedOn w:val="a2"/>
    <w:link w:val="affc"/>
    <w:semiHidden/>
    <w:rPr>
      <w:rFonts w:ascii="Arial" w:eastAsia="华文楷体" w:hAnsi="Arial" w:cs="Arial"/>
      <w:kern w:val="0"/>
      <w:sz w:val="24"/>
      <w:szCs w:val="24"/>
      <w:shd w:val="pct20" w:color="auto" w:fill="auto"/>
      <w:lang w:eastAsia="en-US"/>
    </w:rPr>
  </w:style>
  <w:style w:type="character" w:customStyle="1" w:styleId="a6">
    <w:name w:val="注释标题 字符"/>
    <w:basedOn w:val="a2"/>
    <w:link w:val="a5"/>
    <w:semiHidden/>
    <w:rPr>
      <w:rFonts w:ascii="Times New Roman" w:eastAsia="华文楷体" w:hAnsi="Times New Roman" w:cs="Times New Roman"/>
      <w:kern w:val="0"/>
      <w:sz w:val="24"/>
      <w:szCs w:val="24"/>
      <w:lang w:eastAsia="en-US"/>
    </w:rPr>
  </w:style>
  <w:style w:type="character" w:customStyle="1" w:styleId="af1">
    <w:name w:val="称呼 字符"/>
    <w:basedOn w:val="a2"/>
    <w:link w:val="af0"/>
    <w:semiHidden/>
    <w:rPr>
      <w:rFonts w:ascii="Times New Roman" w:eastAsia="华文楷体" w:hAnsi="Times New Roman" w:cs="Times New Roman"/>
      <w:kern w:val="0"/>
      <w:sz w:val="24"/>
      <w:szCs w:val="24"/>
      <w:lang w:eastAsia="en-US"/>
    </w:rPr>
  </w:style>
  <w:style w:type="character" w:customStyle="1" w:styleId="aff8">
    <w:name w:val="签名 字符"/>
    <w:basedOn w:val="a2"/>
    <w:link w:val="aff7"/>
    <w:semiHidden/>
    <w:rPr>
      <w:rFonts w:ascii="Times New Roman" w:eastAsia="华文楷体" w:hAnsi="Times New Roman" w:cs="Times New Roman"/>
      <w:kern w:val="0"/>
      <w:sz w:val="24"/>
      <w:szCs w:val="24"/>
      <w:lang w:eastAsia="en-US"/>
    </w:rPr>
  </w:style>
  <w:style w:type="character" w:customStyle="1" w:styleId="affa">
    <w:name w:val="副标题 字符"/>
    <w:basedOn w:val="a2"/>
    <w:link w:val="aff9"/>
    <w:rPr>
      <w:rFonts w:ascii="Arial" w:eastAsia="华文楷体" w:hAnsi="Arial" w:cs="Arial"/>
      <w:kern w:val="0"/>
      <w:sz w:val="24"/>
      <w:szCs w:val="24"/>
      <w:lang w:eastAsia="en-US"/>
    </w:rPr>
  </w:style>
  <w:style w:type="character" w:customStyle="1" w:styleId="afff2">
    <w:name w:val="批注主题 字符"/>
    <w:basedOn w:val="af"/>
    <w:link w:val="afff1"/>
    <w:semiHidden/>
    <w:rPr>
      <w:rFonts w:ascii="Times New Roman" w:eastAsia="华文楷体" w:hAnsi="Times New Roman" w:cs="Times New Roman"/>
      <w:b/>
      <w:bCs/>
      <w:kern w:val="0"/>
      <w:sz w:val="20"/>
      <w:szCs w:val="24"/>
      <w:lang w:eastAsia="en-US"/>
    </w:rPr>
  </w:style>
  <w:style w:type="character" w:customStyle="1" w:styleId="aff1">
    <w:name w:val="批注框文本 字符"/>
    <w:basedOn w:val="a2"/>
    <w:link w:val="aff0"/>
    <w:semiHidden/>
    <w:rPr>
      <w:rFonts w:ascii="Tahoma" w:eastAsia="华文楷体" w:hAnsi="Tahoma" w:cs="Tahoma"/>
      <w:kern w:val="0"/>
      <w:sz w:val="16"/>
      <w:szCs w:val="16"/>
      <w:lang w:eastAsia="en-US"/>
    </w:rPr>
  </w:style>
  <w:style w:type="paragraph" w:customStyle="1" w:styleId="JPLegend">
    <w:name w:val="JP Legend"/>
    <w:basedOn w:val="a1"/>
    <w:pPr>
      <w:keepLines/>
      <w:tabs>
        <w:tab w:val="left" w:pos="284"/>
      </w:tabs>
      <w:spacing w:before="40" w:after="20"/>
    </w:pPr>
    <w:rPr>
      <w:rFonts w:eastAsia="MS Mincho"/>
      <w:sz w:val="18"/>
      <w:szCs w:val="18"/>
    </w:rPr>
  </w:style>
  <w:style w:type="paragraph" w:customStyle="1" w:styleId="JPListlevel1">
    <w:name w:val="JP List level 1"/>
    <w:basedOn w:val="Listlevel1"/>
    <w:rPr>
      <w:rFonts w:eastAsia="MS Mincho"/>
      <w:sz w:val="21"/>
      <w:szCs w:val="21"/>
    </w:rPr>
  </w:style>
  <w:style w:type="paragraph" w:customStyle="1" w:styleId="JPListlevel2">
    <w:name w:val="JP List level 2"/>
    <w:basedOn w:val="Listlevel2"/>
    <w:rPr>
      <w:rFonts w:eastAsia="MS Mincho"/>
      <w:sz w:val="21"/>
      <w:szCs w:val="21"/>
    </w:rPr>
  </w:style>
  <w:style w:type="paragraph" w:customStyle="1" w:styleId="JPListlevel3">
    <w:name w:val="JP List level 3"/>
    <w:basedOn w:val="a1"/>
    <w:pPr>
      <w:spacing w:before="40" w:after="20"/>
      <w:ind w:left="1296" w:hanging="432"/>
    </w:pPr>
    <w:rPr>
      <w:rFonts w:eastAsia="MS Mincho"/>
      <w:sz w:val="21"/>
      <w:szCs w:val="21"/>
    </w:rPr>
  </w:style>
  <w:style w:type="paragraph" w:customStyle="1" w:styleId="JPReference">
    <w:name w:val="JP Reference"/>
    <w:basedOn w:val="Reference"/>
    <w:rPr>
      <w:rFonts w:eastAsia="MS Mincho"/>
      <w:sz w:val="21"/>
      <w:szCs w:val="21"/>
    </w:rPr>
  </w:style>
  <w:style w:type="paragraph" w:customStyle="1" w:styleId="JPSAStext">
    <w:name w:val="JP SAS text"/>
    <w:basedOn w:val="SAStext"/>
    <w:rPr>
      <w:rFonts w:eastAsia="MS Mincho" w:cs="Courier New"/>
      <w:sz w:val="18"/>
      <w:szCs w:val="18"/>
    </w:rPr>
  </w:style>
  <w:style w:type="paragraph" w:customStyle="1" w:styleId="JPTable">
    <w:name w:val="JP Table"/>
    <w:basedOn w:val="Table"/>
    <w:rPr>
      <w:rFonts w:ascii="Times New Roman" w:eastAsia="MS Mincho" w:hAnsi="Times New Roman"/>
      <w:sz w:val="18"/>
      <w:szCs w:val="18"/>
    </w:rPr>
  </w:style>
  <w:style w:type="paragraph" w:customStyle="1" w:styleId="JPText">
    <w:name w:val="JP Text"/>
    <w:basedOn w:val="Text"/>
    <w:pPr>
      <w:spacing w:before="0" w:line="360" w:lineRule="atLeast"/>
      <w:ind w:firstLineChars="100" w:firstLine="100"/>
    </w:pPr>
    <w:rPr>
      <w:rFonts w:eastAsia="MS Mincho"/>
      <w:sz w:val="21"/>
      <w:szCs w:val="21"/>
    </w:rPr>
  </w:style>
  <w:style w:type="paragraph" w:customStyle="1" w:styleId="Legend">
    <w:name w:val="Legend"/>
    <w:basedOn w:val="Table"/>
    <w:rPr>
      <w:rFonts w:eastAsia="MS Mincho"/>
    </w:rPr>
  </w:style>
  <w:style w:type="paragraph" w:customStyle="1" w:styleId="Listlevel3">
    <w:name w:val="List level 3"/>
    <w:basedOn w:val="Listlevel2"/>
    <w:pPr>
      <w:ind w:left="1296" w:hanging="432"/>
    </w:pPr>
    <w:rPr>
      <w:rFonts w:eastAsia="MS Mincho"/>
    </w:rPr>
  </w:style>
  <w:style w:type="paragraph" w:customStyle="1" w:styleId="SynopsisList">
    <w:name w:val="Synopsis List"/>
    <w:basedOn w:val="Synopsis"/>
    <w:pPr>
      <w:spacing w:before="40" w:after="20"/>
      <w:ind w:left="864" w:hanging="432"/>
      <w:jc w:val="left"/>
    </w:pPr>
    <w:rPr>
      <w:rFonts w:eastAsia="MS Gothic"/>
    </w:rPr>
  </w:style>
  <w:style w:type="character" w:customStyle="1" w:styleId="ad">
    <w:name w:val="文档结构图 字符"/>
    <w:basedOn w:val="a2"/>
    <w:link w:val="ac"/>
    <w:rPr>
      <w:rFonts w:ascii="宋体" w:eastAsia="宋体" w:hAnsi="Times New Roman" w:cs="Times New Roman"/>
      <w:kern w:val="0"/>
      <w:sz w:val="18"/>
      <w:szCs w:val="18"/>
      <w:lang w:eastAsia="en-US"/>
    </w:rPr>
  </w:style>
  <w:style w:type="character" w:customStyle="1" w:styleId="def">
    <w:name w:val="def"/>
    <w:basedOn w:val="a2"/>
  </w:style>
  <w:style w:type="character" w:customStyle="1" w:styleId="TextChar">
    <w:name w:val="Text Char"/>
    <w:link w:val="Text"/>
    <w:qFormat/>
    <w:rPr>
      <w:rFonts w:ascii="Times New Roman" w:eastAsia="华文楷体" w:hAnsi="Times New Roman" w:cs="Times New Roman"/>
      <w:kern w:val="0"/>
      <w:sz w:val="24"/>
      <w:szCs w:val="24"/>
      <w:lang w:eastAsia="en-US"/>
    </w:rPr>
  </w:style>
  <w:style w:type="paragraph" w:customStyle="1" w:styleId="TOC1">
    <w:name w:val="TOC 标题1"/>
    <w:basedOn w:val="1"/>
    <w:next w:val="a1"/>
    <w:uiPriority w:val="39"/>
    <w:unhideWhenUsed/>
    <w:pPr>
      <w:numPr>
        <w:numId w:val="0"/>
      </w:numPr>
      <w:spacing w:before="480" w:line="276" w:lineRule="auto"/>
      <w:outlineLvl w:val="9"/>
    </w:pPr>
    <w:rPr>
      <w:rFonts w:asciiTheme="majorHAnsi" w:eastAsiaTheme="majorEastAsia" w:hAnsiTheme="majorHAnsi" w:cstheme="majorBidi"/>
      <w:bCs/>
      <w:color w:val="365F91" w:themeColor="accent1" w:themeShade="BF"/>
      <w:szCs w:val="28"/>
      <w:lang w:eastAsia="zh-CN"/>
    </w:rPr>
  </w:style>
  <w:style w:type="paragraph" w:styleId="affff2">
    <w:name w:val="List Paragraph"/>
    <w:basedOn w:val="a1"/>
    <w:link w:val="affff3"/>
    <w:uiPriority w:val="34"/>
    <w:qFormat/>
    <w:pPr>
      <w:ind w:firstLineChars="200" w:firstLine="420"/>
    </w:pPr>
  </w:style>
  <w:style w:type="paragraph" w:customStyle="1" w:styleId="Table0">
    <w:name w:val="表格Table"/>
    <w:basedOn w:val="a1"/>
    <w:pPr>
      <w:widowControl w:val="0"/>
    </w:pPr>
    <w:rPr>
      <w:rFonts w:eastAsia="宋体" w:cs="Arial"/>
      <w:kern w:val="2"/>
      <w:sz w:val="20"/>
      <w:szCs w:val="22"/>
      <w:lang w:val="en-GB" w:eastAsia="zh-CN"/>
    </w:rPr>
  </w:style>
  <w:style w:type="character" w:styleId="affff4">
    <w:name w:val="Placeholder Text"/>
    <w:basedOn w:val="a2"/>
    <w:uiPriority w:val="99"/>
    <w:unhideWhenUsed/>
    <w:rPr>
      <w:color w:val="808080"/>
    </w:rPr>
  </w:style>
  <w:style w:type="paragraph" w:customStyle="1" w:styleId="TOC2">
    <w:name w:val="TOC 标题2"/>
    <w:basedOn w:val="13"/>
    <w:next w:val="a1"/>
    <w:uiPriority w:val="39"/>
    <w:unhideWhenUsed/>
    <w:pPr>
      <w:spacing w:line="460" w:lineRule="exact"/>
    </w:pPr>
  </w:style>
  <w:style w:type="paragraph" w:customStyle="1" w:styleId="affff5">
    <w:name w:val="正文一级"/>
    <w:basedOn w:val="41"/>
    <w:link w:val="affff6"/>
    <w:pPr>
      <w:spacing w:before="0"/>
      <w:ind w:left="1151" w:hanging="1009"/>
    </w:pPr>
    <w:rPr>
      <w:rFonts w:eastAsia="微软雅黑"/>
      <w:b w:val="0"/>
      <w:sz w:val="21"/>
      <w:lang w:val="en-GB" w:eastAsia="zh-CN"/>
    </w:rPr>
  </w:style>
  <w:style w:type="character" w:customStyle="1" w:styleId="affff6">
    <w:name w:val="正文一级 字符"/>
    <w:basedOn w:val="42"/>
    <w:link w:val="affff5"/>
    <w:rPr>
      <w:rFonts w:ascii="Arial" w:eastAsia="微软雅黑" w:hAnsi="Arial" w:cs="Times New Roman"/>
      <w:b w:val="0"/>
      <w:sz w:val="21"/>
      <w:szCs w:val="24"/>
      <w:lang w:val="en-GB" w:eastAsia="en-US"/>
    </w:rPr>
  </w:style>
  <w:style w:type="paragraph" w:customStyle="1" w:styleId="1e">
    <w:name w:val="1级编号"/>
    <w:basedOn w:val="Text"/>
    <w:link w:val="1f"/>
    <w:pPr>
      <w:tabs>
        <w:tab w:val="left" w:pos="357"/>
      </w:tabs>
      <w:adjustRightInd w:val="0"/>
      <w:snapToGrid w:val="0"/>
      <w:ind w:left="357" w:hanging="357"/>
      <w:outlineLvl w:val="0"/>
    </w:pPr>
    <w:rPr>
      <w:rFonts w:ascii="Arial" w:eastAsia="微软雅黑" w:hAnsi="Arial" w:cs="Arial"/>
      <w:b/>
      <w:sz w:val="22"/>
      <w:szCs w:val="22"/>
      <w:lang w:val="en-GB"/>
    </w:rPr>
  </w:style>
  <w:style w:type="character" w:customStyle="1" w:styleId="1f">
    <w:name w:val="1级编号 字符"/>
    <w:basedOn w:val="TextChar"/>
    <w:link w:val="1e"/>
    <w:rPr>
      <w:rFonts w:ascii="Arial" w:eastAsia="微软雅黑" w:hAnsi="Arial" w:cs="Arial"/>
      <w:b/>
      <w:kern w:val="0"/>
      <w:sz w:val="22"/>
      <w:szCs w:val="22"/>
      <w:lang w:val="en-GB" w:eastAsia="en-US"/>
    </w:rPr>
  </w:style>
  <w:style w:type="paragraph" w:customStyle="1" w:styleId="111">
    <w:name w:val="1.1.1"/>
    <w:basedOn w:val="Text"/>
    <w:link w:val="1110"/>
    <w:qFormat/>
    <w:pPr>
      <w:numPr>
        <w:ilvl w:val="2"/>
        <w:numId w:val="12"/>
      </w:numPr>
      <w:tabs>
        <w:tab w:val="left" w:pos="357"/>
      </w:tabs>
      <w:adjustRightInd w:val="0"/>
      <w:snapToGrid w:val="0"/>
      <w:spacing w:before="0" w:line="360" w:lineRule="auto"/>
    </w:pPr>
    <w:rPr>
      <w:rFonts w:ascii="Arial" w:eastAsia="楷体" w:hAnsi="Arial" w:cs="Arial"/>
      <w:bCs/>
      <w:color w:val="000000" w:themeColor="text1"/>
      <w:sz w:val="21"/>
      <w:szCs w:val="21"/>
      <w:lang w:eastAsia="zh-CN"/>
    </w:rPr>
  </w:style>
  <w:style w:type="paragraph" w:customStyle="1" w:styleId="1111">
    <w:name w:val="1.1.1.1"/>
    <w:basedOn w:val="111"/>
    <w:link w:val="11110"/>
    <w:qFormat/>
    <w:pPr>
      <w:numPr>
        <w:ilvl w:val="3"/>
      </w:numPr>
    </w:pPr>
  </w:style>
  <w:style w:type="character" w:customStyle="1" w:styleId="1110">
    <w:name w:val="1.1.1 字符"/>
    <w:basedOn w:val="TextChar"/>
    <w:link w:val="111"/>
    <w:rPr>
      <w:rFonts w:ascii="Arial" w:eastAsia="楷体" w:hAnsi="Arial" w:cs="Arial"/>
      <w:bCs/>
      <w:color w:val="000000" w:themeColor="text1"/>
      <w:kern w:val="0"/>
      <w:sz w:val="21"/>
      <w:szCs w:val="21"/>
      <w:lang w:eastAsia="en-US"/>
    </w:rPr>
  </w:style>
  <w:style w:type="paragraph" w:customStyle="1" w:styleId="52">
    <w:name w:val="5级编号"/>
    <w:basedOn w:val="1e"/>
    <w:link w:val="5a"/>
    <w:pPr>
      <w:numPr>
        <w:numId w:val="13"/>
      </w:numPr>
      <w:tabs>
        <w:tab w:val="clear" w:pos="357"/>
        <w:tab w:val="left" w:pos="993"/>
      </w:tabs>
      <w:spacing w:before="0" w:line="360" w:lineRule="auto"/>
      <w:outlineLvl w:val="9"/>
    </w:pPr>
    <w:rPr>
      <w:rFonts w:eastAsia="楷体"/>
      <w:b w:val="0"/>
      <w:bCs/>
      <w:sz w:val="21"/>
      <w:szCs w:val="21"/>
      <w:lang w:eastAsia="zh-CN"/>
    </w:rPr>
  </w:style>
  <w:style w:type="character" w:customStyle="1" w:styleId="11110">
    <w:name w:val="1.1.1.1 字符"/>
    <w:basedOn w:val="TextChar"/>
    <w:link w:val="1111"/>
    <w:rPr>
      <w:rFonts w:ascii="Arial" w:eastAsia="楷体" w:hAnsi="Arial" w:cs="Arial"/>
      <w:bCs/>
      <w:color w:val="000000" w:themeColor="text1"/>
      <w:kern w:val="0"/>
      <w:sz w:val="21"/>
      <w:szCs w:val="21"/>
      <w:lang w:eastAsia="en-US"/>
    </w:rPr>
  </w:style>
  <w:style w:type="paragraph" w:customStyle="1" w:styleId="3-6">
    <w:name w:val="3-6级正文"/>
    <w:basedOn w:val="1e"/>
    <w:link w:val="3-60"/>
    <w:qFormat/>
    <w:pPr>
      <w:spacing w:before="0" w:line="360" w:lineRule="auto"/>
      <w:ind w:leftChars="355" w:left="355" w:firstLine="0"/>
      <w:outlineLvl w:val="9"/>
    </w:pPr>
    <w:rPr>
      <w:rFonts w:eastAsia="楷体"/>
      <w:b w:val="0"/>
      <w:bCs/>
      <w:sz w:val="21"/>
      <w:szCs w:val="21"/>
    </w:rPr>
  </w:style>
  <w:style w:type="character" w:customStyle="1" w:styleId="5a">
    <w:name w:val="5级编号 字符"/>
    <w:basedOn w:val="1f"/>
    <w:link w:val="52"/>
    <w:rPr>
      <w:rFonts w:ascii="Arial" w:eastAsia="楷体" w:hAnsi="Arial" w:cs="Arial"/>
      <w:b w:val="0"/>
      <w:bCs/>
      <w:kern w:val="0"/>
      <w:sz w:val="21"/>
      <w:szCs w:val="21"/>
      <w:lang w:val="en-GB" w:eastAsia="en-US"/>
    </w:rPr>
  </w:style>
  <w:style w:type="paragraph" w:customStyle="1" w:styleId="1-2">
    <w:name w:val="1-2级正文"/>
    <w:basedOn w:val="1e"/>
    <w:link w:val="1-20"/>
    <w:qFormat/>
    <w:pPr>
      <w:spacing w:before="0" w:line="360" w:lineRule="auto"/>
      <w:ind w:left="0" w:firstLine="0"/>
      <w:outlineLvl w:val="9"/>
    </w:pPr>
    <w:rPr>
      <w:rFonts w:eastAsia="楷体"/>
      <w:b w:val="0"/>
      <w:bCs/>
      <w:sz w:val="21"/>
      <w:szCs w:val="21"/>
      <w:lang w:eastAsia="zh-CN"/>
    </w:rPr>
  </w:style>
  <w:style w:type="character" w:customStyle="1" w:styleId="3-60">
    <w:name w:val="3-6级正文 字符"/>
    <w:basedOn w:val="1f"/>
    <w:link w:val="3-6"/>
    <w:rPr>
      <w:rFonts w:ascii="Arial" w:eastAsia="楷体" w:hAnsi="Arial" w:cs="Arial"/>
      <w:b w:val="0"/>
      <w:bCs/>
      <w:kern w:val="0"/>
      <w:sz w:val="21"/>
      <w:szCs w:val="21"/>
      <w:lang w:val="en-GB" w:eastAsia="en-US"/>
    </w:rPr>
  </w:style>
  <w:style w:type="paragraph" w:customStyle="1" w:styleId="affff7">
    <w:name w:val="目录"/>
    <w:basedOn w:val="13"/>
    <w:link w:val="affff8"/>
    <w:pPr>
      <w:spacing w:line="460" w:lineRule="exact"/>
    </w:pPr>
  </w:style>
  <w:style w:type="character" w:customStyle="1" w:styleId="1-20">
    <w:name w:val="1-2级正文 字符"/>
    <w:basedOn w:val="TextChar"/>
    <w:link w:val="1-2"/>
    <w:rPr>
      <w:rFonts w:ascii="Arial" w:eastAsia="楷体" w:hAnsi="Arial" w:cs="Arial"/>
      <w:bCs/>
      <w:kern w:val="0"/>
      <w:sz w:val="21"/>
      <w:szCs w:val="21"/>
      <w:lang w:val="en-GB" w:eastAsia="en-US"/>
    </w:rPr>
  </w:style>
  <w:style w:type="paragraph" w:customStyle="1" w:styleId="11">
    <w:name w:val="1.1"/>
    <w:basedOn w:val="Text"/>
    <w:link w:val="110"/>
    <w:qFormat/>
    <w:pPr>
      <w:numPr>
        <w:ilvl w:val="1"/>
        <w:numId w:val="12"/>
      </w:numPr>
      <w:adjustRightInd w:val="0"/>
      <w:snapToGrid w:val="0"/>
      <w:spacing w:before="0" w:line="360" w:lineRule="auto"/>
      <w:outlineLvl w:val="1"/>
    </w:pPr>
    <w:rPr>
      <w:rFonts w:ascii="Arial" w:eastAsia="楷体" w:hAnsi="Arial" w:cs="Arial"/>
      <w:b/>
      <w:sz w:val="21"/>
      <w:szCs w:val="22"/>
      <w:lang w:val="en-GB" w:eastAsia="zh-CN"/>
    </w:rPr>
  </w:style>
  <w:style w:type="character" w:customStyle="1" w:styleId="14">
    <w:name w:val="目录 1 字符"/>
    <w:basedOn w:val="a2"/>
    <w:link w:val="13"/>
    <w:uiPriority w:val="39"/>
    <w:rPr>
      <w:rFonts w:ascii="Arial" w:eastAsia="楷体" w:hAnsi="Arial" w:cs="Arial"/>
      <w:b/>
      <w:sz w:val="22"/>
      <w:szCs w:val="24"/>
      <w:lang w:val="en-GB"/>
    </w:rPr>
  </w:style>
  <w:style w:type="character" w:customStyle="1" w:styleId="affff8">
    <w:name w:val="目录 字符"/>
    <w:basedOn w:val="14"/>
    <w:link w:val="affff7"/>
    <w:rPr>
      <w:rFonts w:ascii="Arial" w:eastAsia="楷体" w:hAnsi="Arial" w:cs="Arial"/>
      <w:b/>
      <w:sz w:val="22"/>
      <w:szCs w:val="24"/>
      <w:lang w:val="en-GB"/>
    </w:rPr>
  </w:style>
  <w:style w:type="paragraph" w:customStyle="1" w:styleId="Table1">
    <w:name w:val="Table 1"/>
    <w:basedOn w:val="Nottoc-headings"/>
    <w:link w:val="Table10"/>
    <w:qFormat/>
    <w:pPr>
      <w:adjustRightInd w:val="0"/>
      <w:snapToGrid w:val="0"/>
      <w:spacing w:before="0" w:after="0"/>
      <w:ind w:left="0" w:firstLine="0"/>
    </w:pPr>
    <w:rPr>
      <w:rFonts w:eastAsia="楷体" w:cs="Arial"/>
      <w:b w:val="0"/>
      <w:bCs/>
      <w:kern w:val="2"/>
      <w:sz w:val="21"/>
      <w:szCs w:val="21"/>
      <w:lang w:val="en-GB" w:eastAsia="zh-CN"/>
    </w:rPr>
  </w:style>
  <w:style w:type="character" w:customStyle="1" w:styleId="110">
    <w:name w:val="1.1 字符"/>
    <w:basedOn w:val="TextChar"/>
    <w:link w:val="11"/>
    <w:rPr>
      <w:rFonts w:ascii="Arial" w:eastAsia="楷体" w:hAnsi="Arial" w:cs="Arial"/>
      <w:b/>
      <w:kern w:val="0"/>
      <w:sz w:val="21"/>
      <w:szCs w:val="22"/>
      <w:lang w:val="en-GB" w:eastAsia="en-US"/>
    </w:rPr>
  </w:style>
  <w:style w:type="character" w:customStyle="1" w:styleId="Table10">
    <w:name w:val="Table 1 字符"/>
    <w:basedOn w:val="TextChar"/>
    <w:link w:val="Table1"/>
    <w:rPr>
      <w:rFonts w:ascii="Arial" w:eastAsia="楷体" w:hAnsi="Arial" w:cs="Arial"/>
      <w:bCs/>
      <w:kern w:val="2"/>
      <w:sz w:val="21"/>
      <w:szCs w:val="21"/>
      <w:lang w:val="en-GB" w:eastAsia="en-US"/>
    </w:rPr>
  </w:style>
  <w:style w:type="paragraph" w:customStyle="1" w:styleId="10">
    <w:name w:val="1"/>
    <w:basedOn w:val="Text"/>
    <w:link w:val="1f0"/>
    <w:qFormat/>
    <w:pPr>
      <w:numPr>
        <w:numId w:val="12"/>
      </w:numPr>
      <w:adjustRightInd w:val="0"/>
      <w:snapToGrid w:val="0"/>
      <w:spacing w:before="0" w:line="360" w:lineRule="auto"/>
      <w:ind w:left="0" w:firstLine="0"/>
      <w:outlineLvl w:val="0"/>
    </w:pPr>
    <w:rPr>
      <w:rFonts w:ascii="Arial" w:eastAsia="楷体" w:hAnsi="Arial" w:cs="Arial"/>
      <w:b/>
      <w:sz w:val="22"/>
      <w:szCs w:val="22"/>
      <w:lang w:val="en-GB" w:eastAsia="zh-CN"/>
    </w:rPr>
  </w:style>
  <w:style w:type="paragraph" w:customStyle="1" w:styleId="1f1">
    <w:name w:val="目录1"/>
    <w:basedOn w:val="13"/>
    <w:link w:val="1f2"/>
    <w:pPr>
      <w:spacing w:before="160"/>
    </w:pPr>
  </w:style>
  <w:style w:type="character" w:customStyle="1" w:styleId="1f0">
    <w:name w:val="1 字符"/>
    <w:basedOn w:val="TextChar"/>
    <w:link w:val="10"/>
    <w:rPr>
      <w:rFonts w:ascii="Arial" w:eastAsia="楷体" w:hAnsi="Arial" w:cs="Arial"/>
      <w:b/>
      <w:kern w:val="0"/>
      <w:sz w:val="22"/>
      <w:szCs w:val="22"/>
      <w:lang w:val="en-GB" w:eastAsia="en-US"/>
    </w:rPr>
  </w:style>
  <w:style w:type="paragraph" w:customStyle="1" w:styleId="6">
    <w:name w:val="6级编号"/>
    <w:basedOn w:val="1111"/>
    <w:link w:val="65"/>
    <w:qFormat/>
    <w:pPr>
      <w:numPr>
        <w:numId w:val="14"/>
      </w:numPr>
      <w:tabs>
        <w:tab w:val="clear" w:pos="357"/>
      </w:tabs>
      <w:ind w:leftChars="175" w:left="375" w:hangingChars="200" w:hanging="200"/>
    </w:pPr>
  </w:style>
  <w:style w:type="character" w:customStyle="1" w:styleId="1f2">
    <w:name w:val="目录1 字符"/>
    <w:basedOn w:val="14"/>
    <w:link w:val="1f1"/>
    <w:rPr>
      <w:rFonts w:ascii="Arial" w:eastAsia="楷体" w:hAnsi="Arial" w:cs="Times New Roman"/>
      <w:b/>
      <w:sz w:val="22"/>
      <w:szCs w:val="24"/>
      <w:lang w:val="en-GB"/>
    </w:rPr>
  </w:style>
  <w:style w:type="character" w:customStyle="1" w:styleId="65">
    <w:name w:val="6级编号 字符"/>
    <w:basedOn w:val="11110"/>
    <w:link w:val="6"/>
    <w:rPr>
      <w:rFonts w:ascii="Arial" w:eastAsia="楷体" w:hAnsi="Arial" w:cs="Arial"/>
      <w:bCs/>
      <w:color w:val="000000" w:themeColor="text1"/>
      <w:kern w:val="0"/>
      <w:sz w:val="21"/>
      <w:szCs w:val="21"/>
      <w:lang w:eastAsia="en-US"/>
    </w:rPr>
  </w:style>
  <w:style w:type="table" w:customStyle="1" w:styleId="Huiyu">
    <w:name w:val="Huiyu"/>
    <w:basedOn w:val="a3"/>
    <w:uiPriority w:val="99"/>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tblPr/>
      <w:tcPr>
        <w:shd w:val="clear" w:color="auto" w:fill="C6D9F1" w:themeFill="text2" w:themeFillTint="33"/>
      </w:tcPr>
    </w:tblStylePr>
  </w:style>
  <w:style w:type="paragraph" w:customStyle="1" w:styleId="1f3">
    <w:name w:val="1 英文"/>
    <w:basedOn w:val="3-6"/>
    <w:link w:val="1f4"/>
    <w:pPr>
      <w:ind w:leftChars="0" w:left="0"/>
    </w:pPr>
  </w:style>
  <w:style w:type="character" w:customStyle="1" w:styleId="1f4">
    <w:name w:val="1 英文 字符"/>
    <w:basedOn w:val="3-60"/>
    <w:link w:val="1f3"/>
    <w:rPr>
      <w:rFonts w:ascii="Arial" w:eastAsia="楷体" w:hAnsi="Arial" w:cs="Arial"/>
      <w:b w:val="0"/>
      <w:bCs/>
      <w:kern w:val="0"/>
      <w:sz w:val="21"/>
      <w:szCs w:val="21"/>
      <w:lang w:val="en-GB" w:eastAsia="en-US"/>
    </w:rPr>
  </w:style>
  <w:style w:type="paragraph" w:customStyle="1" w:styleId="11111">
    <w:name w:val="1.1.1.1.1"/>
    <w:basedOn w:val="Text"/>
    <w:link w:val="111110"/>
    <w:qFormat/>
    <w:pPr>
      <w:numPr>
        <w:numId w:val="15"/>
      </w:numPr>
      <w:adjustRightInd w:val="0"/>
      <w:snapToGrid w:val="0"/>
      <w:spacing w:before="0" w:line="360" w:lineRule="auto"/>
      <w:ind w:leftChars="175" w:left="375" w:hangingChars="200" w:hanging="200"/>
    </w:pPr>
    <w:rPr>
      <w:rFonts w:ascii="Arial" w:eastAsia="楷体" w:hAnsi="Arial"/>
      <w:sz w:val="21"/>
      <w:szCs w:val="21"/>
      <w:lang w:eastAsia="zh-CN"/>
    </w:rPr>
  </w:style>
  <w:style w:type="character" w:customStyle="1" w:styleId="111110">
    <w:name w:val="1.1.1.1.1 字符"/>
    <w:basedOn w:val="TextChar"/>
    <w:link w:val="11111"/>
    <w:rPr>
      <w:rFonts w:ascii="Arial" w:eastAsia="楷体" w:hAnsi="Arial" w:cs="Times New Roman"/>
      <w:kern w:val="0"/>
      <w:sz w:val="21"/>
      <w:szCs w:val="21"/>
      <w:lang w:eastAsia="en-US"/>
    </w:rPr>
  </w:style>
  <w:style w:type="character" w:customStyle="1" w:styleId="apple-converted-space">
    <w:name w:val="apple-converted-space"/>
    <w:basedOn w:val="a2"/>
  </w:style>
  <w:style w:type="character" w:customStyle="1" w:styleId="tran">
    <w:name w:val="tran"/>
    <w:basedOn w:val="a2"/>
  </w:style>
  <w:style w:type="paragraph" w:customStyle="1" w:styleId="TOC10">
    <w:name w:val="TOC1"/>
    <w:basedOn w:val="13"/>
    <w:link w:val="TOC11"/>
    <w:qFormat/>
  </w:style>
  <w:style w:type="paragraph" w:customStyle="1" w:styleId="TOC20">
    <w:name w:val="TOC2"/>
    <w:basedOn w:val="TOC10"/>
    <w:link w:val="TOC21"/>
  </w:style>
  <w:style w:type="character" w:customStyle="1" w:styleId="TOC11">
    <w:name w:val="TOC1 字符"/>
    <w:basedOn w:val="14"/>
    <w:link w:val="TOC10"/>
    <w:rPr>
      <w:rFonts w:ascii="Arial" w:eastAsia="楷体" w:hAnsi="Arial" w:cs="Arial"/>
      <w:b/>
      <w:sz w:val="22"/>
      <w:szCs w:val="24"/>
      <w:lang w:val="en-GB"/>
    </w:rPr>
  </w:style>
  <w:style w:type="character" w:customStyle="1" w:styleId="TOC21">
    <w:name w:val="TOC2 字符"/>
    <w:basedOn w:val="TOC11"/>
    <w:link w:val="TOC20"/>
    <w:rPr>
      <w:rFonts w:ascii="Arial" w:eastAsia="楷体" w:hAnsi="Arial" w:cs="Arial"/>
      <w:b/>
      <w:sz w:val="22"/>
      <w:szCs w:val="24"/>
      <w:lang w:val="en-GB"/>
    </w:rPr>
  </w:style>
  <w:style w:type="paragraph" w:customStyle="1" w:styleId="1f5">
    <w:name w:val="1 正文"/>
    <w:basedOn w:val="1e"/>
    <w:link w:val="1f6"/>
    <w:qFormat/>
    <w:pPr>
      <w:spacing w:before="0" w:line="360" w:lineRule="auto"/>
      <w:ind w:leftChars="150" w:left="150" w:firstLine="0"/>
      <w:outlineLvl w:val="9"/>
    </w:pPr>
    <w:rPr>
      <w:rFonts w:eastAsia="楷体"/>
      <w:b w:val="0"/>
      <w:bCs/>
      <w:sz w:val="21"/>
      <w:szCs w:val="21"/>
    </w:rPr>
  </w:style>
  <w:style w:type="character" w:customStyle="1" w:styleId="1f6">
    <w:name w:val="1 正文 字符"/>
    <w:basedOn w:val="TextChar"/>
    <w:link w:val="1f5"/>
    <w:qFormat/>
    <w:rPr>
      <w:rFonts w:ascii="Arial" w:eastAsia="楷体" w:hAnsi="Arial" w:cs="Arial"/>
      <w:bCs/>
      <w:kern w:val="0"/>
      <w:sz w:val="21"/>
      <w:szCs w:val="21"/>
      <w:lang w:val="en-GB" w:eastAsia="en-US"/>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table" w:customStyle="1" w:styleId="1f7">
    <w:name w:val="网格型1"/>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12">
    <w:name w:val="1.1.1 正文"/>
    <w:basedOn w:val="1e"/>
    <w:link w:val="1113"/>
    <w:qFormat/>
    <w:pPr>
      <w:spacing w:before="0" w:line="360" w:lineRule="auto"/>
      <w:ind w:leftChars="355" w:left="355" w:firstLine="0"/>
      <w:outlineLvl w:val="9"/>
    </w:pPr>
    <w:rPr>
      <w:rFonts w:eastAsia="楷体"/>
      <w:b w:val="0"/>
      <w:bCs/>
      <w:sz w:val="21"/>
      <w:szCs w:val="21"/>
    </w:rPr>
  </w:style>
  <w:style w:type="character" w:customStyle="1" w:styleId="1113">
    <w:name w:val="1.1.1 正文 字符"/>
    <w:basedOn w:val="1f"/>
    <w:link w:val="1112"/>
    <w:rPr>
      <w:rFonts w:ascii="Arial" w:eastAsia="楷体" w:hAnsi="Arial" w:cs="Arial"/>
      <w:b w:val="0"/>
      <w:bCs/>
      <w:kern w:val="0"/>
      <w:sz w:val="21"/>
      <w:szCs w:val="21"/>
      <w:lang w:val="en-GB" w:eastAsia="en-US"/>
    </w:rPr>
  </w:style>
  <w:style w:type="character" w:customStyle="1" w:styleId="Bodytext2">
    <w:name w:val="Body text (2)_"/>
    <w:basedOn w:val="a2"/>
    <w:link w:val="Bodytext20"/>
    <w:rsid w:val="00E11F9E"/>
    <w:rPr>
      <w:rFonts w:ascii="Times New Roman" w:eastAsia="Times New Roman" w:hAnsi="Times New Roman" w:cs="Times New Roman"/>
      <w:shd w:val="clear" w:color="auto" w:fill="FFFFFF"/>
    </w:rPr>
  </w:style>
  <w:style w:type="paragraph" w:customStyle="1" w:styleId="Bodytext20">
    <w:name w:val="Body text (2)"/>
    <w:basedOn w:val="a1"/>
    <w:link w:val="Bodytext2"/>
    <w:rsid w:val="00E11F9E"/>
    <w:pPr>
      <w:widowControl w:val="0"/>
      <w:shd w:val="clear" w:color="auto" w:fill="FFFFFF"/>
      <w:spacing w:before="1200" w:line="303" w:lineRule="exact"/>
      <w:ind w:hanging="840"/>
      <w:jc w:val="center"/>
    </w:pPr>
    <w:rPr>
      <w:rFonts w:eastAsia="Times New Roman"/>
      <w:sz w:val="20"/>
      <w:szCs w:val="20"/>
      <w:lang w:eastAsia="zh-CN"/>
    </w:rPr>
  </w:style>
  <w:style w:type="character" w:customStyle="1" w:styleId="affff3">
    <w:name w:val="列出段落 字符"/>
    <w:basedOn w:val="a2"/>
    <w:link w:val="affff2"/>
    <w:uiPriority w:val="34"/>
    <w:rsid w:val="000129AC"/>
    <w:rPr>
      <w:rFonts w:ascii="Times New Roman" w:eastAsia="华文楷体"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23" Type="http://schemas.microsoft.com/office/2016/09/relationships/commentsIds" Target="commentsId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microsoft.com/office/2018/08/relationships/commentsExtensible" Target="commentsExtensi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模版1">
      <a:majorFont>
        <a:latin typeface="Times New Roman"/>
        <a:ea typeface="微软雅黑"/>
        <a:cs typeface=""/>
      </a:majorFont>
      <a:minorFont>
        <a:latin typeface="Times New Roman"/>
        <a:ea typeface="微软雅黑"/>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B07C68-46D0-4F7C-8AB2-F34326E90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832</Words>
  <Characters>4748</Characters>
  <Application>Microsoft Office Word</Application>
  <DocSecurity>0</DocSecurity>
  <Lines>39</Lines>
  <Paragraphs>11</Paragraphs>
  <ScaleCrop>false</ScaleCrop>
  <Company>Microsoft</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Forest Lin</dc:creator>
  <cp:lastModifiedBy>李兆桓ZhaoHuan.Li</cp:lastModifiedBy>
  <cp:revision>13</cp:revision>
  <cp:lastPrinted>2022-12-12T09:26:00Z</cp:lastPrinted>
  <dcterms:created xsi:type="dcterms:W3CDTF">2025-05-27T06:19:00Z</dcterms:created>
  <dcterms:modified xsi:type="dcterms:W3CDTF">2025-05-30T08:51:00Z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ies>
</file>