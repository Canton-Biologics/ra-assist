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25658" w14:textId="77777777" w:rsidR="0048375D" w:rsidRPr="00EA26DF" w:rsidRDefault="0048375D" w:rsidP="000C1528">
      <w:pPr>
        <w:pStyle w:val="affa"/>
        <w:pBdr>
          <w:bottom w:val="single" w:sz="6" w:space="0" w:color="auto"/>
        </w:pBdr>
        <w:adjustRightInd w:val="0"/>
        <w:jc w:val="left"/>
        <w:rPr>
          <w:rFonts w:ascii="Arial" w:eastAsia="楷体" w:hAnsi="Arial" w:cs="Arial"/>
          <w:b/>
          <w:color w:val="1F497D" w:themeColor="text2"/>
          <w:sz w:val="24"/>
          <w:szCs w:val="24"/>
          <w:lang w:eastAsia="zh-CN"/>
        </w:rPr>
      </w:pPr>
      <w:bookmarkStart w:id="0" w:name="OLE_LINK22"/>
      <w:bookmarkStart w:id="1" w:name="OLE_LINK21"/>
      <w:bookmarkStart w:id="2" w:name="OLE_LINK9"/>
      <w:bookmarkStart w:id="3" w:name="OLE_LINK10"/>
    </w:p>
    <w:p w14:paraId="0AE72F62" w14:textId="77777777" w:rsidR="0048375D" w:rsidRPr="00EA26DF" w:rsidRDefault="0048375D" w:rsidP="000C1528">
      <w:pPr>
        <w:pStyle w:val="affa"/>
        <w:pBdr>
          <w:bottom w:val="single" w:sz="6" w:space="0" w:color="auto"/>
        </w:pBdr>
        <w:adjustRightInd w:val="0"/>
        <w:jc w:val="left"/>
        <w:rPr>
          <w:rFonts w:ascii="Arial" w:eastAsia="楷体" w:hAnsi="Arial" w:cs="Arial"/>
          <w:b/>
          <w:color w:val="1F497D" w:themeColor="text2"/>
          <w:sz w:val="24"/>
          <w:szCs w:val="24"/>
          <w:lang w:eastAsia="zh-CN"/>
        </w:rPr>
      </w:pPr>
    </w:p>
    <w:bookmarkEnd w:id="0"/>
    <w:bookmarkEnd w:id="1"/>
    <w:p w14:paraId="62118C08" w14:textId="3008B6E4" w:rsidR="0048375D" w:rsidRPr="00EA26DF" w:rsidRDefault="007068AE" w:rsidP="00A94E7E">
      <w:pPr>
        <w:pStyle w:val="affa"/>
        <w:pBdr>
          <w:bottom w:val="single" w:sz="6" w:space="0" w:color="auto"/>
        </w:pBdr>
        <w:adjustRightInd w:val="0"/>
        <w:rPr>
          <w:rFonts w:ascii="Arial" w:eastAsia="楷体" w:hAnsi="Arial" w:cs="Arial"/>
          <w:b/>
          <w:sz w:val="24"/>
          <w:szCs w:val="24"/>
          <w:lang w:val="pt-BR" w:eastAsia="zh-CN"/>
        </w:rPr>
      </w:pPr>
      <w:r w:rsidRPr="00F0711D">
        <w:rPr>
          <w:rFonts w:ascii="Arial" w:eastAsia="楷体" w:hAnsi="Arial" w:cs="Arial" w:hint="eastAsia"/>
          <w:b/>
          <w:sz w:val="24"/>
          <w:szCs w:val="24"/>
          <w:lang w:eastAsia="zh-CN"/>
        </w:rPr>
        <w:t>3</w:t>
      </w:r>
      <w:r w:rsidRPr="00F0711D">
        <w:rPr>
          <w:rFonts w:ascii="Arial" w:eastAsia="楷体" w:hAnsi="Arial" w:cs="Arial"/>
          <w:b/>
          <w:sz w:val="24"/>
          <w:szCs w:val="24"/>
          <w:lang w:eastAsia="zh-CN"/>
        </w:rPr>
        <w:t>-CB</w:t>
      </w:r>
      <w:r w:rsidR="00F0711D" w:rsidRPr="00F0711D">
        <w:rPr>
          <w:rFonts w:ascii="Arial" w:eastAsia="楷体" w:hAnsi="Arial" w:cs="Arial" w:hint="eastAsia"/>
          <w:b/>
          <w:sz w:val="24"/>
          <w:szCs w:val="24"/>
          <w:lang w:eastAsia="zh-CN"/>
        </w:rPr>
        <w:t>0012</w:t>
      </w:r>
      <w:r w:rsidRPr="00F0711D">
        <w:rPr>
          <w:rFonts w:ascii="Arial" w:eastAsia="楷体" w:hAnsi="Arial" w:cs="Arial" w:hint="eastAsia"/>
          <w:b/>
          <w:sz w:val="24"/>
          <w:szCs w:val="24"/>
          <w:lang w:eastAsia="zh-CN"/>
        </w:rPr>
        <w:t>-</w:t>
      </w:r>
      <w:r w:rsidRPr="00F0711D">
        <w:rPr>
          <w:rFonts w:ascii="Arial" w:eastAsia="楷体" w:hAnsi="Arial" w:cs="Arial"/>
          <w:b/>
          <w:sz w:val="24"/>
          <w:szCs w:val="24"/>
          <w:lang w:eastAsia="zh-CN"/>
        </w:rPr>
        <w:t>SOP-TI01</w:t>
      </w:r>
      <w:r w:rsidR="00F0711D" w:rsidRPr="00F0711D">
        <w:rPr>
          <w:rFonts w:ascii="Arial" w:eastAsia="楷体" w:hAnsi="Arial" w:cs="Arial" w:hint="eastAsia"/>
          <w:b/>
          <w:sz w:val="24"/>
          <w:szCs w:val="24"/>
          <w:lang w:eastAsia="zh-CN"/>
        </w:rPr>
        <w:t>3</w:t>
      </w:r>
      <w:r w:rsidRPr="00F0711D">
        <w:rPr>
          <w:rFonts w:ascii="Arial" w:eastAsia="楷体" w:hAnsi="Arial" w:cs="Arial"/>
          <w:b/>
          <w:sz w:val="24"/>
          <w:szCs w:val="24"/>
          <w:lang w:eastAsia="zh-CN"/>
        </w:rPr>
        <w:t>-01</w:t>
      </w:r>
      <w:r w:rsidRPr="00F0711D">
        <w:rPr>
          <w:rFonts w:ascii="Arial" w:eastAsia="楷体" w:hAnsi="Arial" w:cs="Arial"/>
          <w:b/>
          <w:sz w:val="24"/>
          <w:szCs w:val="24"/>
          <w:lang w:val="pt-BR" w:eastAsia="zh-CN"/>
        </w:rPr>
        <w:t xml:space="preserve"> </w:t>
      </w:r>
      <w:r w:rsidR="00BB3DD8" w:rsidRPr="00EA26DF">
        <w:rPr>
          <w:rFonts w:ascii="Arial" w:eastAsia="楷体" w:hAnsi="Arial" w:cs="Arial"/>
          <w:b/>
          <w:sz w:val="24"/>
          <w:szCs w:val="24"/>
          <w:lang w:val="pt-BR" w:eastAsia="zh-CN"/>
        </w:rPr>
        <w:t>Test Instruction</w:t>
      </w:r>
      <w:r w:rsidR="00BA1FB1" w:rsidRPr="00EA26DF">
        <w:rPr>
          <w:rFonts w:ascii="Arial" w:eastAsia="楷体" w:hAnsi="Arial" w:cs="Arial"/>
          <w:b/>
          <w:sz w:val="24"/>
          <w:szCs w:val="24"/>
          <w:lang w:val="pt-BR" w:eastAsia="zh-CN"/>
        </w:rPr>
        <w:t xml:space="preserve"> </w:t>
      </w:r>
      <w:r w:rsidR="00BB3DD8" w:rsidRPr="00EA26DF">
        <w:rPr>
          <w:rFonts w:ascii="Arial" w:eastAsia="楷体" w:hAnsi="Arial" w:cs="Arial"/>
          <w:b/>
          <w:sz w:val="24"/>
          <w:szCs w:val="24"/>
          <w:lang w:val="pt-BR" w:eastAsia="zh-CN"/>
        </w:rPr>
        <w:t>-</w:t>
      </w:r>
      <w:r w:rsidR="0077778C" w:rsidRPr="00EA26DF">
        <w:rPr>
          <w:rFonts w:ascii="Arial" w:eastAsia="楷体" w:hAnsi="Arial" w:cs="Arial"/>
          <w:b/>
          <w:sz w:val="24"/>
          <w:szCs w:val="24"/>
          <w:lang w:val="pt-BR" w:eastAsia="zh-CN"/>
        </w:rPr>
        <w:t xml:space="preserve"> Host Cell </w:t>
      </w:r>
      <w:r w:rsidR="00C222EF" w:rsidRPr="00EA26DF">
        <w:rPr>
          <w:rFonts w:ascii="Arial" w:eastAsia="楷体" w:hAnsi="Arial" w:cs="Arial"/>
          <w:b/>
          <w:sz w:val="24"/>
          <w:szCs w:val="24"/>
          <w:lang w:val="pt-BR" w:eastAsia="zh-CN"/>
        </w:rPr>
        <w:t>DNA</w:t>
      </w:r>
      <w:r w:rsidR="0077778C" w:rsidRPr="00EA26DF">
        <w:rPr>
          <w:rFonts w:ascii="Arial" w:eastAsia="楷体" w:hAnsi="Arial" w:cs="Arial"/>
          <w:b/>
          <w:sz w:val="24"/>
          <w:szCs w:val="24"/>
          <w:lang w:val="pt-BR" w:eastAsia="zh-CN"/>
        </w:rPr>
        <w:t xml:space="preserve"> Residual</w:t>
      </w:r>
      <w:r>
        <w:rPr>
          <w:rFonts w:ascii="Arial" w:eastAsia="楷体" w:hAnsi="Arial" w:cs="Arial"/>
          <w:b/>
          <w:sz w:val="24"/>
          <w:szCs w:val="24"/>
          <w:lang w:val="pt-BR" w:eastAsia="zh-CN"/>
        </w:rPr>
        <w:t xml:space="preserve"> </w:t>
      </w:r>
      <w:r>
        <w:rPr>
          <w:rFonts w:ascii="Arial" w:eastAsia="楷体" w:hAnsi="Arial" w:cs="Arial" w:hint="eastAsia"/>
          <w:b/>
          <w:sz w:val="24"/>
          <w:szCs w:val="24"/>
          <w:lang w:val="pt-BR" w:eastAsia="zh-CN"/>
        </w:rPr>
        <w:t>o</w:t>
      </w:r>
      <w:r w:rsidR="005A04F9">
        <w:rPr>
          <w:rFonts w:ascii="Arial" w:eastAsia="楷体" w:hAnsi="Arial" w:cs="Arial" w:hint="eastAsia"/>
          <w:b/>
          <w:sz w:val="24"/>
          <w:szCs w:val="24"/>
          <w:lang w:val="pt-BR" w:eastAsia="zh-CN"/>
        </w:rPr>
        <w:t>f</w:t>
      </w:r>
      <w:r w:rsidR="005A04F9">
        <w:rPr>
          <w:rFonts w:ascii="Arial" w:eastAsia="楷体" w:hAnsi="Arial" w:cs="Arial"/>
          <w:b/>
          <w:sz w:val="24"/>
          <w:szCs w:val="24"/>
          <w:lang w:val="pt-BR" w:eastAsia="zh-CN"/>
        </w:rPr>
        <w:t xml:space="preserve"> CB</w:t>
      </w:r>
      <w:r w:rsidR="00F0711D">
        <w:rPr>
          <w:rFonts w:ascii="Arial" w:eastAsia="楷体" w:hAnsi="Arial" w:cs="Arial" w:hint="eastAsia"/>
          <w:b/>
          <w:sz w:val="24"/>
          <w:szCs w:val="24"/>
          <w:lang w:val="pt-BR" w:eastAsia="zh-CN"/>
        </w:rPr>
        <w:t>0012</w:t>
      </w:r>
    </w:p>
    <w:p w14:paraId="5635E90B" w14:textId="6C33E6B1" w:rsidR="0048375D" w:rsidRPr="00EA26DF" w:rsidRDefault="005A04F9" w:rsidP="00A94E7E">
      <w:pPr>
        <w:jc w:val="center"/>
        <w:rPr>
          <w:rFonts w:ascii="Arial" w:eastAsia="楷体" w:hAnsi="Arial" w:cs="Arial"/>
          <w:b/>
          <w:lang w:val="pt-BR" w:eastAsia="zh-CN"/>
        </w:rPr>
      </w:pPr>
      <w:r>
        <w:rPr>
          <w:rFonts w:ascii="Arial" w:eastAsia="楷体" w:hAnsi="Arial" w:cs="Arial"/>
          <w:b/>
          <w:lang w:val="pt-BR" w:eastAsia="zh-CN"/>
        </w:rPr>
        <w:t>CB</w:t>
      </w:r>
      <w:r w:rsidR="00F0711D">
        <w:rPr>
          <w:rFonts w:ascii="Arial" w:eastAsia="楷体" w:hAnsi="Arial" w:cs="Arial" w:hint="eastAsia"/>
          <w:b/>
          <w:lang w:val="pt-BR" w:eastAsia="zh-CN"/>
        </w:rPr>
        <w:t>0012</w:t>
      </w:r>
      <w:r w:rsidR="00A16A73" w:rsidRPr="00EA26DF">
        <w:rPr>
          <w:rFonts w:ascii="Arial" w:eastAsia="楷体" w:hAnsi="Arial" w:cs="Arial"/>
          <w:b/>
          <w:lang w:val="pt-BR" w:eastAsia="zh-CN"/>
        </w:rPr>
        <w:t>宿主细胞</w:t>
      </w:r>
      <w:r w:rsidR="003F0B77" w:rsidRPr="00EA26DF">
        <w:rPr>
          <w:rFonts w:ascii="Arial" w:eastAsia="楷体" w:hAnsi="Arial" w:cs="Arial"/>
          <w:b/>
          <w:lang w:val="pt-BR" w:eastAsia="zh-CN"/>
        </w:rPr>
        <w:t>DNA</w:t>
      </w:r>
      <w:r w:rsidR="0077778C" w:rsidRPr="00EA26DF">
        <w:rPr>
          <w:rFonts w:ascii="Arial" w:eastAsia="楷体" w:hAnsi="Arial" w:cs="Arial"/>
          <w:b/>
          <w:lang w:val="pt-BR" w:eastAsia="zh-CN"/>
        </w:rPr>
        <w:t>残留</w:t>
      </w:r>
      <w:r w:rsidR="00A16A73" w:rsidRPr="00EA26DF">
        <w:rPr>
          <w:rFonts w:ascii="Arial" w:eastAsia="楷体" w:hAnsi="Arial" w:cs="Arial"/>
          <w:b/>
          <w:lang w:val="pt-BR" w:eastAsia="zh-CN"/>
        </w:rPr>
        <w:t>量</w:t>
      </w:r>
      <w:r w:rsidR="00627580" w:rsidRPr="00EA26DF">
        <w:rPr>
          <w:rFonts w:ascii="Arial" w:eastAsia="楷体" w:hAnsi="Arial" w:cs="Arial"/>
          <w:b/>
          <w:lang w:val="pt-BR" w:eastAsia="zh-CN"/>
        </w:rPr>
        <w:t>检验标准操作规程</w:t>
      </w:r>
    </w:p>
    <w:p w14:paraId="6D97F566" w14:textId="56605603" w:rsidR="0048375D" w:rsidRPr="00EA26DF" w:rsidRDefault="006C723B" w:rsidP="006C723B">
      <w:pPr>
        <w:pStyle w:val="Text"/>
        <w:tabs>
          <w:tab w:val="left" w:pos="6273"/>
        </w:tabs>
        <w:rPr>
          <w:rFonts w:ascii="Arial" w:eastAsia="楷体" w:hAnsi="Arial" w:cs="Arial"/>
          <w:lang w:val="pt-BR" w:eastAsia="zh-CN"/>
        </w:rPr>
      </w:pPr>
      <w:r w:rsidRPr="00EA26DF">
        <w:rPr>
          <w:rFonts w:ascii="Arial" w:eastAsia="楷体" w:hAnsi="Arial" w:cs="Arial"/>
          <w:lang w:val="pt-BR" w:eastAsia="zh-CN"/>
        </w:rPr>
        <w:tab/>
      </w:r>
    </w:p>
    <w:p w14:paraId="79AE4037" w14:textId="77777777" w:rsidR="0048375D" w:rsidRPr="00EA26DF" w:rsidRDefault="00393887" w:rsidP="0030614E">
      <w:pPr>
        <w:adjustRightInd w:val="0"/>
        <w:snapToGrid w:val="0"/>
        <w:spacing w:before="120"/>
        <w:rPr>
          <w:rFonts w:ascii="Arial" w:eastAsia="楷体" w:hAnsi="Arial" w:cs="Arial"/>
          <w:b/>
          <w:lang w:val="en-GB" w:eastAsia="zh-CN"/>
        </w:rPr>
      </w:pPr>
      <w:bookmarkStart w:id="4" w:name="_Toc424561433"/>
      <w:bookmarkStart w:id="5" w:name="_Toc443375647"/>
      <w:r w:rsidRPr="00EA26DF">
        <w:rPr>
          <w:rFonts w:ascii="Arial" w:eastAsia="楷体" w:hAnsi="Arial" w:cs="Arial"/>
          <w:b/>
          <w:lang w:val="en-GB" w:eastAsia="zh-CN"/>
        </w:rPr>
        <w:t>批准页</w:t>
      </w:r>
      <w:r w:rsidR="00C56659" w:rsidRPr="00EA26DF">
        <w:rPr>
          <w:rFonts w:ascii="Arial" w:eastAsia="楷体" w:hAnsi="Arial" w:cs="Arial"/>
          <w:b/>
          <w:lang w:val="en-GB"/>
        </w:rPr>
        <w:t>Approval Page:</w:t>
      </w:r>
      <w:bookmarkEnd w:id="4"/>
      <w:bookmarkEnd w:id="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1701"/>
        <w:gridCol w:w="2268"/>
        <w:gridCol w:w="1697"/>
        <w:gridCol w:w="1841"/>
      </w:tblGrid>
      <w:tr w:rsidR="00DD525A" w:rsidRPr="00EA26DF" w14:paraId="6124FAE2" w14:textId="77777777" w:rsidTr="001E7073">
        <w:trPr>
          <w:trHeight w:hRule="exact" w:val="851"/>
        </w:trPr>
        <w:tc>
          <w:tcPr>
            <w:tcW w:w="1838" w:type="dxa"/>
            <w:tcBorders>
              <w:tl2br w:val="single" w:sz="4" w:space="0" w:color="auto"/>
            </w:tcBorders>
            <w:shd w:val="clear" w:color="auto" w:fill="C6D9F1" w:themeFill="text2" w:themeFillTint="33"/>
          </w:tcPr>
          <w:p w14:paraId="3DFD2689" w14:textId="77777777" w:rsidR="00DD525A" w:rsidRPr="00EA26DF" w:rsidRDefault="00DD525A" w:rsidP="001E7073">
            <w:pPr>
              <w:pStyle w:val="Table1"/>
            </w:pPr>
          </w:p>
        </w:tc>
        <w:tc>
          <w:tcPr>
            <w:tcW w:w="1701" w:type="dxa"/>
            <w:shd w:val="clear" w:color="auto" w:fill="C6D9F1" w:themeFill="text2" w:themeFillTint="33"/>
            <w:vAlign w:val="center"/>
          </w:tcPr>
          <w:p w14:paraId="33BC3155" w14:textId="77777777" w:rsidR="00DD525A" w:rsidRPr="00EA26DF" w:rsidRDefault="00DD525A" w:rsidP="001E7073">
            <w:pPr>
              <w:pStyle w:val="Table1"/>
              <w:jc w:val="center"/>
              <w:rPr>
                <w:b/>
                <w:bCs w:val="0"/>
              </w:rPr>
            </w:pPr>
            <w:r w:rsidRPr="00EA26DF">
              <w:rPr>
                <w:b/>
                <w:bCs w:val="0"/>
              </w:rPr>
              <w:t>姓名</w:t>
            </w:r>
          </w:p>
          <w:p w14:paraId="55BD625E" w14:textId="77777777" w:rsidR="00DD525A" w:rsidRPr="00EA26DF" w:rsidRDefault="00DD525A" w:rsidP="001E7073">
            <w:pPr>
              <w:pStyle w:val="Table1"/>
              <w:jc w:val="center"/>
              <w:rPr>
                <w:b/>
                <w:bCs w:val="0"/>
              </w:rPr>
            </w:pPr>
            <w:r w:rsidRPr="00EA26DF">
              <w:rPr>
                <w:b/>
                <w:bCs w:val="0"/>
              </w:rPr>
              <w:t>Name</w:t>
            </w:r>
          </w:p>
        </w:tc>
        <w:tc>
          <w:tcPr>
            <w:tcW w:w="2268" w:type="dxa"/>
            <w:shd w:val="clear" w:color="auto" w:fill="C6D9F1" w:themeFill="text2" w:themeFillTint="33"/>
            <w:vAlign w:val="center"/>
          </w:tcPr>
          <w:p w14:paraId="5D739DD8" w14:textId="77777777" w:rsidR="00DD525A" w:rsidRPr="00EA26DF" w:rsidRDefault="00DD525A" w:rsidP="001E7073">
            <w:pPr>
              <w:pStyle w:val="Table1"/>
              <w:jc w:val="center"/>
              <w:rPr>
                <w:b/>
                <w:bCs w:val="0"/>
              </w:rPr>
            </w:pPr>
            <w:r w:rsidRPr="00EA26DF">
              <w:rPr>
                <w:b/>
                <w:bCs w:val="0"/>
              </w:rPr>
              <w:t>职位</w:t>
            </w:r>
          </w:p>
          <w:p w14:paraId="377B3E50" w14:textId="77777777" w:rsidR="00DD525A" w:rsidRPr="00EA26DF" w:rsidRDefault="00DD525A" w:rsidP="001E7073">
            <w:pPr>
              <w:pStyle w:val="Table1"/>
              <w:jc w:val="center"/>
              <w:rPr>
                <w:b/>
                <w:bCs w:val="0"/>
              </w:rPr>
            </w:pPr>
            <w:r w:rsidRPr="00EA26DF">
              <w:rPr>
                <w:b/>
                <w:bCs w:val="0"/>
              </w:rPr>
              <w:t>Position</w:t>
            </w:r>
          </w:p>
        </w:tc>
        <w:tc>
          <w:tcPr>
            <w:tcW w:w="1697" w:type="dxa"/>
            <w:shd w:val="clear" w:color="auto" w:fill="C6D9F1" w:themeFill="text2" w:themeFillTint="33"/>
            <w:vAlign w:val="center"/>
          </w:tcPr>
          <w:p w14:paraId="0E124A8C" w14:textId="77777777" w:rsidR="00DD525A" w:rsidRPr="00EA26DF" w:rsidRDefault="00DD525A" w:rsidP="001E7073">
            <w:pPr>
              <w:pStyle w:val="Table1"/>
              <w:jc w:val="center"/>
              <w:rPr>
                <w:b/>
                <w:bCs w:val="0"/>
              </w:rPr>
            </w:pPr>
            <w:r w:rsidRPr="00EA26DF">
              <w:rPr>
                <w:b/>
                <w:bCs w:val="0"/>
              </w:rPr>
              <w:t>签名</w:t>
            </w:r>
          </w:p>
          <w:p w14:paraId="6EC29B46" w14:textId="77777777" w:rsidR="00DD525A" w:rsidRPr="00EA26DF" w:rsidRDefault="00DD525A" w:rsidP="001E7073">
            <w:pPr>
              <w:pStyle w:val="Table1"/>
              <w:jc w:val="center"/>
              <w:rPr>
                <w:b/>
                <w:bCs w:val="0"/>
              </w:rPr>
            </w:pPr>
            <w:r w:rsidRPr="00EA26DF">
              <w:rPr>
                <w:b/>
                <w:bCs w:val="0"/>
              </w:rPr>
              <w:t>Signature</w:t>
            </w:r>
          </w:p>
        </w:tc>
        <w:tc>
          <w:tcPr>
            <w:tcW w:w="1841" w:type="dxa"/>
            <w:shd w:val="clear" w:color="auto" w:fill="C6D9F1" w:themeFill="text2" w:themeFillTint="33"/>
            <w:vAlign w:val="center"/>
          </w:tcPr>
          <w:p w14:paraId="3ACBB208" w14:textId="77777777" w:rsidR="00DD525A" w:rsidRPr="00EA26DF" w:rsidRDefault="00DD525A" w:rsidP="001E7073">
            <w:pPr>
              <w:pStyle w:val="Table1"/>
              <w:jc w:val="center"/>
              <w:rPr>
                <w:b/>
                <w:bCs w:val="0"/>
              </w:rPr>
            </w:pPr>
            <w:r w:rsidRPr="00EA26DF">
              <w:rPr>
                <w:b/>
                <w:bCs w:val="0"/>
              </w:rPr>
              <w:t>日期</w:t>
            </w:r>
          </w:p>
          <w:p w14:paraId="3379C26F" w14:textId="77777777" w:rsidR="00DD525A" w:rsidRPr="00EA26DF" w:rsidRDefault="00DD525A" w:rsidP="001E7073">
            <w:pPr>
              <w:pStyle w:val="Table1"/>
              <w:jc w:val="center"/>
              <w:rPr>
                <w:b/>
                <w:bCs w:val="0"/>
              </w:rPr>
            </w:pPr>
            <w:r w:rsidRPr="00EA26DF">
              <w:rPr>
                <w:b/>
                <w:bCs w:val="0"/>
              </w:rPr>
              <w:t>Date</w:t>
            </w:r>
          </w:p>
        </w:tc>
      </w:tr>
      <w:tr w:rsidR="00DE75C7" w:rsidRPr="00EA26DF" w14:paraId="559E7CC6" w14:textId="77777777" w:rsidTr="001E7073">
        <w:trPr>
          <w:trHeight w:hRule="exact" w:val="851"/>
        </w:trPr>
        <w:tc>
          <w:tcPr>
            <w:tcW w:w="1838" w:type="dxa"/>
            <w:shd w:val="clear" w:color="auto" w:fill="FFFFFF" w:themeFill="background1"/>
            <w:vAlign w:val="center"/>
          </w:tcPr>
          <w:p w14:paraId="35DB7EFF" w14:textId="77777777" w:rsidR="00DE75C7" w:rsidRPr="00EA26DF" w:rsidRDefault="00DE75C7" w:rsidP="00DE75C7">
            <w:pPr>
              <w:pStyle w:val="Table1"/>
              <w:rPr>
                <w:b/>
              </w:rPr>
            </w:pPr>
            <w:r w:rsidRPr="00EA26DF">
              <w:rPr>
                <w:rFonts w:hint="eastAsia"/>
              </w:rPr>
              <w:t>起草人</w:t>
            </w:r>
          </w:p>
          <w:p w14:paraId="7C3C912D" w14:textId="40A3C1F3" w:rsidR="00DE75C7" w:rsidRPr="00EA26DF" w:rsidRDefault="00DE75C7" w:rsidP="00DE75C7">
            <w:pPr>
              <w:pStyle w:val="Table1"/>
            </w:pPr>
            <w:r w:rsidRPr="003E174C">
              <w:rPr>
                <w:sz w:val="22"/>
                <w:szCs w:val="22"/>
              </w:rPr>
              <w:t>Drafted by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229A8474" w14:textId="77777777" w:rsidR="00DE75C7" w:rsidRDefault="00DE75C7" w:rsidP="00DE75C7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 w:hint="eastAsia"/>
                <w:bCs/>
                <w:kern w:val="2"/>
                <w:sz w:val="21"/>
                <w:szCs w:val="21"/>
                <w:lang w:eastAsia="zh-CN"/>
              </w:rPr>
              <w:t>吴玲</w:t>
            </w:r>
          </w:p>
          <w:p w14:paraId="3A9A7391" w14:textId="1CD80905" w:rsidR="00DE75C7" w:rsidRPr="00521CB7" w:rsidRDefault="00DE75C7" w:rsidP="00DE75C7">
            <w:pPr>
              <w:pStyle w:val="Table1"/>
            </w:pPr>
            <w:r>
              <w:t>W</w:t>
            </w:r>
            <w:r>
              <w:rPr>
                <w:rFonts w:hint="eastAsia"/>
              </w:rPr>
              <w:t>u</w:t>
            </w:r>
            <w:r>
              <w:t xml:space="preserve"> L</w:t>
            </w:r>
            <w:r>
              <w:rPr>
                <w:rFonts w:hint="eastAsia"/>
              </w:rPr>
              <w:t>ing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4B3C70CE" w14:textId="77777777" w:rsidR="00DE75C7" w:rsidRDefault="00DE75C7" w:rsidP="00DE75C7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 w:hint="eastAsia"/>
                <w:bCs/>
                <w:kern w:val="2"/>
                <w:sz w:val="21"/>
                <w:szCs w:val="21"/>
                <w:lang w:eastAsia="zh-CN"/>
              </w:rPr>
              <w:t>QC</w:t>
            </w:r>
            <w:r>
              <w:rPr>
                <w:rFonts w:ascii="Arial" w:eastAsia="楷体" w:hAnsi="Arial" w:cs="Arial" w:hint="eastAsia"/>
                <w:bCs/>
                <w:kern w:val="2"/>
                <w:sz w:val="21"/>
                <w:szCs w:val="21"/>
                <w:lang w:eastAsia="zh-CN"/>
              </w:rPr>
              <w:t>生化工程师</w:t>
            </w:r>
          </w:p>
          <w:p w14:paraId="52506435" w14:textId="68C05A10" w:rsidR="00DE75C7" w:rsidRPr="005A04F9" w:rsidRDefault="00DE75C7" w:rsidP="00DE75C7">
            <w:pPr>
              <w:pStyle w:val="Table1"/>
            </w:pPr>
            <w:r>
              <w:rPr>
                <w:rFonts w:hint="eastAsia"/>
              </w:rPr>
              <w:t>QC</w:t>
            </w:r>
            <w:r>
              <w:t xml:space="preserve"> Biochemical Engineer</w:t>
            </w:r>
          </w:p>
        </w:tc>
        <w:tc>
          <w:tcPr>
            <w:tcW w:w="1697" w:type="dxa"/>
            <w:shd w:val="clear" w:color="auto" w:fill="FFFFFF" w:themeFill="background1"/>
            <w:vAlign w:val="center"/>
          </w:tcPr>
          <w:p w14:paraId="7121199F" w14:textId="77777777" w:rsidR="00DE75C7" w:rsidRPr="00EA26DF" w:rsidRDefault="00DE75C7" w:rsidP="00DE75C7">
            <w:pPr>
              <w:pStyle w:val="Table1"/>
            </w:pPr>
          </w:p>
        </w:tc>
        <w:tc>
          <w:tcPr>
            <w:tcW w:w="1841" w:type="dxa"/>
            <w:shd w:val="clear" w:color="auto" w:fill="FFFFFF" w:themeFill="background1"/>
          </w:tcPr>
          <w:p w14:paraId="1DE0D6D5" w14:textId="77777777" w:rsidR="00DE75C7" w:rsidRPr="00EA26DF" w:rsidRDefault="00DE75C7" w:rsidP="00DE75C7">
            <w:pPr>
              <w:pStyle w:val="Table1"/>
            </w:pPr>
          </w:p>
        </w:tc>
      </w:tr>
      <w:tr w:rsidR="005A04F9" w:rsidRPr="00EA26DF" w14:paraId="6FB8C922" w14:textId="77777777" w:rsidTr="001E7073">
        <w:trPr>
          <w:trHeight w:hRule="exact" w:val="851"/>
        </w:trPr>
        <w:tc>
          <w:tcPr>
            <w:tcW w:w="1838" w:type="dxa"/>
            <w:vMerge w:val="restart"/>
            <w:shd w:val="clear" w:color="auto" w:fill="FFFFFF" w:themeFill="background1"/>
            <w:vAlign w:val="center"/>
          </w:tcPr>
          <w:p w14:paraId="0440E4F7" w14:textId="6C57E415" w:rsidR="005A04F9" w:rsidRPr="003E174C" w:rsidRDefault="005A04F9" w:rsidP="005A04F9">
            <w:pPr>
              <w:pStyle w:val="Table1"/>
              <w:rPr>
                <w:b/>
                <w:sz w:val="22"/>
                <w:szCs w:val="22"/>
              </w:rPr>
            </w:pPr>
            <w:bookmarkStart w:id="6" w:name="_Hlk89082575"/>
            <w:r w:rsidRPr="00EA26DF">
              <w:rPr>
                <w:rFonts w:hint="eastAsia"/>
              </w:rPr>
              <w:t>审核人</w:t>
            </w:r>
            <w:r w:rsidRPr="00EA26DF">
              <w:t xml:space="preserve"> </w:t>
            </w:r>
            <w:r w:rsidRPr="003E174C">
              <w:rPr>
                <w:sz w:val="22"/>
                <w:szCs w:val="22"/>
              </w:rPr>
              <w:t>Reviewed by</w:t>
            </w:r>
            <w:bookmarkEnd w:id="6"/>
            <w:r w:rsidRPr="00EA26DF">
              <w:t xml:space="preserve"> 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489C9732" w14:textId="2CA72E20" w:rsidR="005A04F9" w:rsidRPr="00521CB7" w:rsidRDefault="005A04F9" w:rsidP="005A04F9">
            <w:pPr>
              <w:pStyle w:val="Table1"/>
            </w:pPr>
            <w:r w:rsidRPr="00521CB7">
              <w:rPr>
                <w:rFonts w:hint="eastAsia"/>
              </w:rPr>
              <w:t>黄冰</w:t>
            </w:r>
          </w:p>
          <w:p w14:paraId="3A612D3C" w14:textId="24A15985" w:rsidR="005A04F9" w:rsidRPr="0083613D" w:rsidRDefault="005A04F9" w:rsidP="005A04F9">
            <w:pPr>
              <w:pStyle w:val="Table1"/>
              <w:rPr>
                <w:b/>
              </w:rPr>
            </w:pPr>
            <w:r w:rsidRPr="0083613D">
              <w:t>Huang Bing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3D1128FE" w14:textId="2A3EBB56" w:rsidR="005A04F9" w:rsidRPr="00521CB7" w:rsidRDefault="005A04F9" w:rsidP="005A04F9">
            <w:pPr>
              <w:pStyle w:val="affff8"/>
              <w:spacing w:line="240" w:lineRule="auto"/>
              <w:ind w:left="0" w:firstLine="0"/>
              <w:jc w:val="left"/>
              <w:rPr>
                <w:b w:val="0"/>
                <w:bCs/>
                <w:sz w:val="21"/>
                <w:szCs w:val="21"/>
              </w:rPr>
            </w:pPr>
            <w:r w:rsidRPr="00521CB7">
              <w:rPr>
                <w:b w:val="0"/>
                <w:bCs/>
                <w:sz w:val="21"/>
                <w:szCs w:val="21"/>
              </w:rPr>
              <w:t>QC</w:t>
            </w:r>
            <w:r w:rsidRPr="00521CB7">
              <w:rPr>
                <w:rFonts w:hint="eastAsia"/>
                <w:b w:val="0"/>
                <w:bCs/>
                <w:sz w:val="21"/>
                <w:szCs w:val="21"/>
              </w:rPr>
              <w:t>生化高级主管</w:t>
            </w:r>
          </w:p>
          <w:p w14:paraId="565E7C14" w14:textId="22328C39" w:rsidR="005A04F9" w:rsidRPr="0083613D" w:rsidRDefault="005A04F9" w:rsidP="005A04F9">
            <w:pPr>
              <w:pStyle w:val="Table1"/>
              <w:rPr>
                <w:bCs w:val="0"/>
              </w:rPr>
            </w:pPr>
            <w:r w:rsidRPr="0083613D">
              <w:t>QC Biochemical Senior Supervisor</w:t>
            </w:r>
          </w:p>
        </w:tc>
        <w:tc>
          <w:tcPr>
            <w:tcW w:w="1697" w:type="dxa"/>
            <w:shd w:val="clear" w:color="auto" w:fill="FFFFFF" w:themeFill="background1"/>
            <w:vAlign w:val="center"/>
          </w:tcPr>
          <w:p w14:paraId="01CAE303" w14:textId="77777777" w:rsidR="005A04F9" w:rsidRPr="00EA26DF" w:rsidRDefault="005A04F9" w:rsidP="005A04F9">
            <w:pPr>
              <w:pStyle w:val="Table1"/>
            </w:pPr>
          </w:p>
        </w:tc>
        <w:tc>
          <w:tcPr>
            <w:tcW w:w="1841" w:type="dxa"/>
            <w:shd w:val="clear" w:color="auto" w:fill="FFFFFF" w:themeFill="background1"/>
          </w:tcPr>
          <w:p w14:paraId="5F73921A" w14:textId="77777777" w:rsidR="005A04F9" w:rsidRPr="00EA26DF" w:rsidRDefault="005A04F9" w:rsidP="005A04F9">
            <w:pPr>
              <w:pStyle w:val="Table1"/>
            </w:pPr>
          </w:p>
        </w:tc>
      </w:tr>
      <w:tr w:rsidR="005A04F9" w:rsidRPr="00EA26DF" w14:paraId="3DEB977D" w14:textId="77777777" w:rsidTr="001E7073">
        <w:trPr>
          <w:trHeight w:hRule="exact" w:val="851"/>
        </w:trPr>
        <w:tc>
          <w:tcPr>
            <w:tcW w:w="1838" w:type="dxa"/>
            <w:vMerge/>
            <w:shd w:val="clear" w:color="auto" w:fill="FFFFFF" w:themeFill="background1"/>
            <w:vAlign w:val="center"/>
          </w:tcPr>
          <w:p w14:paraId="1F091E75" w14:textId="2EC8E723" w:rsidR="005A04F9" w:rsidRPr="00EA26DF" w:rsidRDefault="005A04F9" w:rsidP="005A04F9">
            <w:pPr>
              <w:pStyle w:val="Table1"/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77FFCD47" w14:textId="41A21752" w:rsidR="005A04F9" w:rsidRPr="00521CB7" w:rsidRDefault="005A04F9" w:rsidP="005A04F9">
            <w:pPr>
              <w:pStyle w:val="Table1"/>
            </w:pPr>
            <w:r>
              <w:rPr>
                <w:rFonts w:hint="eastAsia"/>
              </w:rPr>
              <w:t>陈华亚</w:t>
            </w:r>
          </w:p>
          <w:p w14:paraId="6D106DEC" w14:textId="02656DA0" w:rsidR="005A04F9" w:rsidRPr="0083613D" w:rsidRDefault="005A04F9" w:rsidP="005A04F9">
            <w:pPr>
              <w:pStyle w:val="Table1"/>
            </w:pPr>
            <w:r>
              <w:t>C</w:t>
            </w:r>
            <w:r>
              <w:rPr>
                <w:rFonts w:hint="eastAsia"/>
              </w:rPr>
              <w:t>hen</w:t>
            </w:r>
            <w:r>
              <w:t xml:space="preserve"> </w:t>
            </w:r>
            <w:proofErr w:type="spellStart"/>
            <w:r>
              <w:t>H</w:t>
            </w:r>
            <w:r>
              <w:rPr>
                <w:rFonts w:hint="eastAsia"/>
              </w:rPr>
              <w:t>uaya</w:t>
            </w:r>
            <w:proofErr w:type="spellEnd"/>
            <w:r w:rsidRPr="0083613D">
              <w:t xml:space="preserve"> 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47EAA7E2" w14:textId="4CBCB4C7" w:rsidR="005A04F9" w:rsidRPr="0083613D" w:rsidRDefault="005A04F9" w:rsidP="005A04F9">
            <w:pPr>
              <w:pStyle w:val="Table1"/>
            </w:pPr>
            <w:r>
              <w:rPr>
                <w:rFonts w:hint="eastAsia"/>
              </w:rPr>
              <w:t>Q</w:t>
            </w:r>
            <w:r>
              <w:t>C</w:t>
            </w:r>
            <w:r w:rsidRPr="00521CB7">
              <w:rPr>
                <w:rFonts w:hint="eastAsia"/>
              </w:rPr>
              <w:t>负责人</w:t>
            </w:r>
          </w:p>
          <w:p w14:paraId="3D3FFA55" w14:textId="514ED72B" w:rsidR="005A04F9" w:rsidRPr="0083613D" w:rsidRDefault="005A04F9" w:rsidP="005A04F9">
            <w:pPr>
              <w:pStyle w:val="affff8"/>
              <w:spacing w:line="240" w:lineRule="auto"/>
              <w:ind w:left="0" w:firstLine="0"/>
              <w:jc w:val="left"/>
              <w:rPr>
                <w:b w:val="0"/>
                <w:sz w:val="21"/>
                <w:szCs w:val="21"/>
              </w:rPr>
            </w:pPr>
            <w:r w:rsidRPr="004A2A96">
              <w:rPr>
                <w:b w:val="0"/>
                <w:bCs/>
                <w:sz w:val="21"/>
                <w:szCs w:val="21"/>
              </w:rPr>
              <w:t>QC Head</w:t>
            </w:r>
          </w:p>
        </w:tc>
        <w:tc>
          <w:tcPr>
            <w:tcW w:w="1697" w:type="dxa"/>
            <w:shd w:val="clear" w:color="auto" w:fill="FFFFFF" w:themeFill="background1"/>
            <w:vAlign w:val="center"/>
          </w:tcPr>
          <w:p w14:paraId="5A737395" w14:textId="77777777" w:rsidR="005A04F9" w:rsidRPr="00EA26DF" w:rsidRDefault="005A04F9" w:rsidP="005A04F9">
            <w:pPr>
              <w:pStyle w:val="Table1"/>
            </w:pPr>
          </w:p>
        </w:tc>
        <w:tc>
          <w:tcPr>
            <w:tcW w:w="1841" w:type="dxa"/>
            <w:shd w:val="clear" w:color="auto" w:fill="FFFFFF" w:themeFill="background1"/>
          </w:tcPr>
          <w:p w14:paraId="1A25F9C4" w14:textId="77777777" w:rsidR="005A04F9" w:rsidRPr="00EA26DF" w:rsidRDefault="005A04F9" w:rsidP="005A04F9">
            <w:pPr>
              <w:pStyle w:val="Table1"/>
            </w:pPr>
          </w:p>
        </w:tc>
      </w:tr>
      <w:tr w:rsidR="005A04F9" w:rsidRPr="00EA26DF" w14:paraId="087C8EC5" w14:textId="77777777" w:rsidTr="001E7073">
        <w:trPr>
          <w:trHeight w:hRule="exact" w:val="851"/>
        </w:trPr>
        <w:tc>
          <w:tcPr>
            <w:tcW w:w="1838" w:type="dxa"/>
            <w:vMerge/>
            <w:shd w:val="clear" w:color="auto" w:fill="FFFFFF" w:themeFill="background1"/>
            <w:vAlign w:val="center"/>
          </w:tcPr>
          <w:p w14:paraId="691CC3C9" w14:textId="77777777" w:rsidR="005A04F9" w:rsidRPr="00EA26DF" w:rsidRDefault="005A04F9" w:rsidP="005A04F9">
            <w:pPr>
              <w:pStyle w:val="Table1"/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1CBF4F44" w14:textId="77777777" w:rsidR="005A04F9" w:rsidRDefault="005A04F9" w:rsidP="005A04F9">
            <w:pPr>
              <w:pStyle w:val="Table1"/>
            </w:pPr>
            <w:proofErr w:type="gramStart"/>
            <w:r>
              <w:rPr>
                <w:rFonts w:hint="eastAsia"/>
              </w:rPr>
              <w:t>赖庆秋</w:t>
            </w:r>
            <w:proofErr w:type="gramEnd"/>
          </w:p>
          <w:p w14:paraId="0F8FE956" w14:textId="7250A770" w:rsidR="005A04F9" w:rsidRPr="0083613D" w:rsidRDefault="005A04F9" w:rsidP="005A04F9">
            <w:pPr>
              <w:pStyle w:val="Table1"/>
            </w:pPr>
            <w:r>
              <w:t xml:space="preserve">Lai </w:t>
            </w:r>
            <w:proofErr w:type="spellStart"/>
            <w:r>
              <w:t>Qingqiu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7921B7DB" w14:textId="77777777" w:rsidR="005A04F9" w:rsidRPr="005A04F9" w:rsidRDefault="005A04F9" w:rsidP="005A04F9">
            <w:pPr>
              <w:pStyle w:val="Table1"/>
            </w:pPr>
            <w:r w:rsidRPr="005A04F9">
              <w:rPr>
                <w:rFonts w:hint="eastAsia"/>
              </w:rPr>
              <w:t>质量保证专员</w:t>
            </w:r>
          </w:p>
          <w:p w14:paraId="1EF750A0" w14:textId="1D9752C2" w:rsidR="005A04F9" w:rsidRPr="0083613D" w:rsidRDefault="005A04F9" w:rsidP="005A04F9">
            <w:pPr>
              <w:pStyle w:val="Table1"/>
              <w:rPr>
                <w:b/>
                <w:bCs w:val="0"/>
              </w:rPr>
            </w:pPr>
            <w:r w:rsidRPr="005A04F9">
              <w:t>QA Specialist</w:t>
            </w:r>
          </w:p>
        </w:tc>
        <w:tc>
          <w:tcPr>
            <w:tcW w:w="1697" w:type="dxa"/>
            <w:shd w:val="clear" w:color="auto" w:fill="FFFFFF" w:themeFill="background1"/>
            <w:vAlign w:val="center"/>
          </w:tcPr>
          <w:p w14:paraId="10DCCF70" w14:textId="77777777" w:rsidR="005A04F9" w:rsidRPr="00EA26DF" w:rsidRDefault="005A04F9" w:rsidP="005A04F9">
            <w:pPr>
              <w:pStyle w:val="Table1"/>
            </w:pPr>
          </w:p>
        </w:tc>
        <w:tc>
          <w:tcPr>
            <w:tcW w:w="1841" w:type="dxa"/>
            <w:shd w:val="clear" w:color="auto" w:fill="FFFFFF" w:themeFill="background1"/>
          </w:tcPr>
          <w:p w14:paraId="020EAFD7" w14:textId="77777777" w:rsidR="005A04F9" w:rsidRPr="00EA26DF" w:rsidRDefault="005A04F9" w:rsidP="005A04F9">
            <w:pPr>
              <w:pStyle w:val="Table1"/>
            </w:pPr>
          </w:p>
        </w:tc>
      </w:tr>
      <w:tr w:rsidR="005A04F9" w:rsidRPr="00EA26DF" w14:paraId="5E1D0DAF" w14:textId="77777777" w:rsidTr="001E7073">
        <w:trPr>
          <w:trHeight w:hRule="exact" w:val="851"/>
        </w:trPr>
        <w:tc>
          <w:tcPr>
            <w:tcW w:w="1838" w:type="dxa"/>
            <w:shd w:val="clear" w:color="auto" w:fill="FFFFFF" w:themeFill="background1"/>
            <w:vAlign w:val="center"/>
          </w:tcPr>
          <w:p w14:paraId="25D26CF3" w14:textId="77777777" w:rsidR="005A04F9" w:rsidRPr="00EA26DF" w:rsidRDefault="005A04F9" w:rsidP="005A04F9">
            <w:pPr>
              <w:pStyle w:val="Table1"/>
              <w:rPr>
                <w:b/>
              </w:rPr>
            </w:pPr>
            <w:r w:rsidRPr="00EA26DF">
              <w:rPr>
                <w:rFonts w:hint="eastAsia"/>
              </w:rPr>
              <w:t>批准人</w:t>
            </w:r>
          </w:p>
          <w:p w14:paraId="14AA7794" w14:textId="77777777" w:rsidR="005A04F9" w:rsidRPr="003E174C" w:rsidRDefault="005A04F9" w:rsidP="005A04F9">
            <w:pPr>
              <w:pStyle w:val="Table1"/>
              <w:rPr>
                <w:b/>
                <w:sz w:val="22"/>
                <w:szCs w:val="22"/>
              </w:rPr>
            </w:pPr>
            <w:r w:rsidRPr="003E174C">
              <w:rPr>
                <w:sz w:val="22"/>
                <w:szCs w:val="22"/>
              </w:rPr>
              <w:t>Approved by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4F91EE7A" w14:textId="0EBDF349" w:rsidR="005A04F9" w:rsidRPr="00521CB7" w:rsidRDefault="005A04F9" w:rsidP="005A04F9">
            <w:pPr>
              <w:pStyle w:val="Table1"/>
            </w:pPr>
            <w:r>
              <w:rPr>
                <w:rFonts w:hint="eastAsia"/>
              </w:rPr>
              <w:t>卢志坚</w:t>
            </w:r>
          </w:p>
          <w:p w14:paraId="015022E6" w14:textId="105B17C3" w:rsidR="005A04F9" w:rsidRPr="0083613D" w:rsidRDefault="005A04F9" w:rsidP="005A04F9">
            <w:pPr>
              <w:pStyle w:val="Table1"/>
              <w:rPr>
                <w:b/>
              </w:rPr>
            </w:pPr>
            <w:r>
              <w:t>L</w:t>
            </w:r>
            <w:r>
              <w:rPr>
                <w:rFonts w:hint="eastAsia"/>
              </w:rPr>
              <w:t>u</w:t>
            </w:r>
            <w:r>
              <w:t xml:space="preserve"> Z</w:t>
            </w:r>
            <w:r>
              <w:rPr>
                <w:rFonts w:hint="eastAsia"/>
              </w:rPr>
              <w:t>hijian</w:t>
            </w:r>
            <w:r w:rsidRPr="0083613D">
              <w:t xml:space="preserve"> 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7A577511" w14:textId="77777777" w:rsidR="005A04F9" w:rsidRPr="00521CB7" w:rsidRDefault="005A04F9" w:rsidP="005A04F9">
            <w:pPr>
              <w:pStyle w:val="Table1"/>
              <w:rPr>
                <w:b/>
              </w:rPr>
            </w:pPr>
            <w:r w:rsidRPr="00521CB7">
              <w:rPr>
                <w:rFonts w:hint="eastAsia"/>
              </w:rPr>
              <w:t>质量负责人</w:t>
            </w:r>
          </w:p>
          <w:p w14:paraId="08331121" w14:textId="77777777" w:rsidR="005A04F9" w:rsidRPr="0083613D" w:rsidRDefault="005A04F9" w:rsidP="005A04F9">
            <w:pPr>
              <w:pStyle w:val="Table1"/>
              <w:rPr>
                <w:b/>
              </w:rPr>
            </w:pPr>
            <w:r w:rsidRPr="0083613D">
              <w:t>Quality Head</w:t>
            </w:r>
          </w:p>
        </w:tc>
        <w:tc>
          <w:tcPr>
            <w:tcW w:w="1697" w:type="dxa"/>
            <w:shd w:val="clear" w:color="auto" w:fill="FFFFFF" w:themeFill="background1"/>
            <w:vAlign w:val="center"/>
          </w:tcPr>
          <w:p w14:paraId="2A24D90F" w14:textId="77777777" w:rsidR="005A04F9" w:rsidRPr="00EA26DF" w:rsidRDefault="005A04F9" w:rsidP="005A04F9">
            <w:pPr>
              <w:pStyle w:val="Table1"/>
            </w:pPr>
          </w:p>
        </w:tc>
        <w:tc>
          <w:tcPr>
            <w:tcW w:w="1841" w:type="dxa"/>
            <w:shd w:val="clear" w:color="auto" w:fill="FFFFFF" w:themeFill="background1"/>
          </w:tcPr>
          <w:p w14:paraId="62A7E585" w14:textId="77777777" w:rsidR="005A04F9" w:rsidRPr="00EA26DF" w:rsidRDefault="005A04F9" w:rsidP="005A04F9">
            <w:pPr>
              <w:pStyle w:val="Table1"/>
            </w:pPr>
          </w:p>
        </w:tc>
      </w:tr>
    </w:tbl>
    <w:p w14:paraId="45E5CBAB" w14:textId="16A5C18C" w:rsidR="00A114A9" w:rsidRPr="00EA26DF" w:rsidRDefault="00A114A9">
      <w:pPr>
        <w:pStyle w:val="Text"/>
        <w:rPr>
          <w:rFonts w:ascii="Arial" w:eastAsia="楷体" w:hAnsi="Arial" w:cs="Arial"/>
          <w:sz w:val="28"/>
          <w:szCs w:val="28"/>
          <w:lang w:val="en-GB"/>
        </w:rPr>
      </w:pPr>
    </w:p>
    <w:p w14:paraId="6FFEC51D" w14:textId="77777777" w:rsidR="00717FCC" w:rsidRPr="00EA26DF" w:rsidRDefault="00717FCC">
      <w:pPr>
        <w:pStyle w:val="Text"/>
        <w:rPr>
          <w:rFonts w:ascii="Arial" w:eastAsia="楷体" w:hAnsi="Arial" w:cs="Arial"/>
          <w:sz w:val="28"/>
          <w:szCs w:val="28"/>
          <w:lang w:val="en-GB"/>
        </w:rPr>
      </w:pPr>
    </w:p>
    <w:p w14:paraId="0FEC7CC5" w14:textId="77777777" w:rsidR="0048375D" w:rsidRPr="00EA26DF" w:rsidRDefault="00C56659" w:rsidP="0030614E">
      <w:pPr>
        <w:adjustRightInd w:val="0"/>
        <w:snapToGrid w:val="0"/>
        <w:spacing w:before="120"/>
        <w:rPr>
          <w:rFonts w:ascii="Arial" w:eastAsia="楷体" w:hAnsi="Arial" w:cs="Arial"/>
          <w:b/>
        </w:rPr>
      </w:pPr>
      <w:proofErr w:type="spellStart"/>
      <w:r w:rsidRPr="00EA26DF">
        <w:rPr>
          <w:rFonts w:ascii="Arial" w:eastAsia="楷体" w:hAnsi="Arial" w:cs="Arial" w:hint="eastAsia"/>
          <w:b/>
        </w:rPr>
        <w:t>颁发和分发部门</w:t>
      </w:r>
      <w:proofErr w:type="spellEnd"/>
      <w:r w:rsidR="008A7C58" w:rsidRPr="00EA26DF">
        <w:rPr>
          <w:rFonts w:ascii="Arial" w:eastAsia="楷体" w:hAnsi="Arial" w:cs="Arial"/>
          <w:b/>
          <w:lang w:eastAsia="zh-CN"/>
        </w:rPr>
        <w:t xml:space="preserve"> Di</w:t>
      </w:r>
      <w:r w:rsidR="008A7C58" w:rsidRPr="00EA26DF">
        <w:rPr>
          <w:rFonts w:ascii="Arial" w:eastAsia="楷体" w:hAnsi="Arial" w:cs="Arial"/>
          <w:b/>
        </w:rPr>
        <w:t xml:space="preserve">stribution </w:t>
      </w:r>
      <w:r w:rsidR="008A7C58" w:rsidRPr="00EA26DF">
        <w:rPr>
          <w:rFonts w:ascii="Arial" w:eastAsia="楷体" w:hAnsi="Arial" w:cs="Arial"/>
          <w:b/>
          <w:lang w:eastAsia="zh-CN"/>
        </w:rPr>
        <w:t>&amp;</w:t>
      </w:r>
      <w:r w:rsidR="008A7C58" w:rsidRPr="00EA26DF">
        <w:rPr>
          <w:rFonts w:ascii="Arial" w:eastAsia="楷体" w:hAnsi="Arial" w:cs="Arial"/>
          <w:b/>
        </w:rPr>
        <w:t xml:space="preserve"> </w:t>
      </w:r>
      <w:r w:rsidR="008A7C58" w:rsidRPr="00EA26DF">
        <w:rPr>
          <w:rFonts w:ascii="Arial" w:eastAsia="楷体" w:hAnsi="Arial" w:cs="Arial"/>
          <w:b/>
          <w:lang w:eastAsia="zh-CN"/>
        </w:rPr>
        <w:t>Receiv</w:t>
      </w:r>
      <w:r w:rsidR="00E328A8" w:rsidRPr="00EA26DF">
        <w:rPr>
          <w:rFonts w:ascii="Arial" w:eastAsia="楷体" w:hAnsi="Arial" w:cs="Arial"/>
          <w:b/>
          <w:lang w:eastAsia="zh-CN"/>
        </w:rPr>
        <w:t>ing</w:t>
      </w:r>
      <w:r w:rsidR="008A7C58" w:rsidRPr="00EA26DF">
        <w:rPr>
          <w:rFonts w:ascii="Arial" w:eastAsia="楷体" w:hAnsi="Arial" w:cs="Arial"/>
          <w:b/>
        </w:rPr>
        <w:t xml:space="preserve"> Dept. </w:t>
      </w:r>
    </w:p>
    <w:p w14:paraId="7E7B56CC" w14:textId="1058F0E2" w:rsidR="00F458A8" w:rsidRPr="00EA26DF" w:rsidRDefault="00F458A8" w:rsidP="0030614E">
      <w:pPr>
        <w:adjustRightInd w:val="0"/>
        <w:snapToGrid w:val="0"/>
        <w:spacing w:before="120"/>
        <w:rPr>
          <w:rFonts w:ascii="Arial" w:eastAsia="楷体" w:hAnsi="Arial" w:cs="Arial"/>
          <w:sz w:val="21"/>
          <w:szCs w:val="21"/>
          <w:lang w:eastAsia="zh-CN"/>
        </w:rPr>
      </w:pPr>
      <w:r w:rsidRPr="00EA26DF">
        <w:rPr>
          <w:rFonts w:ascii="Arial" w:eastAsia="楷体" w:hAnsi="Arial" w:cs="Arial" w:hint="eastAsia"/>
          <w:sz w:val="21"/>
          <w:szCs w:val="21"/>
          <w:lang w:eastAsia="zh-CN"/>
        </w:rPr>
        <w:t>颁发部门</w:t>
      </w:r>
      <w:r w:rsidR="008A7C58" w:rsidRPr="00EA26DF">
        <w:rPr>
          <w:rFonts w:ascii="Arial" w:eastAsia="楷体" w:hAnsi="Arial" w:cs="Arial"/>
          <w:sz w:val="21"/>
          <w:szCs w:val="21"/>
          <w:lang w:eastAsia="zh-CN"/>
        </w:rPr>
        <w:t>Distributed by</w:t>
      </w:r>
      <w:r w:rsidRPr="00EA26DF">
        <w:rPr>
          <w:rFonts w:ascii="Arial" w:eastAsia="楷体" w:hAnsi="Arial" w:cs="Arial" w:hint="eastAsia"/>
          <w:sz w:val="21"/>
          <w:szCs w:val="21"/>
          <w:lang w:eastAsia="zh-CN"/>
        </w:rPr>
        <w:t>：</w:t>
      </w:r>
      <w:r w:rsidR="008A7C58" w:rsidRPr="00EA26DF">
        <w:rPr>
          <w:rFonts w:ascii="Arial" w:eastAsia="楷体" w:hAnsi="Arial" w:cs="Arial"/>
          <w:sz w:val="21"/>
          <w:szCs w:val="21"/>
          <w:lang w:eastAsia="zh-CN"/>
        </w:rPr>
        <w:t>QA</w:t>
      </w:r>
      <w:r w:rsidR="008259A1" w:rsidRPr="00EA26DF">
        <w:rPr>
          <w:rFonts w:ascii="Arial" w:eastAsia="楷体" w:hAnsi="Arial" w:cs="Arial"/>
          <w:sz w:val="21"/>
          <w:szCs w:val="21"/>
          <w:lang w:eastAsia="zh-CN"/>
        </w:rPr>
        <w:t xml:space="preserve"> </w:t>
      </w:r>
    </w:p>
    <w:p w14:paraId="5CBDCA04" w14:textId="77777777" w:rsidR="00F458A8" w:rsidRPr="00EA26DF" w:rsidRDefault="00F458A8" w:rsidP="0030614E">
      <w:pPr>
        <w:adjustRightInd w:val="0"/>
        <w:snapToGrid w:val="0"/>
        <w:spacing w:before="120"/>
        <w:rPr>
          <w:rFonts w:ascii="Arial" w:eastAsia="楷体" w:hAnsi="Arial" w:cs="Arial"/>
          <w:sz w:val="21"/>
          <w:szCs w:val="21"/>
          <w:lang w:eastAsia="zh-CN"/>
        </w:rPr>
      </w:pPr>
      <w:r w:rsidRPr="00EA26DF">
        <w:rPr>
          <w:rFonts w:ascii="Arial" w:eastAsia="楷体" w:hAnsi="Arial" w:cs="Arial" w:hint="eastAsia"/>
          <w:sz w:val="21"/>
          <w:szCs w:val="21"/>
          <w:lang w:eastAsia="zh-CN"/>
        </w:rPr>
        <w:t>分发部门</w:t>
      </w:r>
      <w:r w:rsidR="008A7C58" w:rsidRPr="00EA26DF">
        <w:rPr>
          <w:rFonts w:ascii="Arial" w:eastAsia="楷体" w:hAnsi="Arial" w:cs="Arial"/>
          <w:sz w:val="21"/>
          <w:szCs w:val="21"/>
          <w:lang w:eastAsia="zh-CN"/>
        </w:rPr>
        <w:t>Distributed to</w:t>
      </w:r>
      <w:r w:rsidRPr="00EA26DF">
        <w:rPr>
          <w:rFonts w:ascii="Arial" w:eastAsia="楷体" w:hAnsi="Arial" w:cs="Arial" w:hint="eastAsia"/>
          <w:sz w:val="21"/>
          <w:szCs w:val="21"/>
          <w:lang w:eastAsia="zh-CN"/>
        </w:rPr>
        <w:t>：</w:t>
      </w:r>
      <w:r w:rsidR="00097A22" w:rsidRPr="00EA26DF">
        <w:rPr>
          <w:rFonts w:ascii="Arial" w:eastAsia="楷体" w:hAnsi="Arial" w:cs="Arial"/>
          <w:sz w:val="21"/>
          <w:szCs w:val="21"/>
          <w:lang w:eastAsia="zh-CN"/>
        </w:rPr>
        <w:t xml:space="preserve"> 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23"/>
        <w:gridCol w:w="437"/>
        <w:gridCol w:w="1984"/>
        <w:gridCol w:w="426"/>
        <w:gridCol w:w="1697"/>
        <w:gridCol w:w="428"/>
        <w:gridCol w:w="2124"/>
        <w:gridCol w:w="426"/>
      </w:tblGrid>
      <w:tr w:rsidR="00B731F0" w:rsidRPr="00AB021F" w14:paraId="4B21175E" w14:textId="77777777" w:rsidTr="00B731F0">
        <w:trPr>
          <w:trHeight w:val="526"/>
          <w:jc w:val="center"/>
        </w:trPr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85F44A9" w14:textId="77777777" w:rsidR="00B731F0" w:rsidRDefault="00B731F0" w:rsidP="00863912">
            <w:pPr>
              <w:pStyle w:val="Table1"/>
              <w:jc w:val="center"/>
            </w:pPr>
            <w:r>
              <w:rPr>
                <w:rFonts w:hint="eastAsia"/>
              </w:rPr>
              <w:t>质量保证部</w:t>
            </w:r>
          </w:p>
          <w:p w14:paraId="69D9D013" w14:textId="77777777" w:rsidR="00B731F0" w:rsidRPr="00AB021F" w:rsidRDefault="00B731F0" w:rsidP="00863912">
            <w:pPr>
              <w:pStyle w:val="Table1"/>
              <w:jc w:val="center"/>
            </w:pPr>
            <w:r w:rsidRPr="00AB021F">
              <w:t>QA</w:t>
            </w:r>
          </w:p>
        </w:tc>
        <w:sdt>
          <w:sdtPr>
            <w:id w:val="-205129809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64104A15" w14:textId="77777777" w:rsidR="00B731F0" w:rsidRPr="00FF6A59" w:rsidRDefault="00B731F0" w:rsidP="00863912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FF6F805" w14:textId="77777777" w:rsidR="00B731F0" w:rsidRDefault="00B731F0" w:rsidP="00863912">
            <w:pPr>
              <w:pStyle w:val="Table1"/>
              <w:jc w:val="center"/>
            </w:pPr>
            <w:r>
              <w:rPr>
                <w:rFonts w:hint="eastAsia"/>
              </w:rPr>
              <w:t>质量控制部</w:t>
            </w:r>
          </w:p>
          <w:p w14:paraId="2095C357" w14:textId="77777777" w:rsidR="00B731F0" w:rsidRPr="00AB021F" w:rsidRDefault="00B731F0" w:rsidP="00863912">
            <w:pPr>
              <w:pStyle w:val="Table1"/>
              <w:jc w:val="center"/>
            </w:pPr>
            <w:r w:rsidRPr="00AB021F">
              <w:t>QC</w:t>
            </w:r>
          </w:p>
        </w:tc>
        <w:sdt>
          <w:sdtPr>
            <w:id w:val="-69415135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2C73AD2F" w14:textId="77777777" w:rsidR="00B731F0" w:rsidRDefault="00B731F0" w:rsidP="00863912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CC7AFF9" w14:textId="77777777" w:rsidR="00B731F0" w:rsidRDefault="00B731F0" w:rsidP="00863912">
            <w:pPr>
              <w:pStyle w:val="Table1"/>
              <w:jc w:val="center"/>
            </w:pPr>
            <w:r>
              <w:rPr>
                <w:rFonts w:hint="eastAsia"/>
              </w:rPr>
              <w:t>验证部</w:t>
            </w:r>
          </w:p>
          <w:p w14:paraId="43B6E3BC" w14:textId="77777777" w:rsidR="00B731F0" w:rsidRDefault="00B731F0" w:rsidP="00863912">
            <w:pPr>
              <w:pStyle w:val="Table1"/>
              <w:jc w:val="center"/>
            </w:pPr>
            <w:r>
              <w:rPr>
                <w:rFonts w:hint="eastAsia"/>
              </w:rPr>
              <w:t>VA</w:t>
            </w:r>
          </w:p>
        </w:tc>
        <w:sdt>
          <w:sdtPr>
            <w:id w:val="-12373257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5A4B7BF0" w14:textId="4EDDAA3F" w:rsidR="00B731F0" w:rsidRPr="00FF6A59" w:rsidRDefault="00B731F0" w:rsidP="00863912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CDE7B75" w14:textId="77777777" w:rsidR="00B731F0" w:rsidRDefault="00B731F0" w:rsidP="00863912">
            <w:pPr>
              <w:pStyle w:val="Table1"/>
              <w:jc w:val="center"/>
            </w:pPr>
            <w:r>
              <w:rPr>
                <w:rFonts w:hint="eastAsia"/>
              </w:rPr>
              <w:t>注册法规部</w:t>
            </w:r>
          </w:p>
          <w:p w14:paraId="1E33061B" w14:textId="77777777" w:rsidR="00B731F0" w:rsidRPr="00AB021F" w:rsidRDefault="00B731F0" w:rsidP="00863912">
            <w:pPr>
              <w:pStyle w:val="Table1"/>
              <w:jc w:val="center"/>
            </w:pPr>
            <w:r>
              <w:t>RA</w:t>
            </w:r>
          </w:p>
        </w:tc>
        <w:sdt>
          <w:sdtPr>
            <w:id w:val="-706697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267E020B" w14:textId="119C26E3" w:rsidR="00B731F0" w:rsidRPr="00AB021F" w:rsidRDefault="00B731F0" w:rsidP="00863912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B731F0" w:rsidRPr="00AB021F" w14:paraId="781A9B26" w14:textId="77777777" w:rsidTr="00B731F0">
        <w:trPr>
          <w:trHeight w:val="526"/>
          <w:jc w:val="center"/>
        </w:trPr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F8A53E7" w14:textId="77777777" w:rsidR="00B731F0" w:rsidRDefault="00B731F0" w:rsidP="00863912">
            <w:pPr>
              <w:pStyle w:val="Table1"/>
              <w:jc w:val="center"/>
            </w:pPr>
            <w:r>
              <w:rPr>
                <w:rFonts w:hint="eastAsia"/>
              </w:rPr>
              <w:t>仓储管理部</w:t>
            </w:r>
          </w:p>
          <w:p w14:paraId="08C1AE32" w14:textId="77777777" w:rsidR="00B731F0" w:rsidRPr="00AB021F" w:rsidRDefault="00B731F0" w:rsidP="00863912">
            <w:pPr>
              <w:pStyle w:val="Table1"/>
              <w:jc w:val="center"/>
            </w:pPr>
            <w:r>
              <w:rPr>
                <w:rFonts w:hint="eastAsia"/>
              </w:rPr>
              <w:t>W</w:t>
            </w:r>
            <w:r>
              <w:t>M</w:t>
            </w:r>
          </w:p>
        </w:tc>
        <w:sdt>
          <w:sdtPr>
            <w:id w:val="313922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09446F83" w14:textId="2562D435" w:rsidR="00B731F0" w:rsidRPr="00AB021F" w:rsidRDefault="00B731F0" w:rsidP="00863912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176A2AC" w14:textId="77777777" w:rsidR="00B731F0" w:rsidRDefault="00B731F0" w:rsidP="00863912">
            <w:pPr>
              <w:pStyle w:val="Table1"/>
              <w:jc w:val="center"/>
            </w:pPr>
            <w:r>
              <w:rPr>
                <w:rFonts w:hint="eastAsia"/>
              </w:rPr>
              <w:t>采购部</w:t>
            </w:r>
          </w:p>
          <w:p w14:paraId="5F4B6F28" w14:textId="77777777" w:rsidR="00B731F0" w:rsidRPr="00AB021F" w:rsidRDefault="00B731F0" w:rsidP="00863912">
            <w:pPr>
              <w:pStyle w:val="Table1"/>
              <w:jc w:val="center"/>
            </w:pPr>
            <w:r>
              <w:rPr>
                <w:rFonts w:hint="eastAsia"/>
              </w:rPr>
              <w:t>P</w:t>
            </w:r>
            <w:r>
              <w:t>C</w:t>
            </w:r>
          </w:p>
        </w:tc>
        <w:sdt>
          <w:sdtPr>
            <w:id w:val="-11773407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6BF44717" w14:textId="66167EF5" w:rsidR="00B731F0" w:rsidRDefault="00B731F0" w:rsidP="00863912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5583D56" w14:textId="77777777" w:rsidR="00B731F0" w:rsidRDefault="00B731F0" w:rsidP="00863912">
            <w:pPr>
              <w:pStyle w:val="Table1"/>
              <w:jc w:val="center"/>
            </w:pPr>
            <w:r>
              <w:rPr>
                <w:rFonts w:hint="eastAsia"/>
              </w:rPr>
              <w:t>工程设备部</w:t>
            </w:r>
          </w:p>
          <w:p w14:paraId="7535C902" w14:textId="77777777" w:rsidR="00B731F0" w:rsidRDefault="00B731F0" w:rsidP="00863912">
            <w:pPr>
              <w:pStyle w:val="Table1"/>
              <w:jc w:val="center"/>
            </w:pPr>
            <w:r w:rsidRPr="00AB021F">
              <w:t>EM</w:t>
            </w:r>
          </w:p>
        </w:tc>
        <w:sdt>
          <w:sdtPr>
            <w:id w:val="-2951407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2B6D377B" w14:textId="2AD49EB8" w:rsidR="00B731F0" w:rsidRPr="00FF6A59" w:rsidRDefault="00B731F0" w:rsidP="00863912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7F636F0" w14:textId="77777777" w:rsidR="00B731F0" w:rsidRDefault="00B731F0" w:rsidP="00863912">
            <w:pPr>
              <w:pStyle w:val="Table1"/>
              <w:jc w:val="center"/>
            </w:pPr>
            <w:r w:rsidRPr="00FF6A59">
              <w:rPr>
                <w:rFonts w:hint="eastAsia"/>
              </w:rPr>
              <w:t>环境、健康与安全部</w:t>
            </w:r>
          </w:p>
          <w:p w14:paraId="5BA65314" w14:textId="77777777" w:rsidR="00B731F0" w:rsidRPr="00AB021F" w:rsidRDefault="00B731F0" w:rsidP="00863912">
            <w:pPr>
              <w:pStyle w:val="Table1"/>
              <w:jc w:val="center"/>
            </w:pPr>
            <w:r>
              <w:rPr>
                <w:rFonts w:hint="eastAsia"/>
              </w:rPr>
              <w:t>EHS</w:t>
            </w:r>
          </w:p>
        </w:tc>
        <w:sdt>
          <w:sdtPr>
            <w:id w:val="16127888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16CE0175" w14:textId="2C503ED7" w:rsidR="00B731F0" w:rsidRPr="00AB021F" w:rsidRDefault="00B731F0" w:rsidP="00863912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B731F0" w:rsidRPr="00AB021F" w14:paraId="29E37439" w14:textId="77777777" w:rsidTr="00B731F0">
        <w:trPr>
          <w:trHeight w:val="526"/>
          <w:jc w:val="center"/>
        </w:trPr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BF031B" w14:textId="77777777" w:rsidR="00B731F0" w:rsidRDefault="00B731F0" w:rsidP="00863912">
            <w:pPr>
              <w:pStyle w:val="Table1"/>
              <w:jc w:val="center"/>
            </w:pPr>
            <w:r>
              <w:rPr>
                <w:rFonts w:hint="eastAsia"/>
              </w:rPr>
              <w:t>上游生产部</w:t>
            </w:r>
          </w:p>
          <w:p w14:paraId="4DE6F7DA" w14:textId="77777777" w:rsidR="00B731F0" w:rsidRPr="00AB021F" w:rsidRDefault="00B731F0" w:rsidP="00863912">
            <w:pPr>
              <w:pStyle w:val="Table1"/>
              <w:jc w:val="center"/>
            </w:pPr>
            <w:r>
              <w:rPr>
                <w:rFonts w:hint="eastAsia"/>
              </w:rPr>
              <w:t>USP</w:t>
            </w:r>
          </w:p>
        </w:tc>
        <w:sdt>
          <w:sdtPr>
            <w:id w:val="13653301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30BF4641" w14:textId="40E58D73" w:rsidR="00B731F0" w:rsidRDefault="00B731F0" w:rsidP="00863912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4F70035" w14:textId="77777777" w:rsidR="00B731F0" w:rsidRDefault="00B731F0" w:rsidP="00863912">
            <w:pPr>
              <w:pStyle w:val="Table1"/>
              <w:jc w:val="center"/>
            </w:pPr>
            <w:r>
              <w:rPr>
                <w:rFonts w:hint="eastAsia"/>
              </w:rPr>
              <w:t>下游生产部</w:t>
            </w:r>
          </w:p>
          <w:p w14:paraId="02CFCDDF" w14:textId="77777777" w:rsidR="00B731F0" w:rsidRDefault="00B731F0" w:rsidP="00863912">
            <w:pPr>
              <w:pStyle w:val="Table1"/>
              <w:jc w:val="center"/>
            </w:pPr>
            <w:r>
              <w:rPr>
                <w:rFonts w:hint="eastAsia"/>
              </w:rPr>
              <w:t>DSP</w:t>
            </w:r>
          </w:p>
        </w:tc>
        <w:sdt>
          <w:sdtPr>
            <w:id w:val="14447237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7919849A" w14:textId="1EB65522" w:rsidR="00B731F0" w:rsidRDefault="00B731F0" w:rsidP="00863912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30108AC" w14:textId="77777777" w:rsidR="00B731F0" w:rsidRDefault="00B731F0" w:rsidP="00863912">
            <w:pPr>
              <w:pStyle w:val="Table1"/>
              <w:jc w:val="center"/>
            </w:pPr>
            <w:r>
              <w:rPr>
                <w:rFonts w:hint="eastAsia"/>
              </w:rPr>
              <w:t>灌装和成品部</w:t>
            </w:r>
          </w:p>
          <w:p w14:paraId="39B6A1A6" w14:textId="77777777" w:rsidR="00B731F0" w:rsidRDefault="00B731F0" w:rsidP="00863912">
            <w:pPr>
              <w:pStyle w:val="Table1"/>
              <w:jc w:val="center"/>
            </w:pPr>
            <w:r>
              <w:rPr>
                <w:rFonts w:hint="eastAsia"/>
              </w:rPr>
              <w:t>FF</w:t>
            </w:r>
          </w:p>
        </w:tc>
        <w:sdt>
          <w:sdtPr>
            <w:id w:val="14741101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2E643E1D" w14:textId="67357610" w:rsidR="00B731F0" w:rsidRDefault="00B731F0" w:rsidP="00863912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6AFAC16" w14:textId="77777777" w:rsidR="00B731F0" w:rsidRDefault="00B731F0" w:rsidP="00863912">
            <w:pPr>
              <w:pStyle w:val="Table1"/>
              <w:jc w:val="center"/>
            </w:pPr>
            <w:r>
              <w:rPr>
                <w:rFonts w:hint="eastAsia"/>
              </w:rPr>
              <w:t>生产支持部</w:t>
            </w:r>
          </w:p>
          <w:p w14:paraId="2C69A1C2" w14:textId="77777777" w:rsidR="00B731F0" w:rsidRPr="00AB021F" w:rsidRDefault="00B731F0" w:rsidP="00863912">
            <w:pPr>
              <w:pStyle w:val="Table1"/>
              <w:jc w:val="center"/>
            </w:pPr>
            <w:r>
              <w:rPr>
                <w:rFonts w:hint="eastAsia"/>
              </w:rPr>
              <w:t>S</w:t>
            </w:r>
            <w:r>
              <w:t>U</w:t>
            </w:r>
          </w:p>
        </w:tc>
        <w:sdt>
          <w:sdtPr>
            <w:id w:val="-18006824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6B6F5A2E" w14:textId="73152B82" w:rsidR="00B731F0" w:rsidRDefault="00B731F0" w:rsidP="00863912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B731F0" w:rsidRPr="00AB021F" w14:paraId="35907A2E" w14:textId="77777777" w:rsidTr="00B731F0">
        <w:trPr>
          <w:trHeight w:val="526"/>
          <w:jc w:val="center"/>
        </w:trPr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5EE7C8F" w14:textId="77777777" w:rsidR="00B731F0" w:rsidRDefault="00B731F0" w:rsidP="00863912">
            <w:pPr>
              <w:pStyle w:val="Table1"/>
              <w:jc w:val="center"/>
            </w:pPr>
            <w:r>
              <w:rPr>
                <w:rFonts w:hint="eastAsia"/>
              </w:rPr>
              <w:t>生产调度部</w:t>
            </w:r>
          </w:p>
          <w:p w14:paraId="792D4938" w14:textId="77777777" w:rsidR="00B731F0" w:rsidRPr="00AB021F" w:rsidRDefault="00B731F0" w:rsidP="00863912">
            <w:pPr>
              <w:pStyle w:val="Table1"/>
              <w:jc w:val="center"/>
            </w:pPr>
            <w:r>
              <w:t>MS</w:t>
            </w:r>
          </w:p>
        </w:tc>
        <w:sdt>
          <w:sdtPr>
            <w:id w:val="-6304088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595EF04A" w14:textId="6F4F1D8B" w:rsidR="00B731F0" w:rsidRPr="00AB021F" w:rsidRDefault="00B731F0" w:rsidP="00863912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A3525F8" w14:textId="77777777" w:rsidR="00B731F0" w:rsidRDefault="00B731F0" w:rsidP="00863912">
            <w:pPr>
              <w:pStyle w:val="Table1"/>
              <w:jc w:val="center"/>
            </w:pPr>
            <w:r>
              <w:rPr>
                <w:rFonts w:hint="eastAsia"/>
              </w:rPr>
              <w:t>生产</w:t>
            </w:r>
            <w:proofErr w:type="gramStart"/>
            <w:r>
              <w:rPr>
                <w:rFonts w:hint="eastAsia"/>
              </w:rPr>
              <w:t>科学技术</w:t>
            </w:r>
            <w:proofErr w:type="gramEnd"/>
            <w:r>
              <w:rPr>
                <w:rFonts w:hint="eastAsia"/>
              </w:rPr>
              <w:t>部</w:t>
            </w:r>
          </w:p>
          <w:p w14:paraId="53FE61D3" w14:textId="77777777" w:rsidR="00B731F0" w:rsidRPr="00AB021F" w:rsidRDefault="00B731F0" w:rsidP="00863912">
            <w:pPr>
              <w:pStyle w:val="Table1"/>
              <w:jc w:val="center"/>
            </w:pPr>
            <w:r>
              <w:rPr>
                <w:rFonts w:hint="eastAsia"/>
              </w:rPr>
              <w:t>MSAT</w:t>
            </w:r>
          </w:p>
        </w:tc>
        <w:sdt>
          <w:sdtPr>
            <w:id w:val="-73678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60FBC779" w14:textId="502BAEDE" w:rsidR="00B731F0" w:rsidRDefault="00B731F0" w:rsidP="00863912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6205568" w14:textId="77777777" w:rsidR="00B731F0" w:rsidRDefault="00B731F0" w:rsidP="00863912">
            <w:pPr>
              <w:pStyle w:val="Table1"/>
              <w:jc w:val="center"/>
            </w:pPr>
            <w:r w:rsidRPr="00AB021F">
              <w:t>人</w:t>
            </w:r>
            <w:r>
              <w:rPr>
                <w:rFonts w:hint="eastAsia"/>
              </w:rPr>
              <w:t>力资源</w:t>
            </w:r>
            <w:r w:rsidRPr="00AB021F">
              <w:t>部</w:t>
            </w:r>
          </w:p>
          <w:p w14:paraId="11795891" w14:textId="77777777" w:rsidR="00B731F0" w:rsidRDefault="00B731F0" w:rsidP="00863912">
            <w:pPr>
              <w:pStyle w:val="Table1"/>
              <w:jc w:val="center"/>
            </w:pPr>
            <w:r w:rsidRPr="00AB021F">
              <w:t>HR</w:t>
            </w:r>
          </w:p>
        </w:tc>
        <w:sdt>
          <w:sdtPr>
            <w:id w:val="-19283293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774767B9" w14:textId="6DF8DCF2" w:rsidR="00B731F0" w:rsidRPr="00FF6A59" w:rsidRDefault="00B731F0" w:rsidP="00863912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9631521" w14:textId="77777777" w:rsidR="00B731F0" w:rsidRDefault="00B731F0" w:rsidP="00863912">
            <w:pPr>
              <w:pStyle w:val="Table1"/>
              <w:jc w:val="center"/>
            </w:pPr>
            <w:r>
              <w:rPr>
                <w:rFonts w:hint="eastAsia"/>
              </w:rPr>
              <w:t>信息技术</w:t>
            </w:r>
            <w:r w:rsidRPr="00AB021F">
              <w:t>部</w:t>
            </w:r>
          </w:p>
          <w:p w14:paraId="392E3C46" w14:textId="77777777" w:rsidR="00B731F0" w:rsidRPr="00AB021F" w:rsidRDefault="00B731F0" w:rsidP="00863912">
            <w:pPr>
              <w:pStyle w:val="Table1"/>
              <w:jc w:val="center"/>
            </w:pPr>
            <w:r>
              <w:t>IT</w:t>
            </w:r>
          </w:p>
        </w:tc>
        <w:sdt>
          <w:sdtPr>
            <w:id w:val="-13653630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3DCB267E" w14:textId="56026400" w:rsidR="00B731F0" w:rsidRPr="00AB021F" w:rsidRDefault="00B731F0" w:rsidP="00863912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</w:tbl>
    <w:p w14:paraId="5A46A69C" w14:textId="77777777" w:rsidR="00F458A8" w:rsidRPr="00EA26DF" w:rsidRDefault="00F458A8" w:rsidP="00A939D7">
      <w:pPr>
        <w:adjustRightInd w:val="0"/>
        <w:snapToGrid w:val="0"/>
        <w:spacing w:line="360" w:lineRule="auto"/>
        <w:rPr>
          <w:rFonts w:ascii="Arial" w:eastAsia="楷体" w:hAnsi="Arial" w:cs="Arial"/>
          <w:sz w:val="21"/>
          <w:szCs w:val="21"/>
          <w:lang w:val="en-GB" w:eastAsia="zh-CN"/>
        </w:rPr>
      </w:pPr>
    </w:p>
    <w:p w14:paraId="666A9BF1" w14:textId="2CAF78BD" w:rsidR="002D79AF" w:rsidRDefault="008269AA">
      <w:pPr>
        <w:rPr>
          <w:rFonts w:ascii="Arial" w:eastAsia="楷体" w:hAnsi="Arial" w:cs="Arial"/>
          <w:b/>
          <w:sz w:val="21"/>
          <w:szCs w:val="21"/>
          <w:lang w:eastAsia="zh-CN"/>
        </w:rPr>
      </w:pPr>
      <w:r w:rsidRPr="00EA26DF">
        <w:rPr>
          <w:rFonts w:ascii="Arial" w:eastAsia="楷体" w:hAnsi="Arial" w:cs="Arial"/>
          <w:b/>
          <w:sz w:val="21"/>
          <w:szCs w:val="21"/>
          <w:lang w:eastAsia="zh-CN"/>
        </w:rPr>
        <w:br w:type="page"/>
      </w:r>
    </w:p>
    <w:p w14:paraId="41A7D7F5" w14:textId="77777777" w:rsidR="00D93FE4" w:rsidRDefault="00D93FE4" w:rsidP="00D93FE4">
      <w:pPr>
        <w:adjustRightInd w:val="0"/>
        <w:snapToGrid w:val="0"/>
        <w:spacing w:before="120"/>
        <w:rPr>
          <w:rFonts w:ascii="Arial" w:eastAsia="楷体" w:hAnsi="Arial" w:cs="Arial"/>
          <w:b/>
          <w:lang w:val="en-GB" w:eastAsia="zh-CN"/>
        </w:rPr>
      </w:pPr>
      <w:r>
        <w:rPr>
          <w:rFonts w:ascii="Arial" w:eastAsia="楷体" w:hAnsi="Arial" w:cs="Arial"/>
          <w:b/>
          <w:lang w:val="en-GB" w:eastAsia="zh-CN"/>
        </w:rPr>
        <w:lastRenderedPageBreak/>
        <w:t>客户批准</w:t>
      </w:r>
      <w:r>
        <w:rPr>
          <w:rFonts w:ascii="Arial" w:eastAsia="楷体" w:hAnsi="Arial" w:cs="Arial"/>
          <w:b/>
          <w:lang w:val="en-GB" w:eastAsia="zh-CN"/>
        </w:rPr>
        <w:t>Approved by Client</w:t>
      </w:r>
    </w:p>
    <w:tbl>
      <w:tblPr>
        <w:tblStyle w:val="afffe"/>
        <w:tblW w:w="5000" w:type="pct"/>
        <w:tblLook w:val="04A0" w:firstRow="1" w:lastRow="0" w:firstColumn="1" w:lastColumn="0" w:noHBand="0" w:noVBand="1"/>
      </w:tblPr>
      <w:tblGrid>
        <w:gridCol w:w="1980"/>
        <w:gridCol w:w="2693"/>
        <w:gridCol w:w="2336"/>
        <w:gridCol w:w="2336"/>
      </w:tblGrid>
      <w:tr w:rsidR="00D93FE4" w14:paraId="65B67A2F" w14:textId="77777777" w:rsidTr="002078CC">
        <w:trPr>
          <w:trHeight w:val="659"/>
        </w:trPr>
        <w:tc>
          <w:tcPr>
            <w:tcW w:w="1059" w:type="pct"/>
            <w:shd w:val="clear" w:color="auto" w:fill="C6D9F1" w:themeFill="text2" w:themeFillTint="33"/>
            <w:vAlign w:val="center"/>
          </w:tcPr>
          <w:p w14:paraId="5F14BCA0" w14:textId="77777777" w:rsidR="00D93FE4" w:rsidRDefault="00D93FE4" w:rsidP="002078CC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  <w:t>批准人</w:t>
            </w:r>
          </w:p>
          <w:p w14:paraId="3995322C" w14:textId="77777777" w:rsidR="00D93FE4" w:rsidRDefault="00D93FE4" w:rsidP="002078CC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  <w:t>Approved by</w:t>
            </w:r>
          </w:p>
        </w:tc>
        <w:tc>
          <w:tcPr>
            <w:tcW w:w="1441" w:type="pct"/>
            <w:shd w:val="clear" w:color="auto" w:fill="C6D9F1" w:themeFill="text2" w:themeFillTint="33"/>
            <w:vAlign w:val="center"/>
          </w:tcPr>
          <w:p w14:paraId="2BB298FA" w14:textId="77777777" w:rsidR="00D93FE4" w:rsidRDefault="00D93FE4" w:rsidP="002078CC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  <w:t>职位</w:t>
            </w:r>
          </w:p>
          <w:p w14:paraId="7DA3843C" w14:textId="77777777" w:rsidR="00D93FE4" w:rsidRDefault="00D93FE4" w:rsidP="002078CC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  <w:t>Position</w:t>
            </w:r>
          </w:p>
        </w:tc>
        <w:tc>
          <w:tcPr>
            <w:tcW w:w="1250" w:type="pct"/>
            <w:shd w:val="clear" w:color="auto" w:fill="C6D9F1" w:themeFill="text2" w:themeFillTint="33"/>
            <w:vAlign w:val="center"/>
          </w:tcPr>
          <w:p w14:paraId="0514F4B3" w14:textId="77777777" w:rsidR="00D93FE4" w:rsidRDefault="00D93FE4" w:rsidP="002078CC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  <w:t>签名</w:t>
            </w:r>
          </w:p>
          <w:p w14:paraId="0FFC3718" w14:textId="77777777" w:rsidR="00D93FE4" w:rsidRDefault="00D93FE4" w:rsidP="002078CC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  <w:t>Signature</w:t>
            </w:r>
          </w:p>
        </w:tc>
        <w:tc>
          <w:tcPr>
            <w:tcW w:w="1250" w:type="pct"/>
            <w:shd w:val="clear" w:color="auto" w:fill="C6D9F1" w:themeFill="text2" w:themeFillTint="33"/>
            <w:vAlign w:val="center"/>
          </w:tcPr>
          <w:p w14:paraId="59DA52CF" w14:textId="77777777" w:rsidR="00D93FE4" w:rsidRDefault="00D93FE4" w:rsidP="002078CC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  <w:t>日期</w:t>
            </w:r>
          </w:p>
          <w:p w14:paraId="27A7A6CB" w14:textId="77777777" w:rsidR="00D93FE4" w:rsidRDefault="00D93FE4" w:rsidP="002078CC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  <w:t>Date</w:t>
            </w:r>
          </w:p>
        </w:tc>
      </w:tr>
      <w:tr w:rsidR="00D93FE4" w14:paraId="224E310E" w14:textId="77777777" w:rsidTr="002078CC">
        <w:trPr>
          <w:trHeight w:hRule="exact" w:val="851"/>
        </w:trPr>
        <w:tc>
          <w:tcPr>
            <w:tcW w:w="1059" w:type="pct"/>
            <w:vAlign w:val="center"/>
          </w:tcPr>
          <w:p w14:paraId="247A3F02" w14:textId="77777777" w:rsidR="00D93FE4" w:rsidRDefault="00D93FE4" w:rsidP="002078CC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1441" w:type="pct"/>
            <w:vAlign w:val="center"/>
          </w:tcPr>
          <w:p w14:paraId="00CFF2B7" w14:textId="77777777" w:rsidR="00D93FE4" w:rsidRDefault="00D93FE4" w:rsidP="002078CC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color w:val="000000" w:themeColor="text1"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250" w:type="pct"/>
            <w:vAlign w:val="center"/>
          </w:tcPr>
          <w:p w14:paraId="449F18CB" w14:textId="77777777" w:rsidR="00D93FE4" w:rsidRDefault="00D93FE4" w:rsidP="002078CC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250" w:type="pct"/>
            <w:vAlign w:val="center"/>
          </w:tcPr>
          <w:p w14:paraId="2686F413" w14:textId="77777777" w:rsidR="00D93FE4" w:rsidRDefault="00D93FE4" w:rsidP="002078CC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</w:tr>
      <w:tr w:rsidR="00D93FE4" w14:paraId="19CC54F7" w14:textId="77777777" w:rsidTr="002078CC">
        <w:trPr>
          <w:trHeight w:hRule="exact" w:val="851"/>
        </w:trPr>
        <w:tc>
          <w:tcPr>
            <w:tcW w:w="1059" w:type="pct"/>
            <w:vAlign w:val="center"/>
          </w:tcPr>
          <w:p w14:paraId="2CBCA9BF" w14:textId="77777777" w:rsidR="00D93FE4" w:rsidRDefault="00D93FE4" w:rsidP="002078CC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1441" w:type="pct"/>
            <w:vAlign w:val="center"/>
          </w:tcPr>
          <w:p w14:paraId="5CC8DF0C" w14:textId="77777777" w:rsidR="00D93FE4" w:rsidRDefault="00D93FE4" w:rsidP="002078CC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color w:val="000000" w:themeColor="text1"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250" w:type="pct"/>
            <w:vAlign w:val="center"/>
          </w:tcPr>
          <w:p w14:paraId="2121C752" w14:textId="77777777" w:rsidR="00D93FE4" w:rsidRDefault="00D93FE4" w:rsidP="002078CC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250" w:type="pct"/>
            <w:vAlign w:val="center"/>
          </w:tcPr>
          <w:p w14:paraId="27E86736" w14:textId="77777777" w:rsidR="00D93FE4" w:rsidRDefault="00D93FE4" w:rsidP="002078CC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</w:tr>
      <w:tr w:rsidR="00D93FE4" w14:paraId="180756AE" w14:textId="77777777" w:rsidTr="002078CC">
        <w:trPr>
          <w:trHeight w:hRule="exact" w:val="851"/>
        </w:trPr>
        <w:tc>
          <w:tcPr>
            <w:tcW w:w="1059" w:type="pct"/>
            <w:vAlign w:val="center"/>
          </w:tcPr>
          <w:p w14:paraId="4EE4531C" w14:textId="77777777" w:rsidR="00D93FE4" w:rsidRDefault="00D93FE4" w:rsidP="002078CC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1441" w:type="pct"/>
            <w:vAlign w:val="center"/>
          </w:tcPr>
          <w:p w14:paraId="285528AC" w14:textId="77777777" w:rsidR="00D93FE4" w:rsidRDefault="00D93FE4" w:rsidP="002078CC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color w:val="000000" w:themeColor="text1"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250" w:type="pct"/>
            <w:vAlign w:val="center"/>
          </w:tcPr>
          <w:p w14:paraId="66061D9B" w14:textId="77777777" w:rsidR="00D93FE4" w:rsidRDefault="00D93FE4" w:rsidP="002078CC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250" w:type="pct"/>
            <w:vAlign w:val="center"/>
          </w:tcPr>
          <w:p w14:paraId="13AABC52" w14:textId="77777777" w:rsidR="00D93FE4" w:rsidRDefault="00D93FE4" w:rsidP="002078CC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</w:tr>
      <w:tr w:rsidR="00D93FE4" w14:paraId="25A18136" w14:textId="77777777" w:rsidTr="002078CC">
        <w:trPr>
          <w:trHeight w:hRule="exact" w:val="851"/>
        </w:trPr>
        <w:tc>
          <w:tcPr>
            <w:tcW w:w="1059" w:type="pct"/>
            <w:vAlign w:val="center"/>
          </w:tcPr>
          <w:p w14:paraId="6C951039" w14:textId="77777777" w:rsidR="00D93FE4" w:rsidRDefault="00D93FE4" w:rsidP="002078CC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1441" w:type="pct"/>
            <w:vAlign w:val="center"/>
          </w:tcPr>
          <w:p w14:paraId="2D9C51B2" w14:textId="77777777" w:rsidR="00D93FE4" w:rsidRDefault="00D93FE4" w:rsidP="002078CC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color w:val="000000" w:themeColor="text1"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250" w:type="pct"/>
            <w:vAlign w:val="center"/>
          </w:tcPr>
          <w:p w14:paraId="60F6DE39" w14:textId="77777777" w:rsidR="00D93FE4" w:rsidRDefault="00D93FE4" w:rsidP="002078CC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250" w:type="pct"/>
            <w:vAlign w:val="center"/>
          </w:tcPr>
          <w:p w14:paraId="79B81243" w14:textId="77777777" w:rsidR="00D93FE4" w:rsidRDefault="00D93FE4" w:rsidP="002078CC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</w:tr>
    </w:tbl>
    <w:p w14:paraId="6C778EA2" w14:textId="77777777" w:rsidR="00D93FE4" w:rsidRPr="00EA26DF" w:rsidRDefault="00D93FE4">
      <w:pPr>
        <w:rPr>
          <w:rFonts w:ascii="Arial" w:eastAsia="楷体" w:hAnsi="Arial" w:cs="Arial"/>
          <w:b/>
          <w:sz w:val="21"/>
          <w:szCs w:val="21"/>
          <w:lang w:eastAsia="zh-CN"/>
        </w:rPr>
      </w:pPr>
    </w:p>
    <w:p w14:paraId="3C9E133E" w14:textId="2F5D72B6" w:rsidR="006C723B" w:rsidRPr="00EA26DF" w:rsidRDefault="006C723B">
      <w:pPr>
        <w:rPr>
          <w:rFonts w:ascii="Arial" w:eastAsia="楷体" w:hAnsi="Arial" w:cs="Arial"/>
          <w:sz w:val="20"/>
          <w:szCs w:val="20"/>
          <w:lang w:val="en-GB" w:eastAsia="zh-CN"/>
        </w:rPr>
        <w:sectPr w:rsidR="006C723B" w:rsidRPr="00EA26DF" w:rsidSect="00BA3287">
          <w:headerReference w:type="even" r:id="rId9"/>
          <w:headerReference w:type="default" r:id="rId10"/>
          <w:footerReference w:type="default" r:id="rId11"/>
          <w:headerReference w:type="first" r:id="rId12"/>
          <w:footerReference w:type="first" r:id="rId13"/>
          <w:endnotePr>
            <w:numFmt w:val="decimal"/>
          </w:endnotePr>
          <w:pgSz w:w="11907" w:h="16839"/>
          <w:pgMar w:top="1134" w:right="1134" w:bottom="1134" w:left="1418" w:header="850" w:footer="283" w:gutter="0"/>
          <w:cols w:space="720"/>
          <w:titlePg/>
          <w:docGrid w:linePitch="326"/>
        </w:sectPr>
      </w:pPr>
    </w:p>
    <w:sdt>
      <w:sdtPr>
        <w:rPr>
          <w:rFonts w:ascii="Times New Roman" w:eastAsia="华文楷体" w:hAnsi="Times New Roman" w:cs="Times New Roman"/>
          <w:b w:val="0"/>
          <w:noProof w:val="0"/>
          <w:sz w:val="24"/>
          <w:lang w:val="en-US" w:eastAsia="en-US"/>
        </w:rPr>
        <w:id w:val="-1752881328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75517F4" w14:textId="63786C7B" w:rsidR="00674AA7" w:rsidRPr="00EA26DF" w:rsidRDefault="00674AA7" w:rsidP="002B2A78">
          <w:pPr>
            <w:pStyle w:val="TOC"/>
          </w:pPr>
          <w:r w:rsidRPr="00EA26DF">
            <w:rPr>
              <w:rFonts w:hint="eastAsia"/>
            </w:rPr>
            <w:t>目录</w:t>
          </w:r>
        </w:p>
        <w:p w14:paraId="3684AABB" w14:textId="77777777" w:rsidR="00674AA7" w:rsidRPr="00EA26DF" w:rsidRDefault="00674AA7" w:rsidP="003048AE">
          <w:pPr>
            <w:jc w:val="center"/>
            <w:rPr>
              <w:rFonts w:ascii="Arial" w:eastAsia="楷体" w:hAnsi="Arial" w:cs="Arial"/>
              <w:b/>
              <w:sz w:val="22"/>
              <w:szCs w:val="20"/>
              <w:lang w:val="en-GB" w:eastAsia="zh-CN"/>
            </w:rPr>
          </w:pPr>
          <w:r w:rsidRPr="00EA26DF">
            <w:rPr>
              <w:rFonts w:ascii="Arial" w:eastAsia="楷体" w:hAnsi="Arial" w:cs="Arial"/>
              <w:b/>
              <w:sz w:val="22"/>
              <w:szCs w:val="20"/>
              <w:lang w:val="en-GB" w:eastAsia="zh-CN"/>
            </w:rPr>
            <w:t>Table of Content</w:t>
          </w:r>
        </w:p>
        <w:p w14:paraId="2C5D7ED8" w14:textId="0826BC09" w:rsidR="003D3F57" w:rsidRDefault="00B45CAC">
          <w:pPr>
            <w:pStyle w:val="TOC1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r w:rsidRPr="003E174C">
            <w:fldChar w:fldCharType="begin"/>
          </w:r>
          <w:r w:rsidRPr="00EA26DF">
            <w:instrText xml:space="preserve"> TOC \o "1-3" \h \z \u </w:instrText>
          </w:r>
          <w:r w:rsidRPr="003E174C">
            <w:fldChar w:fldCharType="separate"/>
          </w:r>
          <w:hyperlink w:anchor="_Toc199872791" w:history="1">
            <w:r w:rsidR="003D3F57" w:rsidRPr="00611700">
              <w:rPr>
                <w:rStyle w:val="afffc"/>
                <w:rFonts w:hint="eastAsia"/>
              </w:rPr>
              <w:t>1</w:t>
            </w:r>
            <w:r w:rsidR="003D3F57"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="003D3F57" w:rsidRPr="00611700">
              <w:rPr>
                <w:rStyle w:val="afffc"/>
                <w:rFonts w:hint="eastAsia"/>
              </w:rPr>
              <w:t>目的</w:t>
            </w:r>
            <w:r w:rsidR="003D3F57" w:rsidRPr="00611700">
              <w:rPr>
                <w:rStyle w:val="afffc"/>
                <w:rFonts w:hint="eastAsia"/>
              </w:rPr>
              <w:t>Purpose</w:t>
            </w:r>
            <w:r w:rsidR="003D3F57">
              <w:rPr>
                <w:rFonts w:hint="eastAsia"/>
                <w:webHidden/>
              </w:rPr>
              <w:tab/>
            </w:r>
            <w:r w:rsidR="003D3F57">
              <w:rPr>
                <w:rFonts w:hint="eastAsia"/>
                <w:webHidden/>
              </w:rPr>
              <w:fldChar w:fldCharType="begin"/>
            </w:r>
            <w:r w:rsidR="003D3F57">
              <w:rPr>
                <w:rFonts w:hint="eastAsia"/>
                <w:webHidden/>
              </w:rPr>
              <w:instrText xml:space="preserve"> </w:instrText>
            </w:r>
            <w:r w:rsidR="003D3F57">
              <w:rPr>
                <w:webHidden/>
              </w:rPr>
              <w:instrText>PAGEREF _Toc199872791 \h</w:instrText>
            </w:r>
            <w:r w:rsidR="003D3F57">
              <w:rPr>
                <w:rFonts w:hint="eastAsia"/>
                <w:webHidden/>
              </w:rPr>
              <w:instrText xml:space="preserve"> </w:instrText>
            </w:r>
            <w:r w:rsidR="003D3F57">
              <w:rPr>
                <w:rFonts w:hint="eastAsia"/>
                <w:webHidden/>
              </w:rPr>
            </w:r>
            <w:r w:rsidR="003D3F57">
              <w:rPr>
                <w:rFonts w:hint="eastAsia"/>
                <w:webHidden/>
              </w:rPr>
              <w:fldChar w:fldCharType="separate"/>
            </w:r>
            <w:r w:rsidR="008556C2">
              <w:rPr>
                <w:webHidden/>
              </w:rPr>
              <w:t>4</w:t>
            </w:r>
            <w:r w:rsidR="003D3F57">
              <w:rPr>
                <w:rFonts w:hint="eastAsia"/>
                <w:webHidden/>
              </w:rPr>
              <w:fldChar w:fldCharType="end"/>
            </w:r>
          </w:hyperlink>
        </w:p>
        <w:p w14:paraId="19D7DFBD" w14:textId="49A20D4D" w:rsidR="003D3F57" w:rsidRDefault="003D3F57">
          <w:pPr>
            <w:pStyle w:val="TOC1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199872792" w:history="1">
            <w:r w:rsidRPr="00611700">
              <w:rPr>
                <w:rStyle w:val="afffc"/>
                <w:rFonts w:hint="eastAsia"/>
              </w:rPr>
              <w:t>2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611700">
              <w:rPr>
                <w:rStyle w:val="afffc"/>
                <w:rFonts w:hint="eastAsia"/>
              </w:rPr>
              <w:t>范围</w:t>
            </w:r>
            <w:r w:rsidRPr="00611700">
              <w:rPr>
                <w:rStyle w:val="afffc"/>
                <w:rFonts w:hint="eastAsia"/>
              </w:rPr>
              <w:t>Scope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_Toc199872792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8556C2">
              <w:rPr>
                <w:webHidden/>
              </w:rPr>
              <w:t>4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09AF2324" w14:textId="386E1AAF" w:rsidR="003D3F57" w:rsidRDefault="003D3F57">
          <w:pPr>
            <w:pStyle w:val="TOC1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199872793" w:history="1">
            <w:r w:rsidRPr="00611700">
              <w:rPr>
                <w:rStyle w:val="afffc"/>
                <w:rFonts w:hint="eastAsia"/>
              </w:rPr>
              <w:t>3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611700">
              <w:rPr>
                <w:rStyle w:val="afffc"/>
                <w:rFonts w:hint="eastAsia"/>
              </w:rPr>
              <w:t>定义与缩写</w:t>
            </w:r>
            <w:r w:rsidRPr="00611700">
              <w:rPr>
                <w:rStyle w:val="afffc"/>
                <w:rFonts w:hint="eastAsia"/>
              </w:rPr>
              <w:t>Definitions and Abbreviations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_Toc199872793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8556C2">
              <w:rPr>
                <w:webHidden/>
              </w:rPr>
              <w:t>4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1EE3C883" w14:textId="43887C63" w:rsidR="003D3F57" w:rsidRDefault="003D3F57">
          <w:pPr>
            <w:pStyle w:val="TOC1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199872794" w:history="1">
            <w:r w:rsidRPr="00611700">
              <w:rPr>
                <w:rStyle w:val="afffc"/>
                <w:rFonts w:hint="eastAsia"/>
              </w:rPr>
              <w:t>4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611700">
              <w:rPr>
                <w:rStyle w:val="afffc"/>
                <w:rFonts w:hint="eastAsia"/>
              </w:rPr>
              <w:t>程序</w:t>
            </w:r>
            <w:r w:rsidRPr="00611700">
              <w:rPr>
                <w:rStyle w:val="afffc"/>
                <w:rFonts w:hint="eastAsia"/>
              </w:rPr>
              <w:t>Procedures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_Toc199872794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8556C2">
              <w:rPr>
                <w:webHidden/>
              </w:rPr>
              <w:t>4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2390186B" w14:textId="5C1DB433" w:rsidR="003D3F57" w:rsidRDefault="003D3F57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199872795" w:history="1">
            <w:r w:rsidRPr="00611700">
              <w:rPr>
                <w:rStyle w:val="afffc"/>
                <w:rFonts w:hint="eastAsia"/>
              </w:rPr>
              <w:t>4.1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611700">
              <w:rPr>
                <w:rStyle w:val="afffc"/>
                <w:rFonts w:hint="eastAsia"/>
              </w:rPr>
              <w:t>实验原理</w:t>
            </w:r>
            <w:r w:rsidRPr="00611700">
              <w:rPr>
                <w:rStyle w:val="afffc"/>
                <w:rFonts w:hint="eastAsia"/>
              </w:rPr>
              <w:t>Experimental Principle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_Toc199872795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8556C2">
              <w:rPr>
                <w:webHidden/>
              </w:rPr>
              <w:t>4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6A0577A4" w14:textId="0A79B62F" w:rsidR="003D3F57" w:rsidRDefault="003D3F57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199872796" w:history="1">
            <w:r w:rsidRPr="00611700">
              <w:rPr>
                <w:rStyle w:val="afffc"/>
                <w:rFonts w:hint="eastAsia"/>
              </w:rPr>
              <w:t>4.2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611700">
              <w:rPr>
                <w:rStyle w:val="afffc"/>
                <w:rFonts w:hint="eastAsia"/>
              </w:rPr>
              <w:t>仪器设备</w:t>
            </w:r>
            <w:r w:rsidRPr="00611700">
              <w:rPr>
                <w:rStyle w:val="afffc"/>
                <w:rFonts w:hint="eastAsia"/>
              </w:rPr>
              <w:t>Equipment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_Toc199872796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8556C2">
              <w:rPr>
                <w:webHidden/>
              </w:rPr>
              <w:t>4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6ECBC650" w14:textId="404749AF" w:rsidR="003D3F57" w:rsidRDefault="003D3F57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199872797" w:history="1">
            <w:r w:rsidRPr="00611700">
              <w:rPr>
                <w:rStyle w:val="afffc"/>
                <w:rFonts w:hint="eastAsia"/>
              </w:rPr>
              <w:t>4.3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611700">
              <w:rPr>
                <w:rStyle w:val="afffc"/>
                <w:rFonts w:hint="eastAsia"/>
              </w:rPr>
              <w:t>试剂及耗材</w:t>
            </w:r>
            <w:r w:rsidRPr="00611700">
              <w:rPr>
                <w:rStyle w:val="afffc"/>
                <w:rFonts w:hint="eastAsia"/>
              </w:rPr>
              <w:t>Reagents and Consumables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_Toc199872797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8556C2">
              <w:rPr>
                <w:webHidden/>
              </w:rPr>
              <w:t>5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1A83CEF2" w14:textId="5725D359" w:rsidR="003D3F57" w:rsidRDefault="003D3F57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199872798" w:history="1">
            <w:r w:rsidRPr="00611700">
              <w:rPr>
                <w:rStyle w:val="afffc"/>
                <w:rFonts w:hint="eastAsia"/>
              </w:rPr>
              <w:t>4.4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611700">
              <w:rPr>
                <w:rStyle w:val="afffc"/>
                <w:rFonts w:hint="eastAsia"/>
              </w:rPr>
              <w:t>实验样品</w:t>
            </w:r>
            <w:r w:rsidRPr="00611700">
              <w:rPr>
                <w:rStyle w:val="afffc"/>
                <w:rFonts w:hint="eastAsia"/>
              </w:rPr>
              <w:t>Test Sample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_Toc199872798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8556C2">
              <w:rPr>
                <w:webHidden/>
              </w:rPr>
              <w:t>6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4DA6D256" w14:textId="1F472C9B" w:rsidR="003D3F57" w:rsidRDefault="003D3F57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199872799" w:history="1">
            <w:r w:rsidRPr="00611700">
              <w:rPr>
                <w:rStyle w:val="afffc"/>
                <w:rFonts w:hint="eastAsia"/>
              </w:rPr>
              <w:t>4.5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611700">
              <w:rPr>
                <w:rStyle w:val="afffc"/>
                <w:rFonts w:hint="eastAsia"/>
              </w:rPr>
              <w:t>溶液配制</w:t>
            </w:r>
            <w:r w:rsidRPr="00611700">
              <w:rPr>
                <w:rStyle w:val="afffc"/>
                <w:rFonts w:hint="eastAsia"/>
              </w:rPr>
              <w:t>Solution Preparation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_Toc199872799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8556C2">
              <w:rPr>
                <w:webHidden/>
              </w:rPr>
              <w:t>6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13DFFE78" w14:textId="3ACF152D" w:rsidR="003D3F57" w:rsidRDefault="003D3F57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199872800" w:history="1">
            <w:r w:rsidRPr="00611700">
              <w:rPr>
                <w:rStyle w:val="afffc"/>
                <w:rFonts w:hint="eastAsia"/>
              </w:rPr>
              <w:t>4.6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611700">
              <w:rPr>
                <w:rStyle w:val="afffc"/>
                <w:rFonts w:hint="eastAsia"/>
              </w:rPr>
              <w:t>操作步骤</w:t>
            </w:r>
            <w:r w:rsidRPr="00611700">
              <w:rPr>
                <w:rStyle w:val="afffc"/>
                <w:rFonts w:hint="eastAsia"/>
              </w:rPr>
              <w:t>Operation Steps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_Toc199872800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8556C2">
              <w:rPr>
                <w:webHidden/>
              </w:rPr>
              <w:t>7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1331F12D" w14:textId="11511557" w:rsidR="003D3F57" w:rsidRDefault="003D3F57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199872801" w:history="1">
            <w:r w:rsidRPr="00611700">
              <w:rPr>
                <w:rStyle w:val="afffc"/>
                <w:rFonts w:hint="eastAsia"/>
              </w:rPr>
              <w:t>4.7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611700">
              <w:rPr>
                <w:rStyle w:val="afffc"/>
                <w:rFonts w:hint="eastAsia"/>
              </w:rPr>
              <w:t>反应</w:t>
            </w:r>
            <w:r w:rsidRPr="00611700">
              <w:rPr>
                <w:rStyle w:val="afffc"/>
                <w:rFonts w:hint="eastAsia"/>
              </w:rPr>
              <w:t>Reaction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_Toc199872801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8556C2">
              <w:rPr>
                <w:webHidden/>
              </w:rPr>
              <w:t>13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7DFE0BEF" w14:textId="67290BB6" w:rsidR="003D3F57" w:rsidRDefault="003D3F57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199872802" w:history="1">
            <w:r w:rsidRPr="00611700">
              <w:rPr>
                <w:rStyle w:val="afffc"/>
                <w:rFonts w:hint="eastAsia"/>
              </w:rPr>
              <w:t>4.8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611700">
              <w:rPr>
                <w:rStyle w:val="afffc"/>
                <w:rFonts w:hint="eastAsia"/>
              </w:rPr>
              <w:t>结果分析</w:t>
            </w:r>
            <w:r w:rsidRPr="00611700">
              <w:rPr>
                <w:rStyle w:val="afffc"/>
                <w:rFonts w:hint="eastAsia"/>
              </w:rPr>
              <w:t>Result Analysis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_Toc199872802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8556C2">
              <w:rPr>
                <w:webHidden/>
              </w:rPr>
              <w:t>13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161CBFB2" w14:textId="70EAD553" w:rsidR="003D3F57" w:rsidRDefault="003D3F57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199872803" w:history="1">
            <w:r w:rsidRPr="00611700">
              <w:rPr>
                <w:rStyle w:val="afffc"/>
                <w:rFonts w:hint="eastAsia"/>
                <w:bCs/>
              </w:rPr>
              <w:t>4.9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611700">
              <w:rPr>
                <w:rStyle w:val="afffc"/>
                <w:rFonts w:hint="eastAsia"/>
                <w:bCs/>
              </w:rPr>
              <w:t>实验记录</w:t>
            </w:r>
            <w:r w:rsidRPr="00611700">
              <w:rPr>
                <w:rStyle w:val="afffc"/>
                <w:rFonts w:hint="eastAsia"/>
                <w:bCs/>
              </w:rPr>
              <w:t>Test Record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_Toc199872803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8556C2">
              <w:rPr>
                <w:webHidden/>
              </w:rPr>
              <w:t>14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67F2CA7B" w14:textId="2C38A634" w:rsidR="003D3F57" w:rsidRDefault="003D3F57">
          <w:pPr>
            <w:pStyle w:val="TOC1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199872804" w:history="1">
            <w:r w:rsidRPr="00611700">
              <w:rPr>
                <w:rStyle w:val="afffc"/>
                <w:rFonts w:hint="eastAsia"/>
              </w:rPr>
              <w:t>5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611700">
              <w:rPr>
                <w:rStyle w:val="afffc"/>
                <w:rFonts w:hint="eastAsia"/>
              </w:rPr>
              <w:t>职责</w:t>
            </w:r>
            <w:r w:rsidRPr="00611700">
              <w:rPr>
                <w:rStyle w:val="afffc"/>
                <w:rFonts w:hint="eastAsia"/>
              </w:rPr>
              <w:t>Responsibilities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_Toc199872804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8556C2">
              <w:rPr>
                <w:webHidden/>
              </w:rPr>
              <w:t>15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684EC113" w14:textId="66060D3E" w:rsidR="003D3F57" w:rsidRDefault="003D3F57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199872805" w:history="1">
            <w:r w:rsidRPr="00611700">
              <w:rPr>
                <w:rStyle w:val="afffc"/>
                <w:rFonts w:hint="eastAsia"/>
              </w:rPr>
              <w:t>5.1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611700">
              <w:rPr>
                <w:rStyle w:val="afffc"/>
                <w:rFonts w:hint="eastAsia"/>
              </w:rPr>
              <w:t>质量控制部</w:t>
            </w:r>
            <w:r w:rsidRPr="00611700">
              <w:rPr>
                <w:rStyle w:val="afffc"/>
                <w:rFonts w:hint="eastAsia"/>
              </w:rPr>
              <w:t>QC Dept.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_Toc199872805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8556C2">
              <w:rPr>
                <w:webHidden/>
              </w:rPr>
              <w:t>15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3051E16D" w14:textId="049CDF02" w:rsidR="003D3F57" w:rsidRDefault="003D3F57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199872806" w:history="1">
            <w:r w:rsidRPr="00611700">
              <w:rPr>
                <w:rStyle w:val="afffc"/>
                <w:rFonts w:hint="eastAsia"/>
              </w:rPr>
              <w:t>5.2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611700">
              <w:rPr>
                <w:rStyle w:val="afffc"/>
                <w:rFonts w:hint="eastAsia"/>
              </w:rPr>
              <w:t>质量保证部</w:t>
            </w:r>
            <w:r w:rsidRPr="00611700">
              <w:rPr>
                <w:rStyle w:val="afffc"/>
                <w:rFonts w:hint="eastAsia"/>
              </w:rPr>
              <w:t>QA Dept.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_Toc199872806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8556C2">
              <w:rPr>
                <w:webHidden/>
              </w:rPr>
              <w:t>15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5041DF2C" w14:textId="2D007A8C" w:rsidR="003D3F57" w:rsidRDefault="003D3F57">
          <w:pPr>
            <w:pStyle w:val="TOC1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199872807" w:history="1">
            <w:r w:rsidRPr="00611700">
              <w:rPr>
                <w:rStyle w:val="afffc"/>
                <w:rFonts w:hint="eastAsia"/>
              </w:rPr>
              <w:t>6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611700">
              <w:rPr>
                <w:rStyle w:val="afffc"/>
                <w:rFonts w:hint="eastAsia"/>
              </w:rPr>
              <w:t>相关文件</w:t>
            </w:r>
            <w:r w:rsidRPr="00611700">
              <w:rPr>
                <w:rStyle w:val="afffc"/>
                <w:rFonts w:hint="eastAsia"/>
              </w:rPr>
              <w:t>Relevant Documents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_Toc199872807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8556C2">
              <w:rPr>
                <w:webHidden/>
              </w:rPr>
              <w:t>15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0A1B8D41" w14:textId="302500AB" w:rsidR="003D3F57" w:rsidRDefault="003D3F57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199872808" w:history="1">
            <w:r w:rsidRPr="00611700">
              <w:rPr>
                <w:rStyle w:val="afffc"/>
                <w:rFonts w:hint="eastAsia"/>
              </w:rPr>
              <w:t>6.1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611700">
              <w:rPr>
                <w:rStyle w:val="afffc"/>
                <w:rFonts w:hint="eastAsia"/>
              </w:rPr>
              <w:t>参考文件</w:t>
            </w:r>
            <w:r w:rsidRPr="00611700">
              <w:rPr>
                <w:rStyle w:val="afffc"/>
                <w:rFonts w:hint="eastAsia"/>
              </w:rPr>
              <w:t>Reference Documents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_Toc199872808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8556C2">
              <w:rPr>
                <w:webHidden/>
              </w:rPr>
              <w:t>15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5E06AA2A" w14:textId="49D2FF32" w:rsidR="003D3F57" w:rsidRDefault="003D3F57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199872809" w:history="1">
            <w:r w:rsidRPr="00611700">
              <w:rPr>
                <w:rStyle w:val="afffc"/>
                <w:rFonts w:hint="eastAsia"/>
              </w:rPr>
              <w:t>6.2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611700">
              <w:rPr>
                <w:rStyle w:val="afffc"/>
                <w:rFonts w:hint="eastAsia"/>
              </w:rPr>
              <w:t>关联文件</w:t>
            </w:r>
            <w:r w:rsidRPr="00611700">
              <w:rPr>
                <w:rStyle w:val="afffc"/>
                <w:rFonts w:hint="eastAsia"/>
              </w:rPr>
              <w:t>Related Documents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_Toc199872809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8556C2">
              <w:rPr>
                <w:webHidden/>
              </w:rPr>
              <w:t>15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40BAE5E6" w14:textId="779302D2" w:rsidR="003D3F57" w:rsidRDefault="003D3F57">
          <w:pPr>
            <w:pStyle w:val="TOC1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199872810" w:history="1">
            <w:r w:rsidRPr="00611700">
              <w:rPr>
                <w:rStyle w:val="afffc"/>
                <w:rFonts w:hint="eastAsia"/>
              </w:rPr>
              <w:t>7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611700">
              <w:rPr>
                <w:rStyle w:val="afffc"/>
                <w:rFonts w:hint="eastAsia"/>
              </w:rPr>
              <w:t>附件</w:t>
            </w:r>
            <w:r w:rsidRPr="00611700">
              <w:rPr>
                <w:rStyle w:val="afffc"/>
                <w:rFonts w:hint="eastAsia"/>
              </w:rPr>
              <w:t>Annexes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_Toc199872810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8556C2">
              <w:rPr>
                <w:webHidden/>
              </w:rPr>
              <w:t>16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5D127DD2" w14:textId="7C79A377" w:rsidR="003D3F57" w:rsidRDefault="003D3F57">
          <w:pPr>
            <w:pStyle w:val="TOC1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199872811" w:history="1">
            <w:r w:rsidRPr="00611700">
              <w:rPr>
                <w:rStyle w:val="afffc"/>
                <w:rFonts w:hint="eastAsia"/>
              </w:rPr>
              <w:t>8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611700">
              <w:rPr>
                <w:rStyle w:val="afffc"/>
                <w:rFonts w:hint="eastAsia"/>
              </w:rPr>
              <w:t>培训需求</w:t>
            </w:r>
            <w:r w:rsidRPr="00611700">
              <w:rPr>
                <w:rStyle w:val="afffc"/>
                <w:rFonts w:hint="eastAsia"/>
              </w:rPr>
              <w:t>Training Requirements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_Toc199872811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8556C2">
              <w:rPr>
                <w:webHidden/>
              </w:rPr>
              <w:t>16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2971D641" w14:textId="2F6AA8A0" w:rsidR="003D3F57" w:rsidRDefault="003D3F57">
          <w:pPr>
            <w:pStyle w:val="TOC1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199872812" w:history="1">
            <w:r w:rsidRPr="00611700">
              <w:rPr>
                <w:rStyle w:val="afffc"/>
                <w:rFonts w:hint="eastAsia"/>
              </w:rPr>
              <w:t>9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611700">
              <w:rPr>
                <w:rStyle w:val="afffc"/>
                <w:rFonts w:hint="eastAsia"/>
              </w:rPr>
              <w:t>环境、健康及安全要求</w:t>
            </w:r>
            <w:r w:rsidRPr="00611700">
              <w:rPr>
                <w:rStyle w:val="afffc"/>
                <w:rFonts w:hint="eastAsia"/>
              </w:rPr>
              <w:t>EHS Requirements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_Toc199872812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8556C2">
              <w:rPr>
                <w:webHidden/>
              </w:rPr>
              <w:t>16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0F3543D9" w14:textId="3EE40D54" w:rsidR="003D3F57" w:rsidRDefault="003D3F57">
          <w:pPr>
            <w:pStyle w:val="TOC1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199872813" w:history="1">
            <w:r w:rsidRPr="00611700">
              <w:rPr>
                <w:rStyle w:val="afffc"/>
                <w:rFonts w:hint="eastAsia"/>
              </w:rPr>
              <w:t>10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611700">
              <w:rPr>
                <w:rStyle w:val="afffc"/>
                <w:rFonts w:hint="eastAsia"/>
              </w:rPr>
              <w:t>文档历史</w:t>
            </w:r>
            <w:r w:rsidRPr="00611700">
              <w:rPr>
                <w:rStyle w:val="afffc"/>
                <w:rFonts w:hint="eastAsia"/>
              </w:rPr>
              <w:t>Document History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_Toc199872813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8556C2">
              <w:rPr>
                <w:webHidden/>
              </w:rPr>
              <w:t>16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2E2ABBBB" w14:textId="77777777" w:rsidR="003D3F57" w:rsidRDefault="00B45CAC" w:rsidP="006871E3">
          <w:pPr>
            <w:pStyle w:val="TOC1"/>
            <w:tabs>
              <w:tab w:val="left" w:pos="1134"/>
            </w:tabs>
            <w:rPr>
              <w:b w:val="0"/>
            </w:rPr>
          </w:pPr>
          <w:r w:rsidRPr="003E174C">
            <w:rPr>
              <w:b w:val="0"/>
            </w:rPr>
            <w:fldChar w:fldCharType="end"/>
          </w:r>
        </w:p>
        <w:p w14:paraId="57639A03" w14:textId="77777777" w:rsidR="003D3F57" w:rsidRDefault="003D3F57" w:rsidP="003D3F57">
          <w:pPr>
            <w:rPr>
              <w:lang w:val="en-GB" w:eastAsia="zh-CN"/>
            </w:rPr>
          </w:pPr>
        </w:p>
        <w:p w14:paraId="6064A412" w14:textId="3870B885" w:rsidR="007068AE" w:rsidRPr="003D3F57" w:rsidRDefault="00000000" w:rsidP="003D3F57">
          <w:pPr>
            <w:rPr>
              <w:lang w:val="en-GB" w:eastAsia="zh-CN"/>
            </w:rPr>
          </w:pPr>
        </w:p>
      </w:sdtContent>
    </w:sdt>
    <w:bookmarkEnd w:id="3" w:displacedByCustomXml="prev"/>
    <w:bookmarkEnd w:id="2" w:displacedByCustomXml="prev"/>
    <w:bookmarkStart w:id="7" w:name="_Toc11770186" w:displacedByCustomXml="prev"/>
    <w:bookmarkStart w:id="8" w:name="_Toc15648549" w:displacedByCustomXml="prev"/>
    <w:p w14:paraId="7FE3C3F8" w14:textId="0D7F1C12" w:rsidR="00D00F50" w:rsidRPr="00EA26DF" w:rsidRDefault="00B24FEF" w:rsidP="000C1528">
      <w:pPr>
        <w:pStyle w:val="10"/>
      </w:pPr>
      <w:bookmarkStart w:id="9" w:name="_Toc198887900"/>
      <w:bookmarkStart w:id="10" w:name="_Toc198888049"/>
      <w:bookmarkStart w:id="11" w:name="_Toc199872791"/>
      <w:bookmarkEnd w:id="9"/>
      <w:bookmarkEnd w:id="10"/>
      <w:r w:rsidRPr="00EA26DF">
        <w:rPr>
          <w:rFonts w:hint="eastAsia"/>
        </w:rPr>
        <w:lastRenderedPageBreak/>
        <w:t>目的</w:t>
      </w:r>
      <w:r w:rsidR="00C56659" w:rsidRPr="00EA26DF">
        <w:t>Purpose</w:t>
      </w:r>
      <w:bookmarkEnd w:id="8"/>
      <w:bookmarkEnd w:id="7"/>
      <w:bookmarkEnd w:id="11"/>
      <w:r w:rsidRPr="00EA26DF">
        <w:t xml:space="preserve"> </w:t>
      </w:r>
    </w:p>
    <w:p w14:paraId="799F81C0" w14:textId="296E1E3A" w:rsidR="009F617E" w:rsidRPr="00EA26DF" w:rsidRDefault="00CE4FC3" w:rsidP="00CE4FC3">
      <w:pPr>
        <w:pStyle w:val="1-2"/>
        <w:rPr>
          <w:color w:val="000000" w:themeColor="text1"/>
        </w:rPr>
      </w:pPr>
      <w:r w:rsidRPr="00EA26DF">
        <w:rPr>
          <w:rFonts w:hint="eastAsia"/>
          <w:color w:val="000000" w:themeColor="text1"/>
        </w:rPr>
        <w:t>本文件建立</w:t>
      </w:r>
      <w:r w:rsidRPr="00EA26DF">
        <w:rPr>
          <w:color w:val="000000" w:themeColor="text1"/>
        </w:rPr>
        <w:t>QC</w:t>
      </w:r>
      <w:r w:rsidRPr="00EA26DF">
        <w:rPr>
          <w:rFonts w:hint="eastAsia"/>
          <w:color w:val="000000" w:themeColor="text1"/>
        </w:rPr>
        <w:t>实验室</w:t>
      </w:r>
      <w:r w:rsidR="005A04F9">
        <w:rPr>
          <w:rFonts w:hint="eastAsia"/>
          <w:color w:val="000000" w:themeColor="text1"/>
        </w:rPr>
        <w:t>C</w:t>
      </w:r>
      <w:r w:rsidR="005A04F9">
        <w:rPr>
          <w:color w:val="000000" w:themeColor="text1"/>
        </w:rPr>
        <w:t>B</w:t>
      </w:r>
      <w:r w:rsidR="00F0711D">
        <w:rPr>
          <w:rFonts w:hint="eastAsia"/>
          <w:color w:val="000000" w:themeColor="text1"/>
        </w:rPr>
        <w:t>0012</w:t>
      </w:r>
      <w:r w:rsidR="005A04F9">
        <w:rPr>
          <w:rFonts w:hint="eastAsia"/>
          <w:color w:val="000000" w:themeColor="text1"/>
        </w:rPr>
        <w:t>项目</w:t>
      </w:r>
      <w:r w:rsidR="00507FCD">
        <w:rPr>
          <w:rFonts w:hint="eastAsia"/>
          <w:color w:val="000000" w:themeColor="text1"/>
        </w:rPr>
        <w:t>C</w:t>
      </w:r>
      <w:r w:rsidR="00507FCD">
        <w:rPr>
          <w:color w:val="000000" w:themeColor="text1"/>
        </w:rPr>
        <w:t>HO</w:t>
      </w:r>
      <w:r w:rsidR="00444F19" w:rsidRPr="00EA26DF">
        <w:rPr>
          <w:rFonts w:hint="eastAsia"/>
          <w:color w:val="000000" w:themeColor="text1"/>
        </w:rPr>
        <w:t>宿主细胞</w:t>
      </w:r>
      <w:r w:rsidR="003F0B77" w:rsidRPr="00EA26DF">
        <w:rPr>
          <w:color w:val="000000" w:themeColor="text1"/>
        </w:rPr>
        <w:t>DNA</w:t>
      </w:r>
      <w:r w:rsidR="00444F19" w:rsidRPr="00EA26DF">
        <w:rPr>
          <w:rFonts w:hint="eastAsia"/>
          <w:color w:val="000000" w:themeColor="text1"/>
        </w:rPr>
        <w:t>残留</w:t>
      </w:r>
      <w:r w:rsidR="002E02DF">
        <w:rPr>
          <w:rFonts w:hint="eastAsia"/>
          <w:color w:val="000000" w:themeColor="text1"/>
        </w:rPr>
        <w:t>量</w:t>
      </w:r>
      <w:r w:rsidR="002E02DF">
        <w:rPr>
          <w:rFonts w:hint="eastAsia"/>
          <w:bCs w:val="0"/>
          <w:lang w:val="pt-BR"/>
        </w:rPr>
        <w:t>检验</w:t>
      </w:r>
      <w:r w:rsidRPr="00EA26DF">
        <w:rPr>
          <w:rFonts w:hint="eastAsia"/>
          <w:color w:val="000000" w:themeColor="text1"/>
        </w:rPr>
        <w:t>标准操作规程，规范检测的过程操作与记录，使操作有章可循。</w:t>
      </w:r>
    </w:p>
    <w:p w14:paraId="28A06574" w14:textId="77777777" w:rsidR="005847F8" w:rsidRPr="00EA26DF" w:rsidRDefault="005847F8" w:rsidP="00A01139">
      <w:pPr>
        <w:pStyle w:val="1-2"/>
        <w:rPr>
          <w:color w:val="365F91" w:themeColor="accent1" w:themeShade="BF"/>
        </w:rPr>
      </w:pPr>
    </w:p>
    <w:p w14:paraId="7741AEDD" w14:textId="77777777" w:rsidR="00C567DA" w:rsidRPr="00EA26DF" w:rsidRDefault="00B24FEF" w:rsidP="000C1528">
      <w:pPr>
        <w:pStyle w:val="10"/>
      </w:pPr>
      <w:bookmarkStart w:id="12" w:name="_Toc11770187"/>
      <w:bookmarkStart w:id="13" w:name="_Toc15648550"/>
      <w:bookmarkStart w:id="14" w:name="_Toc199872792"/>
      <w:r w:rsidRPr="00EA26DF">
        <w:rPr>
          <w:rFonts w:hint="eastAsia"/>
        </w:rPr>
        <w:t>范围</w:t>
      </w:r>
      <w:r w:rsidR="00C56659" w:rsidRPr="00EA26DF">
        <w:t>Scope</w:t>
      </w:r>
      <w:bookmarkEnd w:id="12"/>
      <w:bookmarkEnd w:id="13"/>
      <w:bookmarkEnd w:id="14"/>
      <w:r w:rsidRPr="00EA26DF">
        <w:t xml:space="preserve"> </w:t>
      </w:r>
    </w:p>
    <w:p w14:paraId="1DD7B561" w14:textId="14CE913F" w:rsidR="00F77441" w:rsidRPr="00EA26DF" w:rsidRDefault="00CE4FC3" w:rsidP="00CE4FC3">
      <w:pPr>
        <w:pStyle w:val="1-2"/>
        <w:rPr>
          <w:color w:val="000000" w:themeColor="text1"/>
        </w:rPr>
      </w:pPr>
      <w:r w:rsidRPr="00EA26DF">
        <w:rPr>
          <w:rFonts w:hint="eastAsia"/>
          <w:color w:val="000000" w:themeColor="text1"/>
        </w:rPr>
        <w:t>本文件适用于</w:t>
      </w:r>
      <w:proofErr w:type="gramStart"/>
      <w:r w:rsidRPr="00EA26DF">
        <w:rPr>
          <w:rFonts w:hint="eastAsia"/>
          <w:color w:val="000000" w:themeColor="text1"/>
        </w:rPr>
        <w:t>佛山汉腾生物</w:t>
      </w:r>
      <w:proofErr w:type="gramEnd"/>
      <w:r w:rsidRPr="00EA26DF">
        <w:rPr>
          <w:rFonts w:hint="eastAsia"/>
          <w:color w:val="000000" w:themeColor="text1"/>
        </w:rPr>
        <w:t>科技有限公司</w:t>
      </w:r>
      <w:r w:rsidRPr="00EA26DF">
        <w:rPr>
          <w:color w:val="000000" w:themeColor="text1"/>
        </w:rPr>
        <w:t>QC</w:t>
      </w:r>
      <w:r w:rsidRPr="00EA26DF">
        <w:rPr>
          <w:rFonts w:hint="eastAsia"/>
          <w:color w:val="000000" w:themeColor="text1"/>
        </w:rPr>
        <w:t>实验室使用本测试方法进行</w:t>
      </w:r>
      <w:r w:rsidR="005A04F9">
        <w:rPr>
          <w:rFonts w:hint="eastAsia"/>
          <w:color w:val="000000" w:themeColor="text1"/>
        </w:rPr>
        <w:t>C</w:t>
      </w:r>
      <w:r w:rsidR="005A04F9">
        <w:rPr>
          <w:color w:val="000000" w:themeColor="text1"/>
        </w:rPr>
        <w:t>B</w:t>
      </w:r>
      <w:r w:rsidR="00F0711D">
        <w:rPr>
          <w:rFonts w:hint="eastAsia"/>
          <w:color w:val="000000" w:themeColor="text1"/>
        </w:rPr>
        <w:t>0012</w:t>
      </w:r>
      <w:r w:rsidR="005A04F9">
        <w:rPr>
          <w:rFonts w:hint="eastAsia"/>
          <w:color w:val="000000" w:themeColor="text1"/>
        </w:rPr>
        <w:t>项目样品</w:t>
      </w:r>
      <w:r w:rsidR="00C22550" w:rsidRPr="00EA26DF">
        <w:rPr>
          <w:color w:val="000000" w:themeColor="text1"/>
        </w:rPr>
        <w:t>CHO</w:t>
      </w:r>
      <w:r w:rsidR="00444F19" w:rsidRPr="00EA26DF">
        <w:rPr>
          <w:rFonts w:hint="eastAsia"/>
          <w:color w:val="000000" w:themeColor="text1"/>
        </w:rPr>
        <w:t>宿主细胞</w:t>
      </w:r>
      <w:r w:rsidR="003F0B77" w:rsidRPr="00EA26DF">
        <w:rPr>
          <w:color w:val="000000" w:themeColor="text1"/>
        </w:rPr>
        <w:t>DNA</w:t>
      </w:r>
      <w:r w:rsidR="00444F19" w:rsidRPr="00EA26DF">
        <w:rPr>
          <w:rFonts w:hint="eastAsia"/>
          <w:color w:val="000000" w:themeColor="text1"/>
        </w:rPr>
        <w:t>残留</w:t>
      </w:r>
      <w:r w:rsidR="00F42624" w:rsidRPr="00EA26DF">
        <w:rPr>
          <w:rFonts w:hint="eastAsia"/>
          <w:color w:val="000000" w:themeColor="text1"/>
        </w:rPr>
        <w:t>的分析，</w:t>
      </w:r>
      <w:r w:rsidR="002F4CCE" w:rsidRPr="00EA26DF">
        <w:rPr>
          <w:rFonts w:hint="eastAsia"/>
          <w:color w:val="000000" w:themeColor="text1"/>
        </w:rPr>
        <w:t>包括但不限于</w:t>
      </w:r>
      <w:r w:rsidR="00486AA4">
        <w:rPr>
          <w:rFonts w:hint="eastAsia"/>
          <w:color w:val="000000" w:themeColor="text1"/>
        </w:rPr>
        <w:t>原液</w:t>
      </w:r>
      <w:r w:rsidR="00F0711D">
        <w:rPr>
          <w:rFonts w:hint="eastAsia"/>
          <w:color w:val="000000" w:themeColor="text1"/>
        </w:rPr>
        <w:t>中间体</w:t>
      </w:r>
      <w:r w:rsidR="002F4CCE" w:rsidRPr="00EA26DF">
        <w:rPr>
          <w:rFonts w:hint="eastAsia"/>
          <w:color w:val="000000" w:themeColor="text1"/>
        </w:rPr>
        <w:t>、原液的检测</w:t>
      </w:r>
      <w:r w:rsidR="00F42624" w:rsidRPr="00EA26DF">
        <w:rPr>
          <w:rFonts w:hint="eastAsia"/>
          <w:color w:val="000000" w:themeColor="text1"/>
        </w:rPr>
        <w:t>。</w:t>
      </w:r>
    </w:p>
    <w:p w14:paraId="1375CFF8" w14:textId="77777777" w:rsidR="005847F8" w:rsidRPr="00EA26DF" w:rsidRDefault="005847F8" w:rsidP="00A01139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sz w:val="21"/>
          <w:szCs w:val="21"/>
          <w:lang w:val="en-GB" w:eastAsia="zh-CN"/>
        </w:rPr>
      </w:pPr>
    </w:p>
    <w:p w14:paraId="19D58E43" w14:textId="196F3CE5" w:rsidR="0048375D" w:rsidRPr="00EA26DF" w:rsidRDefault="00B24FEF" w:rsidP="000C1528">
      <w:pPr>
        <w:pStyle w:val="10"/>
      </w:pPr>
      <w:bookmarkStart w:id="15" w:name="_Toc15648551"/>
      <w:bookmarkStart w:id="16" w:name="_Toc199872793"/>
      <w:bookmarkStart w:id="17" w:name="_Toc11770188"/>
      <w:r w:rsidRPr="00EA26DF">
        <w:rPr>
          <w:rFonts w:hint="eastAsia"/>
        </w:rPr>
        <w:t>定义与缩写</w:t>
      </w:r>
      <w:r w:rsidR="00C56659" w:rsidRPr="00EA26DF">
        <w:t xml:space="preserve">Definitions and </w:t>
      </w:r>
      <w:r w:rsidR="00005542" w:rsidRPr="00EA26DF">
        <w:t>A</w:t>
      </w:r>
      <w:r w:rsidR="00C56659" w:rsidRPr="00EA26DF">
        <w:t>bbreviations</w:t>
      </w:r>
      <w:bookmarkEnd w:id="15"/>
      <w:bookmarkEnd w:id="16"/>
      <w:r w:rsidR="00C56659" w:rsidRPr="00EA26DF">
        <w:t xml:space="preserve"> </w:t>
      </w:r>
      <w:bookmarkEnd w:id="17"/>
    </w:p>
    <w:tbl>
      <w:tblPr>
        <w:tblStyle w:val="afffe"/>
        <w:tblW w:w="5000" w:type="pct"/>
        <w:tblLook w:val="04A0" w:firstRow="1" w:lastRow="0" w:firstColumn="1" w:lastColumn="0" w:noHBand="0" w:noVBand="1"/>
      </w:tblPr>
      <w:tblGrid>
        <w:gridCol w:w="1498"/>
        <w:gridCol w:w="3885"/>
        <w:gridCol w:w="3962"/>
      </w:tblGrid>
      <w:tr w:rsidR="003F0B77" w:rsidRPr="00EA26DF" w14:paraId="6C62F3DA" w14:textId="77777777" w:rsidTr="005D6110">
        <w:trPr>
          <w:trHeight w:hRule="exact" w:val="454"/>
        </w:trPr>
        <w:tc>
          <w:tcPr>
            <w:tcW w:w="801" w:type="pct"/>
            <w:shd w:val="clear" w:color="auto" w:fill="C6D9F1" w:themeFill="text2" w:themeFillTint="33"/>
            <w:vAlign w:val="center"/>
          </w:tcPr>
          <w:p w14:paraId="218C3143" w14:textId="77777777" w:rsidR="003F0B77" w:rsidRPr="00EA26DF" w:rsidRDefault="003F0B77" w:rsidP="009F798F">
            <w:pPr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EA26DF">
              <w:rPr>
                <w:rFonts w:ascii="Arial" w:eastAsia="楷体" w:hAnsi="Arial" w:cs="Arial" w:hint="eastAsia"/>
                <w:bCs/>
                <w:sz w:val="21"/>
                <w:szCs w:val="21"/>
                <w:lang w:val="en-GB" w:eastAsia="zh-CN"/>
              </w:rPr>
              <w:t>缩写</w:t>
            </w:r>
          </w:p>
        </w:tc>
        <w:tc>
          <w:tcPr>
            <w:tcW w:w="2078" w:type="pct"/>
            <w:shd w:val="clear" w:color="auto" w:fill="C6D9F1" w:themeFill="text2" w:themeFillTint="33"/>
            <w:vAlign w:val="center"/>
          </w:tcPr>
          <w:p w14:paraId="1A4A989B" w14:textId="77777777" w:rsidR="003F0B77" w:rsidRPr="00EA26DF" w:rsidRDefault="003F0B77" w:rsidP="009F798F">
            <w:pPr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EA26DF">
              <w:rPr>
                <w:rFonts w:ascii="Arial" w:eastAsia="楷体" w:hAnsi="Arial" w:cs="Arial" w:hint="eastAsia"/>
                <w:bCs/>
                <w:sz w:val="21"/>
                <w:szCs w:val="21"/>
                <w:lang w:val="en-GB" w:eastAsia="zh-CN"/>
              </w:rPr>
              <w:t>英文全称</w:t>
            </w:r>
          </w:p>
        </w:tc>
        <w:tc>
          <w:tcPr>
            <w:tcW w:w="2120" w:type="pct"/>
            <w:shd w:val="clear" w:color="auto" w:fill="C6D9F1" w:themeFill="text2" w:themeFillTint="33"/>
            <w:vAlign w:val="center"/>
          </w:tcPr>
          <w:p w14:paraId="3ACD2DCD" w14:textId="77777777" w:rsidR="003F0B77" w:rsidRPr="00EA26DF" w:rsidRDefault="003F0B77" w:rsidP="009F798F">
            <w:pPr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EA26DF">
              <w:rPr>
                <w:rFonts w:ascii="Arial" w:eastAsia="楷体" w:hAnsi="Arial" w:cs="Arial" w:hint="eastAsia"/>
                <w:bCs/>
                <w:sz w:val="21"/>
                <w:szCs w:val="21"/>
                <w:lang w:val="en-GB" w:eastAsia="zh-CN"/>
              </w:rPr>
              <w:t>中文全称</w:t>
            </w:r>
          </w:p>
        </w:tc>
      </w:tr>
      <w:tr w:rsidR="003F0B77" w:rsidRPr="00EA26DF" w14:paraId="6F638313" w14:textId="77777777" w:rsidTr="005D6110">
        <w:trPr>
          <w:trHeight w:hRule="exact" w:val="454"/>
        </w:trPr>
        <w:tc>
          <w:tcPr>
            <w:tcW w:w="801" w:type="pct"/>
            <w:vAlign w:val="center"/>
          </w:tcPr>
          <w:p w14:paraId="2B31DEFE" w14:textId="77777777" w:rsidR="003F0B77" w:rsidRPr="00EA26DF" w:rsidRDefault="003F0B77" w:rsidP="009F798F">
            <w:pPr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EA26DF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CHO</w:t>
            </w:r>
          </w:p>
        </w:tc>
        <w:tc>
          <w:tcPr>
            <w:tcW w:w="2078" w:type="pct"/>
            <w:vAlign w:val="center"/>
          </w:tcPr>
          <w:p w14:paraId="33448639" w14:textId="77777777" w:rsidR="003F0B77" w:rsidRPr="00EA26DF" w:rsidRDefault="003F0B77" w:rsidP="009F798F">
            <w:pPr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EA26DF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Chinese Hamster Ovary</w:t>
            </w:r>
          </w:p>
        </w:tc>
        <w:tc>
          <w:tcPr>
            <w:tcW w:w="2120" w:type="pct"/>
            <w:vAlign w:val="center"/>
          </w:tcPr>
          <w:p w14:paraId="66DE0B47" w14:textId="77777777" w:rsidR="003F0B77" w:rsidRPr="00EA26DF" w:rsidRDefault="003F0B77" w:rsidP="009F798F">
            <w:pPr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EA26DF">
              <w:rPr>
                <w:rFonts w:ascii="Arial" w:eastAsia="楷体" w:hAnsi="Arial" w:cs="Arial" w:hint="eastAsia"/>
                <w:bCs/>
                <w:sz w:val="21"/>
                <w:szCs w:val="21"/>
                <w:lang w:val="en-GB" w:eastAsia="zh-CN"/>
              </w:rPr>
              <w:t>中国仓鼠卵巢</w:t>
            </w:r>
          </w:p>
        </w:tc>
      </w:tr>
      <w:tr w:rsidR="003F0B77" w:rsidRPr="00EA26DF" w14:paraId="66FA96D6" w14:textId="77777777" w:rsidTr="005D6110">
        <w:trPr>
          <w:trHeight w:hRule="exact" w:val="454"/>
        </w:trPr>
        <w:tc>
          <w:tcPr>
            <w:tcW w:w="801" w:type="pct"/>
            <w:vAlign w:val="center"/>
          </w:tcPr>
          <w:p w14:paraId="57A85966" w14:textId="77777777" w:rsidR="003F0B77" w:rsidRPr="00EA26DF" w:rsidRDefault="003F0B77" w:rsidP="009F798F">
            <w:pPr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EA26DF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DNA</w:t>
            </w:r>
          </w:p>
        </w:tc>
        <w:tc>
          <w:tcPr>
            <w:tcW w:w="2078" w:type="pct"/>
            <w:vAlign w:val="center"/>
          </w:tcPr>
          <w:p w14:paraId="707A94AA" w14:textId="77777777" w:rsidR="003F0B77" w:rsidRPr="00EA26DF" w:rsidRDefault="003F0B77" w:rsidP="009F798F">
            <w:pPr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EA26DF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Deoxyribonucleic Acid</w:t>
            </w:r>
          </w:p>
        </w:tc>
        <w:tc>
          <w:tcPr>
            <w:tcW w:w="2120" w:type="pct"/>
            <w:vAlign w:val="center"/>
          </w:tcPr>
          <w:p w14:paraId="29A62C34" w14:textId="77777777" w:rsidR="003F0B77" w:rsidRPr="00EA26DF" w:rsidRDefault="003F0B77" w:rsidP="009F798F">
            <w:pPr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EA26DF">
              <w:rPr>
                <w:rFonts w:ascii="Arial" w:eastAsia="楷体" w:hAnsi="Arial" w:cs="Arial" w:hint="eastAsia"/>
                <w:bCs/>
                <w:sz w:val="21"/>
                <w:szCs w:val="21"/>
                <w:lang w:val="en-GB" w:eastAsia="zh-CN"/>
              </w:rPr>
              <w:t>脱氧核糖核酸</w:t>
            </w:r>
          </w:p>
        </w:tc>
      </w:tr>
      <w:tr w:rsidR="003F0B77" w:rsidRPr="00EA26DF" w14:paraId="1E0C678E" w14:textId="77777777" w:rsidTr="005D6110">
        <w:trPr>
          <w:trHeight w:hRule="exact" w:val="454"/>
        </w:trPr>
        <w:tc>
          <w:tcPr>
            <w:tcW w:w="801" w:type="pct"/>
            <w:vAlign w:val="center"/>
          </w:tcPr>
          <w:p w14:paraId="5FE1693B" w14:textId="77777777" w:rsidR="003F0B77" w:rsidRPr="00EA26DF" w:rsidRDefault="003F0B77" w:rsidP="009F798F">
            <w:pPr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EA26DF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NTC</w:t>
            </w:r>
          </w:p>
        </w:tc>
        <w:tc>
          <w:tcPr>
            <w:tcW w:w="2078" w:type="pct"/>
            <w:vAlign w:val="center"/>
          </w:tcPr>
          <w:p w14:paraId="658ED3B9" w14:textId="77777777" w:rsidR="003F0B77" w:rsidRPr="00EA26DF" w:rsidRDefault="003F0B77" w:rsidP="009F798F">
            <w:pPr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EA26DF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No Template Control</w:t>
            </w:r>
          </w:p>
        </w:tc>
        <w:tc>
          <w:tcPr>
            <w:tcW w:w="2120" w:type="pct"/>
            <w:vAlign w:val="center"/>
          </w:tcPr>
          <w:p w14:paraId="335D5180" w14:textId="77777777" w:rsidR="003F0B77" w:rsidRPr="00EA26DF" w:rsidRDefault="003F0B77" w:rsidP="009F798F">
            <w:pPr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EA26DF">
              <w:rPr>
                <w:rFonts w:ascii="Arial" w:eastAsia="楷体" w:hAnsi="Arial" w:cs="Arial" w:hint="eastAsia"/>
                <w:bCs/>
                <w:sz w:val="21"/>
                <w:szCs w:val="21"/>
                <w:lang w:val="en-GB" w:eastAsia="zh-CN"/>
              </w:rPr>
              <w:t>无模板对照</w:t>
            </w:r>
          </w:p>
        </w:tc>
      </w:tr>
      <w:tr w:rsidR="003F0B77" w:rsidRPr="00EA26DF" w14:paraId="667B4FD4" w14:textId="77777777" w:rsidTr="005D6110">
        <w:trPr>
          <w:trHeight w:hRule="exact" w:val="454"/>
        </w:trPr>
        <w:tc>
          <w:tcPr>
            <w:tcW w:w="801" w:type="pct"/>
            <w:vAlign w:val="center"/>
          </w:tcPr>
          <w:p w14:paraId="5CED7412" w14:textId="77777777" w:rsidR="003F0B77" w:rsidRPr="00EA26DF" w:rsidRDefault="003F0B77" w:rsidP="009F798F">
            <w:pPr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EA26DF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R</w:t>
            </w:r>
            <w:r w:rsidRPr="00EA26DF">
              <w:rPr>
                <w:rFonts w:ascii="Arial" w:eastAsia="楷体" w:hAnsi="Arial" w:cs="Arial"/>
                <w:bCs/>
                <w:sz w:val="21"/>
                <w:szCs w:val="21"/>
                <w:vertAlign w:val="superscript"/>
                <w:lang w:val="en-GB" w:eastAsia="zh-CN"/>
              </w:rPr>
              <w:t>2</w:t>
            </w:r>
          </w:p>
        </w:tc>
        <w:tc>
          <w:tcPr>
            <w:tcW w:w="2078" w:type="pct"/>
            <w:vAlign w:val="center"/>
          </w:tcPr>
          <w:p w14:paraId="1C8ACD4E" w14:textId="77777777" w:rsidR="003F0B77" w:rsidRPr="00EA26DF" w:rsidRDefault="003F0B77" w:rsidP="009F798F">
            <w:pPr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EA26DF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Coefficient of Determination</w:t>
            </w:r>
          </w:p>
        </w:tc>
        <w:tc>
          <w:tcPr>
            <w:tcW w:w="2120" w:type="pct"/>
            <w:vAlign w:val="center"/>
          </w:tcPr>
          <w:p w14:paraId="13F2D8FE" w14:textId="29C1C8E7" w:rsidR="003F0B77" w:rsidRPr="00EA26DF" w:rsidRDefault="005E3BF2" w:rsidP="009F798F">
            <w:pPr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bCs/>
                <w:sz w:val="21"/>
                <w:szCs w:val="21"/>
                <w:lang w:val="en-GB" w:eastAsia="zh-CN"/>
              </w:rPr>
              <w:t>决</w:t>
            </w:r>
            <w:r w:rsidR="006C6886" w:rsidRPr="00EA26DF">
              <w:rPr>
                <w:rFonts w:ascii="Arial" w:eastAsia="楷体" w:hAnsi="Arial" w:cs="Arial" w:hint="eastAsia"/>
                <w:bCs/>
                <w:sz w:val="21"/>
                <w:szCs w:val="21"/>
                <w:lang w:val="en-GB" w:eastAsia="zh-CN"/>
              </w:rPr>
              <w:t>定</w:t>
            </w:r>
            <w:r w:rsidR="003F0B77" w:rsidRPr="00EA26DF">
              <w:rPr>
                <w:rFonts w:ascii="Arial" w:eastAsia="楷体" w:hAnsi="Arial" w:cs="Arial" w:hint="eastAsia"/>
                <w:bCs/>
                <w:sz w:val="21"/>
                <w:szCs w:val="21"/>
                <w:lang w:val="en-GB" w:eastAsia="zh-CN"/>
              </w:rPr>
              <w:t>系数</w:t>
            </w:r>
          </w:p>
        </w:tc>
      </w:tr>
      <w:tr w:rsidR="003F0B77" w:rsidRPr="00EA26DF" w14:paraId="285BCD57" w14:textId="77777777" w:rsidTr="005D6110">
        <w:trPr>
          <w:trHeight w:hRule="exact" w:val="454"/>
        </w:trPr>
        <w:tc>
          <w:tcPr>
            <w:tcW w:w="801" w:type="pct"/>
            <w:vAlign w:val="center"/>
          </w:tcPr>
          <w:p w14:paraId="23B263C4" w14:textId="77777777" w:rsidR="003F0B77" w:rsidRPr="00EA26DF" w:rsidRDefault="003F0B77" w:rsidP="009F798F">
            <w:pPr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EA26DF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Ct</w:t>
            </w:r>
          </w:p>
        </w:tc>
        <w:tc>
          <w:tcPr>
            <w:tcW w:w="2078" w:type="pct"/>
            <w:vAlign w:val="center"/>
          </w:tcPr>
          <w:p w14:paraId="0DAA1153" w14:textId="77777777" w:rsidR="003F0B77" w:rsidRPr="00EA26DF" w:rsidRDefault="003F0B77" w:rsidP="009F798F">
            <w:pPr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EA26DF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Cycle threshold</w:t>
            </w:r>
          </w:p>
        </w:tc>
        <w:tc>
          <w:tcPr>
            <w:tcW w:w="2120" w:type="pct"/>
            <w:vAlign w:val="center"/>
          </w:tcPr>
          <w:p w14:paraId="50675CB1" w14:textId="77777777" w:rsidR="003F0B77" w:rsidRPr="00EA26DF" w:rsidRDefault="003F0B77" w:rsidP="009F798F">
            <w:pPr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EA26DF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PCR</w:t>
            </w:r>
            <w:r w:rsidRPr="00EA26DF">
              <w:rPr>
                <w:rFonts w:ascii="Arial" w:eastAsia="楷体" w:hAnsi="Arial" w:cs="Arial" w:hint="eastAsia"/>
                <w:bCs/>
                <w:sz w:val="21"/>
                <w:szCs w:val="21"/>
                <w:lang w:val="en-GB" w:eastAsia="zh-CN"/>
              </w:rPr>
              <w:t>中荧光值达到阈值时候的循环次数</w:t>
            </w:r>
          </w:p>
        </w:tc>
      </w:tr>
      <w:tr w:rsidR="003F0B77" w:rsidRPr="00EA26DF" w14:paraId="62F5E9FE" w14:textId="77777777" w:rsidTr="005D6110">
        <w:trPr>
          <w:trHeight w:hRule="exact" w:val="454"/>
        </w:trPr>
        <w:tc>
          <w:tcPr>
            <w:tcW w:w="801" w:type="pct"/>
            <w:vAlign w:val="center"/>
          </w:tcPr>
          <w:p w14:paraId="64E150AE" w14:textId="77777777" w:rsidR="003F0B77" w:rsidRPr="00EA26DF" w:rsidRDefault="003F0B77" w:rsidP="009F798F">
            <w:pPr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EA26DF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NCS</w:t>
            </w:r>
          </w:p>
        </w:tc>
        <w:tc>
          <w:tcPr>
            <w:tcW w:w="2078" w:type="pct"/>
            <w:vAlign w:val="center"/>
          </w:tcPr>
          <w:p w14:paraId="32E10764" w14:textId="40CC1931" w:rsidR="003F0B77" w:rsidRPr="00EA26DF" w:rsidRDefault="003F0B77" w:rsidP="009F798F">
            <w:pPr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EA26DF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 xml:space="preserve">Negative </w:t>
            </w:r>
            <w:r w:rsidR="00F0711D">
              <w:rPr>
                <w:rFonts w:ascii="Arial" w:eastAsia="楷体" w:hAnsi="Arial" w:cs="Arial" w:hint="eastAsia"/>
                <w:bCs/>
                <w:sz w:val="21"/>
                <w:szCs w:val="21"/>
                <w:lang w:val="en-GB" w:eastAsia="zh-CN"/>
              </w:rPr>
              <w:t>C</w:t>
            </w:r>
            <w:r w:rsidRPr="00EA26DF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ontrol Sample</w:t>
            </w:r>
          </w:p>
        </w:tc>
        <w:tc>
          <w:tcPr>
            <w:tcW w:w="2120" w:type="pct"/>
            <w:vAlign w:val="center"/>
          </w:tcPr>
          <w:p w14:paraId="7DE55B8B" w14:textId="77777777" w:rsidR="003F0B77" w:rsidRPr="00EA26DF" w:rsidRDefault="003F0B77" w:rsidP="009F798F">
            <w:pPr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EA26DF">
              <w:rPr>
                <w:rFonts w:ascii="Arial" w:eastAsia="楷体" w:hAnsi="Arial" w:cs="Arial" w:hint="eastAsia"/>
                <w:bCs/>
                <w:sz w:val="21"/>
                <w:szCs w:val="21"/>
                <w:lang w:val="en-GB" w:eastAsia="zh-CN"/>
              </w:rPr>
              <w:t>阴性对照样品</w:t>
            </w:r>
          </w:p>
        </w:tc>
      </w:tr>
      <w:tr w:rsidR="003F0B77" w:rsidRPr="00EA26DF" w14:paraId="21A33409" w14:textId="77777777" w:rsidTr="005D6110">
        <w:trPr>
          <w:trHeight w:hRule="exact" w:val="454"/>
        </w:trPr>
        <w:tc>
          <w:tcPr>
            <w:tcW w:w="801" w:type="pct"/>
            <w:vAlign w:val="center"/>
          </w:tcPr>
          <w:p w14:paraId="0F1E90EA" w14:textId="77777777" w:rsidR="003F0B77" w:rsidRPr="00EA26DF" w:rsidRDefault="003F0B77" w:rsidP="009F798F">
            <w:pPr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EA26DF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CV</w:t>
            </w:r>
          </w:p>
        </w:tc>
        <w:tc>
          <w:tcPr>
            <w:tcW w:w="2078" w:type="pct"/>
            <w:vAlign w:val="center"/>
          </w:tcPr>
          <w:p w14:paraId="22AA1A1B" w14:textId="77777777" w:rsidR="003F0B77" w:rsidRPr="00EA26DF" w:rsidRDefault="003F0B77" w:rsidP="009F798F">
            <w:pPr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EA26DF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Coefficient of Variation</w:t>
            </w:r>
          </w:p>
        </w:tc>
        <w:tc>
          <w:tcPr>
            <w:tcW w:w="2120" w:type="pct"/>
            <w:vAlign w:val="center"/>
          </w:tcPr>
          <w:p w14:paraId="72B84104" w14:textId="77777777" w:rsidR="003F0B77" w:rsidRPr="00EA26DF" w:rsidRDefault="003F0B77" w:rsidP="009F798F">
            <w:pPr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EA26DF">
              <w:rPr>
                <w:rFonts w:ascii="Arial" w:eastAsia="楷体" w:hAnsi="Arial" w:cs="Arial" w:hint="eastAsia"/>
                <w:bCs/>
                <w:sz w:val="21"/>
                <w:szCs w:val="21"/>
                <w:lang w:val="en-GB" w:eastAsia="zh-CN"/>
              </w:rPr>
              <w:t>变异系数</w:t>
            </w:r>
          </w:p>
        </w:tc>
      </w:tr>
    </w:tbl>
    <w:p w14:paraId="36B48DF6" w14:textId="6915AFD7" w:rsidR="0048375D" w:rsidRPr="00EA26DF" w:rsidRDefault="0048375D" w:rsidP="00CE4FC3">
      <w:pPr>
        <w:pStyle w:val="1-2"/>
        <w:rPr>
          <w:color w:val="365F91" w:themeColor="accent1" w:themeShade="BF"/>
        </w:rPr>
      </w:pPr>
    </w:p>
    <w:p w14:paraId="01A7AC76" w14:textId="11751CEF" w:rsidR="00FA0D49" w:rsidRPr="00EA26DF" w:rsidRDefault="00B24FEF" w:rsidP="00A01139">
      <w:pPr>
        <w:pStyle w:val="10"/>
      </w:pPr>
      <w:bookmarkStart w:id="18" w:name="_Toc11770189"/>
      <w:bookmarkStart w:id="19" w:name="_Toc15648552"/>
      <w:bookmarkStart w:id="20" w:name="_Toc199872794"/>
      <w:r w:rsidRPr="00EA26DF">
        <w:rPr>
          <w:rFonts w:hint="eastAsia"/>
        </w:rPr>
        <w:t>程序</w:t>
      </w:r>
      <w:r w:rsidR="00C56659" w:rsidRPr="00EA26DF">
        <w:t>Procedure</w:t>
      </w:r>
      <w:bookmarkEnd w:id="18"/>
      <w:bookmarkEnd w:id="19"/>
      <w:r w:rsidR="00BA1FB1" w:rsidRPr="00EA26DF">
        <w:t>s</w:t>
      </w:r>
      <w:bookmarkEnd w:id="20"/>
    </w:p>
    <w:p w14:paraId="2A102DB8" w14:textId="7AC96472" w:rsidR="00D51973" w:rsidRDefault="00D51973" w:rsidP="009869DA">
      <w:pPr>
        <w:pStyle w:val="11"/>
        <w:ind w:left="422" w:hangingChars="200" w:hanging="422"/>
      </w:pPr>
      <w:bookmarkStart w:id="21" w:name="_Toc54340942"/>
      <w:bookmarkStart w:id="22" w:name="_Toc54338792"/>
      <w:bookmarkStart w:id="23" w:name="_Toc54339516"/>
      <w:bookmarkStart w:id="24" w:name="_Toc54339521"/>
      <w:bookmarkStart w:id="25" w:name="_Toc54340243"/>
      <w:bookmarkStart w:id="26" w:name="_Toc54618326"/>
      <w:bookmarkStart w:id="27" w:name="_Toc54618328"/>
      <w:bookmarkStart w:id="28" w:name="_Toc54338791"/>
      <w:bookmarkStart w:id="29" w:name="_Toc54340949"/>
      <w:bookmarkStart w:id="30" w:name="_Toc54338799"/>
      <w:bookmarkStart w:id="31" w:name="_Toc54340945"/>
      <w:bookmarkStart w:id="32" w:name="_Toc54338795"/>
      <w:bookmarkStart w:id="33" w:name="_Toc54339519"/>
      <w:bookmarkStart w:id="34" w:name="_Toc54340241"/>
      <w:bookmarkStart w:id="35" w:name="_Toc54340946"/>
      <w:bookmarkStart w:id="36" w:name="_Toc54338796"/>
      <w:bookmarkStart w:id="37" w:name="_Toc54340944"/>
      <w:bookmarkStart w:id="38" w:name="_Toc54338794"/>
      <w:bookmarkStart w:id="39" w:name="_Toc54339520"/>
      <w:bookmarkStart w:id="40" w:name="_Toc54340242"/>
      <w:bookmarkStart w:id="41" w:name="_Toc54340947"/>
      <w:bookmarkStart w:id="42" w:name="_Toc54338797"/>
      <w:bookmarkStart w:id="43" w:name="_Toc54339515"/>
      <w:bookmarkStart w:id="44" w:name="_Toc54340237"/>
      <w:bookmarkStart w:id="45" w:name="_Toc54340948"/>
      <w:bookmarkStart w:id="46" w:name="_Toc54338798"/>
      <w:bookmarkStart w:id="47" w:name="_Toc54339522"/>
      <w:bookmarkStart w:id="48" w:name="_Toc54340244"/>
      <w:bookmarkStart w:id="49" w:name="_Toc54340238"/>
      <w:bookmarkStart w:id="50" w:name="_Toc54340943"/>
      <w:bookmarkStart w:id="51" w:name="_Toc54338793"/>
      <w:bookmarkStart w:id="52" w:name="_Toc54339517"/>
      <w:bookmarkStart w:id="53" w:name="_Toc54340239"/>
      <w:bookmarkStart w:id="54" w:name="_Toc54339518"/>
      <w:bookmarkStart w:id="55" w:name="_Toc54340240"/>
      <w:bookmarkStart w:id="56" w:name="_Toc54339523"/>
      <w:bookmarkStart w:id="57" w:name="_Toc54340245"/>
      <w:bookmarkStart w:id="58" w:name="_Toc54340950"/>
      <w:bookmarkStart w:id="59" w:name="_Toc54339510"/>
      <w:bookmarkStart w:id="60" w:name="_Toc54340232"/>
      <w:bookmarkStart w:id="61" w:name="_Toc54338786"/>
      <w:bookmarkStart w:id="62" w:name="_Toc75965499"/>
      <w:bookmarkStart w:id="63" w:name="_Toc75965500"/>
      <w:bookmarkStart w:id="64" w:name="_Toc75965501"/>
      <w:bookmarkStart w:id="65" w:name="_Toc75965502"/>
      <w:bookmarkStart w:id="66" w:name="_Toc75965554"/>
      <w:bookmarkStart w:id="67" w:name="_Toc75965566"/>
      <w:bookmarkStart w:id="68" w:name="_Toc75965578"/>
      <w:bookmarkStart w:id="69" w:name="_Toc75965579"/>
      <w:bookmarkStart w:id="70" w:name="_Toc75965580"/>
      <w:bookmarkStart w:id="71" w:name="_Toc75965581"/>
      <w:bookmarkStart w:id="72" w:name="_Toc75965582"/>
      <w:bookmarkStart w:id="73" w:name="_Toc75965583"/>
      <w:bookmarkStart w:id="74" w:name="_Toc75965584"/>
      <w:bookmarkStart w:id="75" w:name="_Toc75965585"/>
      <w:bookmarkStart w:id="76" w:name="_Toc75965586"/>
      <w:bookmarkStart w:id="77" w:name="_Toc75965587"/>
      <w:bookmarkStart w:id="78" w:name="_Toc75965588"/>
      <w:bookmarkStart w:id="79" w:name="_Toc75965589"/>
      <w:bookmarkStart w:id="80" w:name="_Toc75965590"/>
      <w:bookmarkStart w:id="81" w:name="_Toc75965618"/>
      <w:bookmarkStart w:id="82" w:name="_Toc75965619"/>
      <w:bookmarkStart w:id="83" w:name="_Toc75965620"/>
      <w:bookmarkStart w:id="84" w:name="_Toc75965621"/>
      <w:bookmarkStart w:id="85" w:name="_Toc75965622"/>
      <w:bookmarkStart w:id="86" w:name="_Toc75965623"/>
      <w:bookmarkStart w:id="87" w:name="_Toc75965624"/>
      <w:bookmarkStart w:id="88" w:name="_Toc75965625"/>
      <w:bookmarkStart w:id="89" w:name="_Toc75965626"/>
      <w:bookmarkStart w:id="90" w:name="_Toc75965627"/>
      <w:bookmarkStart w:id="91" w:name="_Toc75965628"/>
      <w:bookmarkStart w:id="92" w:name="_Toc75965629"/>
      <w:bookmarkStart w:id="93" w:name="_Toc75965630"/>
      <w:bookmarkStart w:id="94" w:name="_Toc75965631"/>
      <w:bookmarkStart w:id="95" w:name="_Toc75965632"/>
      <w:bookmarkStart w:id="96" w:name="_Toc75965633"/>
      <w:bookmarkStart w:id="97" w:name="_Toc75965634"/>
      <w:bookmarkStart w:id="98" w:name="_Toc75965635"/>
      <w:bookmarkStart w:id="99" w:name="_Toc75965660"/>
      <w:bookmarkStart w:id="100" w:name="_Toc75965661"/>
      <w:bookmarkStart w:id="101" w:name="_Toc75965662"/>
      <w:bookmarkStart w:id="102" w:name="_Toc75965663"/>
      <w:bookmarkStart w:id="103" w:name="_Toc75965664"/>
      <w:bookmarkStart w:id="104" w:name="_Toc75965665"/>
      <w:bookmarkStart w:id="105" w:name="_Toc75965666"/>
      <w:bookmarkStart w:id="106" w:name="_Toc75965667"/>
      <w:bookmarkStart w:id="107" w:name="_Toc75965668"/>
      <w:bookmarkStart w:id="108" w:name="_Toc75965669"/>
      <w:bookmarkStart w:id="109" w:name="_Toc75965670"/>
      <w:bookmarkStart w:id="110" w:name="_Toc75965671"/>
      <w:bookmarkStart w:id="111" w:name="_Toc75965672"/>
      <w:bookmarkStart w:id="112" w:name="_Toc75965693"/>
      <w:bookmarkStart w:id="113" w:name="_Toc75965694"/>
      <w:bookmarkStart w:id="114" w:name="_Toc75965735"/>
      <w:bookmarkStart w:id="115" w:name="_Toc75965736"/>
      <w:bookmarkStart w:id="116" w:name="_Toc75965760"/>
      <w:bookmarkStart w:id="117" w:name="_Toc75965761"/>
      <w:bookmarkStart w:id="118" w:name="_Toc75965762"/>
      <w:bookmarkStart w:id="119" w:name="_Toc75965763"/>
      <w:bookmarkStart w:id="120" w:name="_Toc75965764"/>
      <w:bookmarkStart w:id="121" w:name="_Toc75965765"/>
      <w:bookmarkStart w:id="122" w:name="_Toc75965766"/>
      <w:bookmarkStart w:id="123" w:name="_Toc75965767"/>
      <w:bookmarkStart w:id="124" w:name="_Toc75965768"/>
      <w:bookmarkStart w:id="125" w:name="_Toc75965769"/>
      <w:bookmarkStart w:id="126" w:name="_Toc75965810"/>
      <w:bookmarkStart w:id="127" w:name="_Toc75965811"/>
      <w:bookmarkStart w:id="128" w:name="_Toc75965832"/>
      <w:bookmarkStart w:id="129" w:name="_Toc75965833"/>
      <w:bookmarkStart w:id="130" w:name="_Toc75965853"/>
      <w:bookmarkStart w:id="131" w:name="_Toc75965854"/>
      <w:bookmarkStart w:id="132" w:name="_Toc75965855"/>
      <w:bookmarkStart w:id="133" w:name="_Toc75965856"/>
      <w:bookmarkStart w:id="134" w:name="_Toc75965857"/>
      <w:bookmarkStart w:id="135" w:name="_Toc75965858"/>
      <w:bookmarkStart w:id="136" w:name="_Toc75965859"/>
      <w:bookmarkStart w:id="137" w:name="_Toc75965860"/>
      <w:bookmarkStart w:id="138" w:name="_Toc75965861"/>
      <w:bookmarkStart w:id="139" w:name="_Toc75965862"/>
      <w:bookmarkStart w:id="140" w:name="_Toc54618330"/>
      <w:bookmarkStart w:id="141" w:name="_Toc54618332"/>
      <w:bookmarkStart w:id="142" w:name="_Toc54338817"/>
      <w:bookmarkStart w:id="143" w:name="_Toc54339541"/>
      <w:bookmarkStart w:id="144" w:name="_Toc54340263"/>
      <w:bookmarkStart w:id="145" w:name="_Toc54338816"/>
      <w:bookmarkStart w:id="146" w:name="_Toc54339540"/>
      <w:bookmarkStart w:id="147" w:name="_Toc54340262"/>
      <w:bookmarkStart w:id="148" w:name="_Toc74312349"/>
      <w:bookmarkStart w:id="149" w:name="_Toc74924221"/>
      <w:bookmarkStart w:id="150" w:name="_Toc75965865"/>
      <w:bookmarkStart w:id="151" w:name="_Toc74312350"/>
      <w:bookmarkStart w:id="152" w:name="_Toc74924222"/>
      <w:bookmarkStart w:id="153" w:name="_Toc75965866"/>
      <w:bookmarkStart w:id="154" w:name="_Toc76021971"/>
      <w:bookmarkStart w:id="155" w:name="_Toc76022378"/>
      <w:bookmarkStart w:id="156" w:name="_Toc76021972"/>
      <w:bookmarkStart w:id="157" w:name="_Toc76022379"/>
      <w:bookmarkStart w:id="158" w:name="_Toc75965868"/>
      <w:bookmarkStart w:id="159" w:name="_Toc76021973"/>
      <w:bookmarkStart w:id="160" w:name="_Toc76022380"/>
      <w:bookmarkStart w:id="161" w:name="_Toc75965869"/>
      <w:bookmarkStart w:id="162" w:name="_Toc76021974"/>
      <w:bookmarkStart w:id="163" w:name="_Toc76022381"/>
      <w:bookmarkStart w:id="164" w:name="_Toc75965870"/>
      <w:bookmarkStart w:id="165" w:name="_Toc76021975"/>
      <w:bookmarkStart w:id="166" w:name="_Toc76022382"/>
      <w:bookmarkStart w:id="167" w:name="_Toc75965871"/>
      <w:bookmarkStart w:id="168" w:name="_Toc76021976"/>
      <w:bookmarkStart w:id="169" w:name="_Toc76022383"/>
      <w:bookmarkStart w:id="170" w:name="_Toc75965872"/>
      <w:bookmarkStart w:id="171" w:name="_Toc76021977"/>
      <w:bookmarkStart w:id="172" w:name="_Toc76022384"/>
      <w:bookmarkStart w:id="173" w:name="_Toc75965912"/>
      <w:bookmarkStart w:id="174" w:name="_Toc76022017"/>
      <w:bookmarkStart w:id="175" w:name="_Toc76022424"/>
      <w:bookmarkStart w:id="176" w:name="_Toc75965913"/>
      <w:bookmarkStart w:id="177" w:name="_Toc76022018"/>
      <w:bookmarkStart w:id="178" w:name="_Toc76022425"/>
      <w:bookmarkStart w:id="179" w:name="_Toc75965914"/>
      <w:bookmarkStart w:id="180" w:name="_Toc76022019"/>
      <w:bookmarkStart w:id="181" w:name="_Toc76022426"/>
      <w:bookmarkStart w:id="182" w:name="_Toc75965915"/>
      <w:bookmarkStart w:id="183" w:name="_Toc76022020"/>
      <w:bookmarkStart w:id="184" w:name="_Toc76022427"/>
      <w:bookmarkStart w:id="185" w:name="_Toc75965916"/>
      <w:bookmarkStart w:id="186" w:name="_Toc76022021"/>
      <w:bookmarkStart w:id="187" w:name="_Toc76022428"/>
      <w:bookmarkStart w:id="188" w:name="_Toc75965917"/>
      <w:bookmarkStart w:id="189" w:name="_Toc76022022"/>
      <w:bookmarkStart w:id="190" w:name="_Toc76022429"/>
      <w:bookmarkStart w:id="191" w:name="_Toc75965918"/>
      <w:bookmarkStart w:id="192" w:name="_Toc76022023"/>
      <w:bookmarkStart w:id="193" w:name="_Toc76022430"/>
      <w:bookmarkStart w:id="194" w:name="_Toc75965919"/>
      <w:bookmarkStart w:id="195" w:name="_Toc76022024"/>
      <w:bookmarkStart w:id="196" w:name="_Toc76022431"/>
      <w:bookmarkStart w:id="197" w:name="_Toc75965920"/>
      <w:bookmarkStart w:id="198" w:name="_Toc76022025"/>
      <w:bookmarkStart w:id="199" w:name="_Toc76022432"/>
      <w:bookmarkStart w:id="200" w:name="_Toc75965921"/>
      <w:bookmarkStart w:id="201" w:name="_Toc76022026"/>
      <w:bookmarkStart w:id="202" w:name="_Toc76022433"/>
      <w:bookmarkStart w:id="203" w:name="_Toc75965922"/>
      <w:bookmarkStart w:id="204" w:name="_Toc76022027"/>
      <w:bookmarkStart w:id="205" w:name="_Toc76022434"/>
      <w:bookmarkStart w:id="206" w:name="_Toc75965923"/>
      <w:bookmarkStart w:id="207" w:name="_Toc76022028"/>
      <w:bookmarkStart w:id="208" w:name="_Toc76022435"/>
      <w:bookmarkStart w:id="209" w:name="_Toc75965924"/>
      <w:bookmarkStart w:id="210" w:name="_Toc76022029"/>
      <w:bookmarkStart w:id="211" w:name="_Toc76022436"/>
      <w:bookmarkStart w:id="212" w:name="_Toc75965925"/>
      <w:bookmarkStart w:id="213" w:name="_Toc76022030"/>
      <w:bookmarkStart w:id="214" w:name="_Toc76022437"/>
      <w:bookmarkStart w:id="215" w:name="_Toc75965926"/>
      <w:bookmarkStart w:id="216" w:name="_Toc76022031"/>
      <w:bookmarkStart w:id="217" w:name="_Toc76022438"/>
      <w:bookmarkStart w:id="218" w:name="_Toc75965927"/>
      <w:bookmarkStart w:id="219" w:name="_Toc76022032"/>
      <w:bookmarkStart w:id="220" w:name="_Toc76022439"/>
      <w:bookmarkStart w:id="221" w:name="_Toc75965928"/>
      <w:bookmarkStart w:id="222" w:name="_Toc76022033"/>
      <w:bookmarkStart w:id="223" w:name="_Toc76022440"/>
      <w:bookmarkStart w:id="224" w:name="_Toc75965929"/>
      <w:bookmarkStart w:id="225" w:name="_Toc76022034"/>
      <w:bookmarkStart w:id="226" w:name="_Toc76022441"/>
      <w:bookmarkStart w:id="227" w:name="_Toc75965930"/>
      <w:bookmarkStart w:id="228" w:name="_Toc76022035"/>
      <w:bookmarkStart w:id="229" w:name="_Toc76022442"/>
      <w:bookmarkStart w:id="230" w:name="_Toc75965931"/>
      <w:bookmarkStart w:id="231" w:name="_Toc76022036"/>
      <w:bookmarkStart w:id="232" w:name="_Toc76022443"/>
      <w:bookmarkStart w:id="233" w:name="_Toc75965932"/>
      <w:bookmarkStart w:id="234" w:name="_Toc76022037"/>
      <w:bookmarkStart w:id="235" w:name="_Toc76022444"/>
      <w:bookmarkStart w:id="236" w:name="_Toc75965933"/>
      <w:bookmarkStart w:id="237" w:name="_Toc76022038"/>
      <w:bookmarkStart w:id="238" w:name="_Toc76022445"/>
      <w:bookmarkStart w:id="239" w:name="_Toc75965934"/>
      <w:bookmarkStart w:id="240" w:name="_Toc76022039"/>
      <w:bookmarkStart w:id="241" w:name="_Toc76022446"/>
      <w:bookmarkStart w:id="242" w:name="_Toc75965935"/>
      <w:bookmarkStart w:id="243" w:name="_Toc76022040"/>
      <w:bookmarkStart w:id="244" w:name="_Toc76022447"/>
      <w:bookmarkStart w:id="245" w:name="_Toc75965936"/>
      <w:bookmarkStart w:id="246" w:name="_Toc76022041"/>
      <w:bookmarkStart w:id="247" w:name="_Toc76022448"/>
      <w:bookmarkStart w:id="248" w:name="_Toc75965937"/>
      <w:bookmarkStart w:id="249" w:name="_Toc76022042"/>
      <w:bookmarkStart w:id="250" w:name="_Toc76022449"/>
      <w:bookmarkStart w:id="251" w:name="_Toc75965938"/>
      <w:bookmarkStart w:id="252" w:name="_Toc76022043"/>
      <w:bookmarkStart w:id="253" w:name="_Toc76022450"/>
      <w:bookmarkStart w:id="254" w:name="_Toc75965939"/>
      <w:bookmarkStart w:id="255" w:name="_Toc76022044"/>
      <w:bookmarkStart w:id="256" w:name="_Toc76022451"/>
      <w:bookmarkStart w:id="257" w:name="_Toc75965940"/>
      <w:bookmarkStart w:id="258" w:name="_Toc76022045"/>
      <w:bookmarkStart w:id="259" w:name="_Toc76022452"/>
      <w:bookmarkStart w:id="260" w:name="_Toc75965941"/>
      <w:bookmarkStart w:id="261" w:name="_Toc76022046"/>
      <w:bookmarkStart w:id="262" w:name="_Toc76022453"/>
      <w:bookmarkStart w:id="263" w:name="_Toc75965942"/>
      <w:bookmarkStart w:id="264" w:name="_Toc76022047"/>
      <w:bookmarkStart w:id="265" w:name="_Toc76022454"/>
      <w:bookmarkStart w:id="266" w:name="_Toc75965943"/>
      <w:bookmarkStart w:id="267" w:name="_Toc76022048"/>
      <w:bookmarkStart w:id="268" w:name="_Toc76022455"/>
      <w:bookmarkStart w:id="269" w:name="_Toc75965944"/>
      <w:bookmarkStart w:id="270" w:name="_Toc76022049"/>
      <w:bookmarkStart w:id="271" w:name="_Toc76022456"/>
      <w:bookmarkStart w:id="272" w:name="_Toc75965945"/>
      <w:bookmarkStart w:id="273" w:name="_Toc76022050"/>
      <w:bookmarkStart w:id="274" w:name="_Toc76022457"/>
      <w:bookmarkStart w:id="275" w:name="_Toc75965946"/>
      <w:bookmarkStart w:id="276" w:name="_Toc76022051"/>
      <w:bookmarkStart w:id="277" w:name="_Toc76022458"/>
      <w:bookmarkStart w:id="278" w:name="_Toc75965947"/>
      <w:bookmarkStart w:id="279" w:name="_Toc76022052"/>
      <w:bookmarkStart w:id="280" w:name="_Toc76022459"/>
      <w:bookmarkStart w:id="281" w:name="_Toc75965948"/>
      <w:bookmarkStart w:id="282" w:name="_Toc76022053"/>
      <w:bookmarkStart w:id="283" w:name="_Toc76022460"/>
      <w:bookmarkStart w:id="284" w:name="_Toc75965949"/>
      <w:bookmarkStart w:id="285" w:name="_Toc76022054"/>
      <w:bookmarkStart w:id="286" w:name="_Toc76022461"/>
      <w:bookmarkStart w:id="287" w:name="_Toc75965950"/>
      <w:bookmarkStart w:id="288" w:name="_Toc76022055"/>
      <w:bookmarkStart w:id="289" w:name="_Toc76022462"/>
      <w:bookmarkStart w:id="290" w:name="_Toc75965951"/>
      <w:bookmarkStart w:id="291" w:name="_Toc76022056"/>
      <w:bookmarkStart w:id="292" w:name="_Toc76022463"/>
      <w:bookmarkStart w:id="293" w:name="_Toc75965952"/>
      <w:bookmarkStart w:id="294" w:name="_Toc76022057"/>
      <w:bookmarkStart w:id="295" w:name="_Toc76022464"/>
      <w:bookmarkStart w:id="296" w:name="_Toc75965953"/>
      <w:bookmarkStart w:id="297" w:name="_Toc76022058"/>
      <w:bookmarkStart w:id="298" w:name="_Toc76022465"/>
      <w:bookmarkStart w:id="299" w:name="_Toc75965954"/>
      <w:bookmarkStart w:id="300" w:name="_Toc76022059"/>
      <w:bookmarkStart w:id="301" w:name="_Toc76022466"/>
      <w:bookmarkStart w:id="302" w:name="_Toc75965955"/>
      <w:bookmarkStart w:id="303" w:name="_Toc76022060"/>
      <w:bookmarkStart w:id="304" w:name="_Toc76022467"/>
      <w:bookmarkStart w:id="305" w:name="_Toc75965956"/>
      <w:bookmarkStart w:id="306" w:name="_Toc76022061"/>
      <w:bookmarkStart w:id="307" w:name="_Toc76022468"/>
      <w:bookmarkStart w:id="308" w:name="_Toc75965957"/>
      <w:bookmarkStart w:id="309" w:name="_Toc76022062"/>
      <w:bookmarkStart w:id="310" w:name="_Toc76022469"/>
      <w:bookmarkStart w:id="311" w:name="_Toc75965958"/>
      <w:bookmarkStart w:id="312" w:name="_Toc76022063"/>
      <w:bookmarkStart w:id="313" w:name="_Toc76022470"/>
      <w:bookmarkStart w:id="314" w:name="_Toc75965959"/>
      <w:bookmarkStart w:id="315" w:name="_Toc76022064"/>
      <w:bookmarkStart w:id="316" w:name="_Toc76022471"/>
      <w:bookmarkStart w:id="317" w:name="_Toc75965960"/>
      <w:bookmarkStart w:id="318" w:name="_Toc76022065"/>
      <w:bookmarkStart w:id="319" w:name="_Toc76022472"/>
      <w:bookmarkStart w:id="320" w:name="_Toc75965961"/>
      <w:bookmarkStart w:id="321" w:name="_Toc76022066"/>
      <w:bookmarkStart w:id="322" w:name="_Toc76022473"/>
      <w:bookmarkStart w:id="323" w:name="_Toc75965962"/>
      <w:bookmarkStart w:id="324" w:name="_Toc76022067"/>
      <w:bookmarkStart w:id="325" w:name="_Toc76022474"/>
      <w:bookmarkStart w:id="326" w:name="_Toc75965963"/>
      <w:bookmarkStart w:id="327" w:name="_Toc76022068"/>
      <w:bookmarkStart w:id="328" w:name="_Toc76022475"/>
      <w:bookmarkStart w:id="329" w:name="_Toc75965964"/>
      <w:bookmarkStart w:id="330" w:name="_Toc76022069"/>
      <w:bookmarkStart w:id="331" w:name="_Toc76022476"/>
      <w:bookmarkStart w:id="332" w:name="_Toc75965965"/>
      <w:bookmarkStart w:id="333" w:name="_Toc76022070"/>
      <w:bookmarkStart w:id="334" w:name="_Toc76022477"/>
      <w:bookmarkStart w:id="335" w:name="_Toc75965966"/>
      <w:bookmarkStart w:id="336" w:name="_Toc76022071"/>
      <w:bookmarkStart w:id="337" w:name="_Toc76022478"/>
      <w:bookmarkStart w:id="338" w:name="_Toc75965967"/>
      <w:bookmarkStart w:id="339" w:name="_Toc76022072"/>
      <w:bookmarkStart w:id="340" w:name="_Toc76022479"/>
      <w:bookmarkStart w:id="341" w:name="_Toc75965968"/>
      <w:bookmarkStart w:id="342" w:name="_Toc76022073"/>
      <w:bookmarkStart w:id="343" w:name="_Toc76022480"/>
      <w:bookmarkStart w:id="344" w:name="_Toc75965969"/>
      <w:bookmarkStart w:id="345" w:name="_Toc76022074"/>
      <w:bookmarkStart w:id="346" w:name="_Toc76022481"/>
      <w:bookmarkStart w:id="347" w:name="_Toc75965970"/>
      <w:bookmarkStart w:id="348" w:name="_Toc76022075"/>
      <w:bookmarkStart w:id="349" w:name="_Toc76022482"/>
      <w:bookmarkStart w:id="350" w:name="_Toc75965971"/>
      <w:bookmarkStart w:id="351" w:name="_Toc76022076"/>
      <w:bookmarkStart w:id="352" w:name="_Toc76022483"/>
      <w:bookmarkStart w:id="353" w:name="_Toc75965972"/>
      <w:bookmarkStart w:id="354" w:name="_Toc76022077"/>
      <w:bookmarkStart w:id="355" w:name="_Toc76022484"/>
      <w:bookmarkStart w:id="356" w:name="_Toc75965973"/>
      <w:bookmarkStart w:id="357" w:name="_Toc76022078"/>
      <w:bookmarkStart w:id="358" w:name="_Toc76022485"/>
      <w:bookmarkStart w:id="359" w:name="_Toc75965974"/>
      <w:bookmarkStart w:id="360" w:name="_Toc76022079"/>
      <w:bookmarkStart w:id="361" w:name="_Toc76022486"/>
      <w:bookmarkStart w:id="362" w:name="_Toc75966036"/>
      <w:bookmarkStart w:id="363" w:name="_Toc76022141"/>
      <w:bookmarkStart w:id="364" w:name="_Toc76022548"/>
      <w:bookmarkStart w:id="365" w:name="_Toc75966037"/>
      <w:bookmarkStart w:id="366" w:name="_Toc76022142"/>
      <w:bookmarkStart w:id="367" w:name="_Toc76022549"/>
      <w:bookmarkStart w:id="368" w:name="_Toc75966083"/>
      <w:bookmarkStart w:id="369" w:name="_Toc76022188"/>
      <w:bookmarkStart w:id="370" w:name="_Toc76022595"/>
      <w:bookmarkStart w:id="371" w:name="_Toc75966084"/>
      <w:bookmarkStart w:id="372" w:name="_Toc76022189"/>
      <w:bookmarkStart w:id="373" w:name="_Toc76022596"/>
      <w:bookmarkStart w:id="374" w:name="_Toc75966085"/>
      <w:bookmarkStart w:id="375" w:name="_Toc76022190"/>
      <w:bookmarkStart w:id="376" w:name="_Toc76022597"/>
      <w:bookmarkStart w:id="377" w:name="_Toc75966086"/>
      <w:bookmarkStart w:id="378" w:name="_Toc76022191"/>
      <w:bookmarkStart w:id="379" w:name="_Toc76022598"/>
      <w:bookmarkStart w:id="380" w:name="_Toc75966107"/>
      <w:bookmarkStart w:id="381" w:name="_Toc76022212"/>
      <w:bookmarkStart w:id="382" w:name="_Toc76022619"/>
      <w:bookmarkStart w:id="383" w:name="_Toc75966108"/>
      <w:bookmarkStart w:id="384" w:name="_Toc76022213"/>
      <w:bookmarkStart w:id="385" w:name="_Toc76022620"/>
      <w:bookmarkStart w:id="386" w:name="_Toc75966109"/>
      <w:bookmarkStart w:id="387" w:name="_Toc76022214"/>
      <w:bookmarkStart w:id="388" w:name="_Toc76022621"/>
      <w:bookmarkStart w:id="389" w:name="_Toc75966110"/>
      <w:bookmarkStart w:id="390" w:name="_Toc76022215"/>
      <w:bookmarkStart w:id="391" w:name="_Toc76022622"/>
      <w:bookmarkStart w:id="392" w:name="_Toc75966111"/>
      <w:bookmarkStart w:id="393" w:name="_Toc76022216"/>
      <w:bookmarkStart w:id="394" w:name="_Toc76022623"/>
      <w:bookmarkStart w:id="395" w:name="_Toc75966112"/>
      <w:bookmarkStart w:id="396" w:name="_Toc76022217"/>
      <w:bookmarkStart w:id="397" w:name="_Toc76022624"/>
      <w:bookmarkStart w:id="398" w:name="_Toc75966113"/>
      <w:bookmarkStart w:id="399" w:name="_Toc76022218"/>
      <w:bookmarkStart w:id="400" w:name="_Toc76022625"/>
      <w:bookmarkStart w:id="401" w:name="_Toc75966144"/>
      <w:bookmarkStart w:id="402" w:name="_Toc76022249"/>
      <w:bookmarkStart w:id="403" w:name="_Toc76022656"/>
      <w:bookmarkStart w:id="404" w:name="_Toc75966145"/>
      <w:bookmarkStart w:id="405" w:name="_Toc76022250"/>
      <w:bookmarkStart w:id="406" w:name="_Toc76022657"/>
      <w:bookmarkStart w:id="407" w:name="_Toc75966146"/>
      <w:bookmarkStart w:id="408" w:name="_Toc76022251"/>
      <w:bookmarkStart w:id="409" w:name="_Toc76022658"/>
      <w:bookmarkStart w:id="410" w:name="_Toc75966147"/>
      <w:bookmarkStart w:id="411" w:name="_Toc76022252"/>
      <w:bookmarkStart w:id="412" w:name="_Toc76022659"/>
      <w:bookmarkStart w:id="413" w:name="_Toc75966148"/>
      <w:bookmarkStart w:id="414" w:name="_Toc76022253"/>
      <w:bookmarkStart w:id="415" w:name="_Toc76022660"/>
      <w:bookmarkStart w:id="416" w:name="_Toc199872795"/>
      <w:bookmarkStart w:id="417" w:name="_Hlk53733209"/>
      <w:bookmarkStart w:id="418" w:name="_Toc55221628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  <w:bookmarkEnd w:id="257"/>
      <w:bookmarkEnd w:id="258"/>
      <w:bookmarkEnd w:id="259"/>
      <w:bookmarkEnd w:id="260"/>
      <w:bookmarkEnd w:id="261"/>
      <w:bookmarkEnd w:id="262"/>
      <w:bookmarkEnd w:id="263"/>
      <w:bookmarkEnd w:id="264"/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bookmarkEnd w:id="273"/>
      <w:bookmarkEnd w:id="274"/>
      <w:bookmarkEnd w:id="275"/>
      <w:bookmarkEnd w:id="276"/>
      <w:bookmarkEnd w:id="277"/>
      <w:bookmarkEnd w:id="278"/>
      <w:bookmarkEnd w:id="279"/>
      <w:bookmarkEnd w:id="280"/>
      <w:bookmarkEnd w:id="281"/>
      <w:bookmarkEnd w:id="282"/>
      <w:bookmarkEnd w:id="283"/>
      <w:bookmarkEnd w:id="284"/>
      <w:bookmarkEnd w:id="285"/>
      <w:bookmarkEnd w:id="286"/>
      <w:bookmarkEnd w:id="287"/>
      <w:bookmarkEnd w:id="288"/>
      <w:bookmarkEnd w:id="289"/>
      <w:bookmarkEnd w:id="290"/>
      <w:bookmarkEnd w:id="291"/>
      <w:bookmarkEnd w:id="292"/>
      <w:bookmarkEnd w:id="293"/>
      <w:bookmarkEnd w:id="294"/>
      <w:bookmarkEnd w:id="295"/>
      <w:bookmarkEnd w:id="296"/>
      <w:bookmarkEnd w:id="297"/>
      <w:bookmarkEnd w:id="298"/>
      <w:bookmarkEnd w:id="299"/>
      <w:bookmarkEnd w:id="300"/>
      <w:bookmarkEnd w:id="301"/>
      <w:bookmarkEnd w:id="302"/>
      <w:bookmarkEnd w:id="303"/>
      <w:bookmarkEnd w:id="304"/>
      <w:bookmarkEnd w:id="305"/>
      <w:bookmarkEnd w:id="306"/>
      <w:bookmarkEnd w:id="307"/>
      <w:bookmarkEnd w:id="308"/>
      <w:bookmarkEnd w:id="309"/>
      <w:bookmarkEnd w:id="310"/>
      <w:bookmarkEnd w:id="311"/>
      <w:bookmarkEnd w:id="312"/>
      <w:bookmarkEnd w:id="313"/>
      <w:bookmarkEnd w:id="314"/>
      <w:bookmarkEnd w:id="315"/>
      <w:bookmarkEnd w:id="316"/>
      <w:bookmarkEnd w:id="317"/>
      <w:bookmarkEnd w:id="318"/>
      <w:bookmarkEnd w:id="319"/>
      <w:bookmarkEnd w:id="320"/>
      <w:bookmarkEnd w:id="321"/>
      <w:bookmarkEnd w:id="322"/>
      <w:bookmarkEnd w:id="323"/>
      <w:bookmarkEnd w:id="324"/>
      <w:bookmarkEnd w:id="325"/>
      <w:bookmarkEnd w:id="326"/>
      <w:bookmarkEnd w:id="327"/>
      <w:bookmarkEnd w:id="328"/>
      <w:bookmarkEnd w:id="329"/>
      <w:bookmarkEnd w:id="330"/>
      <w:bookmarkEnd w:id="331"/>
      <w:bookmarkEnd w:id="332"/>
      <w:bookmarkEnd w:id="333"/>
      <w:bookmarkEnd w:id="334"/>
      <w:bookmarkEnd w:id="335"/>
      <w:bookmarkEnd w:id="336"/>
      <w:bookmarkEnd w:id="337"/>
      <w:bookmarkEnd w:id="338"/>
      <w:bookmarkEnd w:id="339"/>
      <w:bookmarkEnd w:id="340"/>
      <w:bookmarkEnd w:id="341"/>
      <w:bookmarkEnd w:id="342"/>
      <w:bookmarkEnd w:id="343"/>
      <w:bookmarkEnd w:id="344"/>
      <w:bookmarkEnd w:id="345"/>
      <w:bookmarkEnd w:id="346"/>
      <w:bookmarkEnd w:id="347"/>
      <w:bookmarkEnd w:id="348"/>
      <w:bookmarkEnd w:id="349"/>
      <w:bookmarkEnd w:id="350"/>
      <w:bookmarkEnd w:id="351"/>
      <w:bookmarkEnd w:id="352"/>
      <w:bookmarkEnd w:id="353"/>
      <w:bookmarkEnd w:id="354"/>
      <w:bookmarkEnd w:id="355"/>
      <w:bookmarkEnd w:id="356"/>
      <w:bookmarkEnd w:id="357"/>
      <w:bookmarkEnd w:id="358"/>
      <w:bookmarkEnd w:id="359"/>
      <w:bookmarkEnd w:id="360"/>
      <w:bookmarkEnd w:id="361"/>
      <w:bookmarkEnd w:id="362"/>
      <w:bookmarkEnd w:id="363"/>
      <w:bookmarkEnd w:id="364"/>
      <w:bookmarkEnd w:id="365"/>
      <w:bookmarkEnd w:id="366"/>
      <w:bookmarkEnd w:id="367"/>
      <w:bookmarkEnd w:id="368"/>
      <w:bookmarkEnd w:id="369"/>
      <w:bookmarkEnd w:id="370"/>
      <w:bookmarkEnd w:id="371"/>
      <w:bookmarkEnd w:id="372"/>
      <w:bookmarkEnd w:id="373"/>
      <w:bookmarkEnd w:id="374"/>
      <w:bookmarkEnd w:id="375"/>
      <w:bookmarkEnd w:id="376"/>
      <w:bookmarkEnd w:id="377"/>
      <w:bookmarkEnd w:id="378"/>
      <w:bookmarkEnd w:id="379"/>
      <w:bookmarkEnd w:id="380"/>
      <w:bookmarkEnd w:id="381"/>
      <w:bookmarkEnd w:id="382"/>
      <w:bookmarkEnd w:id="383"/>
      <w:bookmarkEnd w:id="384"/>
      <w:bookmarkEnd w:id="385"/>
      <w:bookmarkEnd w:id="386"/>
      <w:bookmarkEnd w:id="387"/>
      <w:bookmarkEnd w:id="388"/>
      <w:bookmarkEnd w:id="389"/>
      <w:bookmarkEnd w:id="390"/>
      <w:bookmarkEnd w:id="391"/>
      <w:bookmarkEnd w:id="392"/>
      <w:bookmarkEnd w:id="393"/>
      <w:bookmarkEnd w:id="394"/>
      <w:bookmarkEnd w:id="395"/>
      <w:bookmarkEnd w:id="396"/>
      <w:bookmarkEnd w:id="397"/>
      <w:bookmarkEnd w:id="398"/>
      <w:bookmarkEnd w:id="399"/>
      <w:bookmarkEnd w:id="400"/>
      <w:bookmarkEnd w:id="401"/>
      <w:bookmarkEnd w:id="402"/>
      <w:bookmarkEnd w:id="403"/>
      <w:bookmarkEnd w:id="404"/>
      <w:bookmarkEnd w:id="405"/>
      <w:bookmarkEnd w:id="406"/>
      <w:bookmarkEnd w:id="407"/>
      <w:bookmarkEnd w:id="408"/>
      <w:bookmarkEnd w:id="409"/>
      <w:bookmarkEnd w:id="410"/>
      <w:bookmarkEnd w:id="411"/>
      <w:bookmarkEnd w:id="412"/>
      <w:bookmarkEnd w:id="413"/>
      <w:bookmarkEnd w:id="414"/>
      <w:bookmarkEnd w:id="415"/>
      <w:r>
        <w:rPr>
          <w:rFonts w:hint="eastAsia"/>
        </w:rPr>
        <w:t>实验原理</w:t>
      </w:r>
      <w:r w:rsidRPr="00D51973">
        <w:t xml:space="preserve">Experimental </w:t>
      </w:r>
      <w:r>
        <w:t>P</w:t>
      </w:r>
      <w:r w:rsidRPr="00D51973">
        <w:t>rinciple</w:t>
      </w:r>
      <w:bookmarkEnd w:id="416"/>
    </w:p>
    <w:p w14:paraId="1B1F68CB" w14:textId="4ACF97C2" w:rsidR="00E24D0F" w:rsidRDefault="00BA3BF0" w:rsidP="00E24D0F">
      <w:pPr>
        <w:pStyle w:val="1-2"/>
      </w:pPr>
      <w:bookmarkStart w:id="419" w:name="_Hlk107775544"/>
      <w:r>
        <w:rPr>
          <w:rFonts w:hint="eastAsia"/>
        </w:rPr>
        <w:t>采用</w:t>
      </w:r>
      <w:proofErr w:type="gramStart"/>
      <w:r>
        <w:rPr>
          <w:rFonts w:hint="eastAsia"/>
        </w:rPr>
        <w:t>磁珠法提取</w:t>
      </w:r>
      <w:proofErr w:type="gramEnd"/>
      <w:r>
        <w:rPr>
          <w:rFonts w:hint="eastAsia"/>
        </w:rPr>
        <w:t>样品中</w:t>
      </w:r>
      <w:r w:rsidR="00507FCD">
        <w:rPr>
          <w:rFonts w:hint="eastAsia"/>
        </w:rPr>
        <w:t>C</w:t>
      </w:r>
      <w:r w:rsidR="00507FCD">
        <w:t>HO</w:t>
      </w:r>
      <w:r>
        <w:rPr>
          <w:rFonts w:hint="eastAsia"/>
        </w:rPr>
        <w:t>宿主细胞</w:t>
      </w:r>
      <w:r>
        <w:rPr>
          <w:rFonts w:hint="eastAsia"/>
        </w:rPr>
        <w:t>D</w:t>
      </w:r>
      <w:r>
        <w:t>NA</w:t>
      </w:r>
      <w:r>
        <w:rPr>
          <w:rFonts w:hint="eastAsia"/>
        </w:rPr>
        <w:t>，</w:t>
      </w:r>
      <w:r w:rsidRPr="00721D7B">
        <w:rPr>
          <w:rFonts w:hint="eastAsia"/>
        </w:rPr>
        <w:t>带负电的磷酸基团借由解离的盐离子（如</w:t>
      </w:r>
      <w:r w:rsidRPr="00721D7B">
        <w:rPr>
          <w:rFonts w:hint="eastAsia"/>
        </w:rPr>
        <w:t>Na+</w:t>
      </w:r>
      <w:r w:rsidRPr="00721D7B">
        <w:rPr>
          <w:rFonts w:hint="eastAsia"/>
        </w:rPr>
        <w:t>）与羧基形成离子桥，使</w:t>
      </w:r>
      <w:r w:rsidRPr="00721D7B">
        <w:rPr>
          <w:rFonts w:hint="eastAsia"/>
        </w:rPr>
        <w:t>DNA</w:t>
      </w:r>
      <w:r w:rsidRPr="00721D7B">
        <w:rPr>
          <w:rFonts w:hint="eastAsia"/>
        </w:rPr>
        <w:t>被特异性吸附到羧基磁珠表面。当</w:t>
      </w:r>
      <w:r w:rsidRPr="00721D7B">
        <w:rPr>
          <w:rFonts w:hint="eastAsia"/>
        </w:rPr>
        <w:t>PEG</w:t>
      </w:r>
      <w:r w:rsidRPr="00721D7B">
        <w:rPr>
          <w:rFonts w:hint="eastAsia"/>
        </w:rPr>
        <w:t>与盐类被去除之后，加入水性分子，会快速充分水化</w:t>
      </w:r>
      <w:r w:rsidRPr="00721D7B">
        <w:rPr>
          <w:rFonts w:hint="eastAsia"/>
        </w:rPr>
        <w:t>DNA</w:t>
      </w:r>
      <w:r w:rsidRPr="00721D7B">
        <w:rPr>
          <w:rFonts w:hint="eastAsia"/>
        </w:rPr>
        <w:t>，解除其三者之间的离子相互作用，使得吸附到磁珠的</w:t>
      </w:r>
      <w:r w:rsidRPr="00721D7B">
        <w:rPr>
          <w:rFonts w:hint="eastAsia"/>
        </w:rPr>
        <w:t>DNA</w:t>
      </w:r>
      <w:r w:rsidRPr="00721D7B">
        <w:rPr>
          <w:rFonts w:hint="eastAsia"/>
        </w:rPr>
        <w:t>被纯化出来</w:t>
      </w:r>
      <w:r>
        <w:rPr>
          <w:rFonts w:hint="eastAsia"/>
        </w:rPr>
        <w:t>。然后</w:t>
      </w:r>
      <w:r w:rsidR="00E24D0F" w:rsidRPr="006F69AF">
        <w:t>采用</w:t>
      </w:r>
      <w:r w:rsidR="00E24D0F" w:rsidRPr="006F69AF">
        <w:t xml:space="preserve"> qPCR</w:t>
      </w:r>
      <w:r w:rsidR="00E24D0F" w:rsidRPr="006F69AF">
        <w:t>（</w:t>
      </w:r>
      <w:proofErr w:type="spellStart"/>
      <w:r w:rsidR="00E24D0F" w:rsidRPr="006F69AF">
        <w:t>Taqman</w:t>
      </w:r>
      <w:proofErr w:type="spellEnd"/>
      <w:r w:rsidR="00E24D0F" w:rsidRPr="006F69AF">
        <w:t xml:space="preserve"> </w:t>
      </w:r>
      <w:r w:rsidR="00E24D0F" w:rsidRPr="006F69AF">
        <w:t>探针）法检测样品中残留</w:t>
      </w:r>
      <w:r w:rsidR="00E24D0F" w:rsidRPr="006F69AF">
        <w:t>DNA</w:t>
      </w:r>
      <w:r w:rsidR="00E24D0F">
        <w:rPr>
          <w:rFonts w:hint="eastAsia"/>
        </w:rPr>
        <w:t>；</w:t>
      </w:r>
      <w:r w:rsidR="00E24D0F" w:rsidRPr="006F69AF">
        <w:t>通过特异性荧光探针在</w:t>
      </w:r>
      <w:r w:rsidR="00E24D0F" w:rsidRPr="006F69AF">
        <w:t>PCR</w:t>
      </w:r>
      <w:r w:rsidR="00E24D0F" w:rsidRPr="006F69AF">
        <w:t>反应过程中连续检测产物扩增情况的方法，由于产物的荧光强度达到一定阈值的循环数（</w:t>
      </w:r>
      <w:r w:rsidR="00E24D0F" w:rsidRPr="006F69AF">
        <w:t>Ct</w:t>
      </w:r>
      <w:r w:rsidR="00E24D0F" w:rsidRPr="006F69AF">
        <w:t>值）与起始</w:t>
      </w:r>
      <w:r w:rsidR="00E24D0F" w:rsidRPr="006F69AF">
        <w:t>DNA</w:t>
      </w:r>
      <w:r w:rsidR="00E24D0F" w:rsidRPr="006F69AF">
        <w:t>模</w:t>
      </w:r>
      <w:r w:rsidR="00E67C9B">
        <w:rPr>
          <w:rFonts w:hint="eastAsia"/>
        </w:rPr>
        <w:t>板</w:t>
      </w:r>
      <w:r w:rsidR="00E24D0F" w:rsidRPr="006F69AF">
        <w:t>量对数呈线性关系，可以用已知浓度的</w:t>
      </w:r>
      <w:r w:rsidR="00E24D0F" w:rsidRPr="006F69AF">
        <w:t>DNA</w:t>
      </w:r>
      <w:r w:rsidR="00E24D0F" w:rsidRPr="006F69AF">
        <w:t>标准品拟合标准曲线，再定量测定样品中的宿主细胞</w:t>
      </w:r>
      <w:r w:rsidR="00E24D0F" w:rsidRPr="006F69AF">
        <w:t>DNA</w:t>
      </w:r>
      <w:r w:rsidR="00E24D0F" w:rsidRPr="006F69AF">
        <w:t>残留量</w:t>
      </w:r>
      <w:bookmarkEnd w:id="419"/>
      <w:r w:rsidR="00E24D0F">
        <w:rPr>
          <w:rFonts w:hint="eastAsia"/>
        </w:rPr>
        <w:t>。</w:t>
      </w:r>
    </w:p>
    <w:p w14:paraId="2F8EA91D" w14:textId="77777777" w:rsidR="00E24D0F" w:rsidRDefault="00E24D0F" w:rsidP="00E24D0F">
      <w:pPr>
        <w:pStyle w:val="1-2"/>
      </w:pPr>
    </w:p>
    <w:p w14:paraId="7E10D06D" w14:textId="21F0B303" w:rsidR="00CE4FC3" w:rsidRPr="00EA26DF" w:rsidRDefault="00452BB4" w:rsidP="009869DA">
      <w:pPr>
        <w:pStyle w:val="11"/>
        <w:ind w:left="422" w:hangingChars="200" w:hanging="422"/>
      </w:pPr>
      <w:bookmarkStart w:id="420" w:name="_Toc199872796"/>
      <w:r w:rsidRPr="00EA26DF">
        <w:rPr>
          <w:rFonts w:hint="eastAsia"/>
        </w:rPr>
        <w:t>仪器设备</w:t>
      </w:r>
      <w:r w:rsidR="00642904" w:rsidRPr="00EA26DF">
        <w:rPr>
          <w:color w:val="000000" w:themeColor="text1"/>
        </w:rPr>
        <w:t>Equipment</w:t>
      </w:r>
      <w:bookmarkEnd w:id="420"/>
    </w:p>
    <w:tbl>
      <w:tblPr>
        <w:tblStyle w:val="afffe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3402"/>
        <w:gridCol w:w="3963"/>
      </w:tblGrid>
      <w:tr w:rsidR="00E65B28" w:rsidRPr="00EA26DF" w14:paraId="08A0DDE8" w14:textId="77777777" w:rsidTr="004259F7">
        <w:trPr>
          <w:trHeight w:hRule="exact" w:val="454"/>
          <w:tblHeader/>
          <w:jc w:val="center"/>
        </w:trPr>
        <w:tc>
          <w:tcPr>
            <w:tcW w:w="1980" w:type="dxa"/>
            <w:shd w:val="clear" w:color="auto" w:fill="C6D9F1" w:themeFill="text2" w:themeFillTint="33"/>
            <w:vAlign w:val="center"/>
          </w:tcPr>
          <w:p w14:paraId="090D2E3A" w14:textId="77777777" w:rsidR="00E65B28" w:rsidRPr="00EA26DF" w:rsidRDefault="00E65B28" w:rsidP="006A45F9">
            <w:pPr>
              <w:pStyle w:val="Table"/>
              <w:spacing w:before="0" w:after="0"/>
              <w:jc w:val="center"/>
              <w:rPr>
                <w:rFonts w:cs="Arial"/>
                <w:lang w:eastAsia="zh-CN"/>
              </w:rPr>
            </w:pPr>
            <w:bookmarkStart w:id="421" w:name="_Hlk89003929"/>
            <w:r w:rsidRPr="00EA26DF">
              <w:rPr>
                <w:rFonts w:cs="Arial" w:hint="eastAsia"/>
                <w:lang w:eastAsia="zh-CN"/>
              </w:rPr>
              <w:t>设备名称</w:t>
            </w:r>
          </w:p>
        </w:tc>
        <w:tc>
          <w:tcPr>
            <w:tcW w:w="3402" w:type="dxa"/>
            <w:shd w:val="clear" w:color="auto" w:fill="C6D9F1" w:themeFill="text2" w:themeFillTint="33"/>
            <w:vAlign w:val="center"/>
          </w:tcPr>
          <w:p w14:paraId="59B315AD" w14:textId="77777777" w:rsidR="00E65B28" w:rsidRPr="00EA26DF" w:rsidRDefault="00E65B28" w:rsidP="006A45F9">
            <w:pPr>
              <w:pStyle w:val="Table"/>
              <w:spacing w:before="0" w:after="0"/>
              <w:jc w:val="center"/>
              <w:rPr>
                <w:rFonts w:cs="Arial"/>
                <w:lang w:eastAsia="zh-CN"/>
              </w:rPr>
            </w:pPr>
            <w:r w:rsidRPr="00EA26DF">
              <w:rPr>
                <w:rFonts w:cs="Arial" w:hint="eastAsia"/>
                <w:lang w:eastAsia="zh-CN"/>
              </w:rPr>
              <w:t>厂家</w:t>
            </w:r>
          </w:p>
        </w:tc>
        <w:tc>
          <w:tcPr>
            <w:tcW w:w="3963" w:type="dxa"/>
            <w:shd w:val="clear" w:color="auto" w:fill="C6D9F1" w:themeFill="text2" w:themeFillTint="33"/>
            <w:vAlign w:val="center"/>
          </w:tcPr>
          <w:p w14:paraId="465366F0" w14:textId="77777777" w:rsidR="00E65B28" w:rsidRPr="00EA26DF" w:rsidRDefault="00E65B28" w:rsidP="006A45F9">
            <w:pPr>
              <w:pStyle w:val="Table"/>
              <w:spacing w:before="0" w:after="0"/>
              <w:jc w:val="center"/>
              <w:rPr>
                <w:rFonts w:cs="Arial"/>
                <w:lang w:eastAsia="zh-CN"/>
              </w:rPr>
            </w:pPr>
            <w:r w:rsidRPr="00EA26DF">
              <w:rPr>
                <w:rFonts w:cs="Arial" w:hint="eastAsia"/>
                <w:lang w:eastAsia="zh-CN"/>
              </w:rPr>
              <w:t>型号</w:t>
            </w:r>
          </w:p>
        </w:tc>
      </w:tr>
      <w:tr w:rsidR="00E65B28" w:rsidRPr="00EA26DF" w14:paraId="0E5995F5" w14:textId="77777777" w:rsidTr="004259F7">
        <w:trPr>
          <w:trHeight w:hRule="exact" w:val="567"/>
          <w:jc w:val="center"/>
        </w:trPr>
        <w:tc>
          <w:tcPr>
            <w:tcW w:w="1980" w:type="dxa"/>
            <w:vAlign w:val="center"/>
          </w:tcPr>
          <w:p w14:paraId="1E6DC328" w14:textId="633870E7" w:rsidR="00E65B28" w:rsidRPr="00EA26DF" w:rsidRDefault="00E65B28" w:rsidP="006A45F9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 w:hint="eastAsia"/>
                <w:lang w:eastAsia="zh-CN"/>
              </w:rPr>
              <w:t>荧光定量</w:t>
            </w:r>
            <w:r w:rsidRPr="00EA26DF">
              <w:rPr>
                <w:rFonts w:cs="Arial"/>
                <w:lang w:eastAsia="zh-CN"/>
              </w:rPr>
              <w:t>PCR</w:t>
            </w:r>
            <w:r w:rsidRPr="00EA26DF">
              <w:rPr>
                <w:rFonts w:cs="Arial" w:hint="eastAsia"/>
                <w:lang w:eastAsia="zh-CN"/>
              </w:rPr>
              <w:t>仪</w:t>
            </w:r>
          </w:p>
        </w:tc>
        <w:tc>
          <w:tcPr>
            <w:tcW w:w="3402" w:type="dxa"/>
            <w:vAlign w:val="center"/>
          </w:tcPr>
          <w:p w14:paraId="73E4A002" w14:textId="6837A53E" w:rsidR="00E65B28" w:rsidRPr="00EA26DF" w:rsidRDefault="00B97CED" w:rsidP="006A45F9">
            <w:pPr>
              <w:pStyle w:val="Table"/>
              <w:spacing w:before="0" w:after="0"/>
              <w:jc w:val="both"/>
              <w:rPr>
                <w:rFonts w:cs="Arial"/>
                <w:szCs w:val="21"/>
                <w:lang w:eastAsia="zh-CN"/>
              </w:rPr>
            </w:pPr>
            <w:proofErr w:type="spellStart"/>
            <w:r>
              <w:rPr>
                <w:rFonts w:cs="Arial"/>
                <w:szCs w:val="21"/>
                <w:lang w:eastAsia="zh-CN"/>
              </w:rPr>
              <w:t>A</w:t>
            </w:r>
            <w:r w:rsidR="00E65B28" w:rsidRPr="00EA26DF">
              <w:rPr>
                <w:rFonts w:cs="Arial"/>
                <w:szCs w:val="21"/>
                <w:lang w:eastAsia="zh-CN"/>
              </w:rPr>
              <w:t>nalytik</w:t>
            </w:r>
            <w:proofErr w:type="spellEnd"/>
            <w:r w:rsidR="00E65B28" w:rsidRPr="00EA26DF">
              <w:rPr>
                <w:rFonts w:cs="Arial"/>
                <w:szCs w:val="21"/>
                <w:lang w:eastAsia="zh-CN"/>
              </w:rPr>
              <w:t xml:space="preserve"> </w:t>
            </w:r>
            <w:r>
              <w:rPr>
                <w:rFonts w:cs="Arial"/>
                <w:szCs w:val="21"/>
                <w:lang w:eastAsia="zh-CN"/>
              </w:rPr>
              <w:t>J</w:t>
            </w:r>
            <w:r>
              <w:rPr>
                <w:rFonts w:cs="Arial" w:hint="eastAsia"/>
                <w:szCs w:val="21"/>
                <w:lang w:eastAsia="zh-CN"/>
              </w:rPr>
              <w:t>ena</w:t>
            </w:r>
            <w:r>
              <w:rPr>
                <w:rFonts w:cs="Arial"/>
                <w:szCs w:val="21"/>
                <w:lang w:eastAsia="zh-CN"/>
              </w:rPr>
              <w:t xml:space="preserve"> G</w:t>
            </w:r>
            <w:r>
              <w:rPr>
                <w:rFonts w:cs="Arial" w:hint="eastAsia"/>
                <w:szCs w:val="21"/>
                <w:lang w:eastAsia="zh-CN"/>
              </w:rPr>
              <w:t>mbH</w:t>
            </w:r>
          </w:p>
        </w:tc>
        <w:tc>
          <w:tcPr>
            <w:tcW w:w="3963" w:type="dxa"/>
            <w:vAlign w:val="center"/>
          </w:tcPr>
          <w:p w14:paraId="24DB5BB3" w14:textId="14743593" w:rsidR="00E65B28" w:rsidRPr="00EA26DF" w:rsidRDefault="00E65B28">
            <w:pPr>
              <w:jc w:val="both"/>
              <w:rPr>
                <w:rFonts w:ascii="Arial" w:eastAsia="楷体" w:hAnsi="Arial" w:cs="Arial"/>
                <w:color w:val="000000"/>
                <w:sz w:val="21"/>
                <w:szCs w:val="21"/>
                <w:lang w:eastAsia="zh-CN"/>
              </w:rPr>
            </w:pPr>
            <w:r w:rsidRPr="00EA26DF">
              <w:rPr>
                <w:rFonts w:ascii="Arial" w:eastAsia="楷体" w:hAnsi="Arial" w:cs="Arial"/>
                <w:color w:val="000000"/>
                <w:sz w:val="21"/>
                <w:szCs w:val="21"/>
                <w:lang w:eastAsia="zh-CN"/>
              </w:rPr>
              <w:t>q</w:t>
            </w:r>
            <w:r w:rsidRPr="00EA26DF">
              <w:rPr>
                <w:rFonts w:ascii="Arial" w:eastAsia="楷体" w:hAnsi="Arial" w:cs="Arial"/>
                <w:color w:val="000000"/>
                <w:sz w:val="21"/>
                <w:szCs w:val="21"/>
              </w:rPr>
              <w:t>TOWER</w:t>
            </w:r>
            <w:r w:rsidR="00F17771" w:rsidRPr="00F17771">
              <w:rPr>
                <w:rFonts w:ascii="Arial" w:eastAsia="楷体" w:hAnsi="Arial" w:cs="Arial" w:hint="eastAsia"/>
                <w:color w:val="000000"/>
                <w:sz w:val="21"/>
                <w:szCs w:val="21"/>
                <w:vertAlign w:val="superscript"/>
                <w:lang w:eastAsia="zh-CN"/>
              </w:rPr>
              <w:t>3</w:t>
            </w:r>
          </w:p>
        </w:tc>
      </w:tr>
      <w:tr w:rsidR="00E65B28" w:rsidRPr="00EA26DF" w14:paraId="1303503B" w14:textId="77777777" w:rsidTr="00A0224F">
        <w:trPr>
          <w:trHeight w:hRule="exact" w:val="510"/>
          <w:jc w:val="center"/>
        </w:trPr>
        <w:tc>
          <w:tcPr>
            <w:tcW w:w="1980" w:type="dxa"/>
            <w:vAlign w:val="center"/>
          </w:tcPr>
          <w:p w14:paraId="1DDA86C3" w14:textId="6410A2DC" w:rsidR="00E65B28" w:rsidRPr="00EA26DF" w:rsidRDefault="00E65B28" w:rsidP="006A45F9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 w:hint="eastAsia"/>
                <w:lang w:eastAsia="zh-CN"/>
              </w:rPr>
              <w:t>生物安全柜</w:t>
            </w:r>
          </w:p>
        </w:tc>
        <w:tc>
          <w:tcPr>
            <w:tcW w:w="3402" w:type="dxa"/>
            <w:vAlign w:val="center"/>
          </w:tcPr>
          <w:p w14:paraId="6370A780" w14:textId="77777777" w:rsidR="00E65B28" w:rsidRPr="00EA26DF" w:rsidRDefault="00E65B28" w:rsidP="006A45F9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 w:hint="eastAsia"/>
                <w:lang w:eastAsia="zh-CN"/>
              </w:rPr>
              <w:t>苏州安泰空气技术有限公司</w:t>
            </w:r>
          </w:p>
        </w:tc>
        <w:tc>
          <w:tcPr>
            <w:tcW w:w="3963" w:type="dxa"/>
            <w:vAlign w:val="center"/>
          </w:tcPr>
          <w:p w14:paraId="73D6D055" w14:textId="77777777" w:rsidR="00E65B28" w:rsidRPr="00EA26DF" w:rsidRDefault="00E65B28" w:rsidP="006A45F9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/>
              </w:rPr>
              <w:t>BSC-100</w:t>
            </w:r>
            <w:r w:rsidRPr="00EA26DF">
              <w:rPr>
                <w:rStyle w:val="1f4"/>
              </w:rPr>
              <w:t>4 II A2</w:t>
            </w:r>
          </w:p>
        </w:tc>
      </w:tr>
      <w:tr w:rsidR="00E65B28" w:rsidRPr="00EA26DF" w14:paraId="38D96102" w14:textId="77777777" w:rsidTr="00A0224F">
        <w:trPr>
          <w:trHeight w:hRule="exact" w:val="510"/>
          <w:jc w:val="center"/>
        </w:trPr>
        <w:tc>
          <w:tcPr>
            <w:tcW w:w="1980" w:type="dxa"/>
            <w:vAlign w:val="center"/>
          </w:tcPr>
          <w:p w14:paraId="0129AAF3" w14:textId="6D44B559" w:rsidR="00E65B28" w:rsidRPr="00EA26DF" w:rsidRDefault="00E65B28" w:rsidP="006A45F9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proofErr w:type="spellStart"/>
            <w:r w:rsidRPr="00EA26DF">
              <w:rPr>
                <w:rFonts w:cs="Arial" w:hint="eastAsia"/>
              </w:rPr>
              <w:lastRenderedPageBreak/>
              <w:t>电热恒温水浴锅</w:t>
            </w:r>
            <w:proofErr w:type="spellEnd"/>
          </w:p>
        </w:tc>
        <w:tc>
          <w:tcPr>
            <w:tcW w:w="3402" w:type="dxa"/>
            <w:vAlign w:val="center"/>
          </w:tcPr>
          <w:p w14:paraId="368FD2A4" w14:textId="262A39B0" w:rsidR="00E65B28" w:rsidRPr="00EA26DF" w:rsidRDefault="00E65B28" w:rsidP="006A45F9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 w:hint="eastAsia"/>
                <w:lang w:eastAsia="zh-CN"/>
              </w:rPr>
              <w:t>上海一恒</w:t>
            </w:r>
            <w:r w:rsidR="00663971" w:rsidRPr="00EA26DF">
              <w:rPr>
                <w:rFonts w:cs="Arial" w:hint="eastAsia"/>
                <w:lang w:eastAsia="zh-CN"/>
              </w:rPr>
              <w:t>科学仪器有限公司</w:t>
            </w:r>
          </w:p>
        </w:tc>
        <w:tc>
          <w:tcPr>
            <w:tcW w:w="3963" w:type="dxa"/>
            <w:vAlign w:val="center"/>
          </w:tcPr>
          <w:p w14:paraId="4690B76B" w14:textId="717E839B" w:rsidR="00E65B28" w:rsidRPr="00EA26DF" w:rsidRDefault="00663971" w:rsidP="006A45F9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/>
                <w:color w:val="000000" w:themeColor="text1"/>
                <w:szCs w:val="21"/>
                <w:lang w:val="en-GB" w:eastAsia="zh-CN"/>
              </w:rPr>
              <w:t>DK-8D</w:t>
            </w:r>
          </w:p>
        </w:tc>
      </w:tr>
      <w:tr w:rsidR="00407DBE" w:rsidRPr="00EA26DF" w14:paraId="3BFF7421" w14:textId="77777777" w:rsidTr="00A0224F">
        <w:trPr>
          <w:trHeight w:hRule="exact" w:val="510"/>
          <w:jc w:val="center"/>
        </w:trPr>
        <w:tc>
          <w:tcPr>
            <w:tcW w:w="1980" w:type="dxa"/>
            <w:vAlign w:val="center"/>
          </w:tcPr>
          <w:p w14:paraId="06CA9ECF" w14:textId="15F2ABF3" w:rsidR="00407DBE" w:rsidRPr="00EA26DF" w:rsidRDefault="00407DBE" w:rsidP="00407DBE">
            <w:pPr>
              <w:pStyle w:val="Table"/>
              <w:spacing w:before="0" w:after="0"/>
              <w:rPr>
                <w:rFonts w:cs="Arial"/>
              </w:rPr>
            </w:pPr>
            <w:r w:rsidRPr="00EA26DF">
              <w:rPr>
                <w:rFonts w:cs="Arial" w:hint="eastAsia"/>
                <w:lang w:eastAsia="zh-CN"/>
              </w:rPr>
              <w:t>迷你离心机</w:t>
            </w:r>
          </w:p>
        </w:tc>
        <w:tc>
          <w:tcPr>
            <w:tcW w:w="3402" w:type="dxa"/>
            <w:vAlign w:val="center"/>
          </w:tcPr>
          <w:p w14:paraId="263B2280" w14:textId="19BB3CD5" w:rsidR="00407DBE" w:rsidRPr="00EA26DF" w:rsidRDefault="00407DBE" w:rsidP="00407DBE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proofErr w:type="gramStart"/>
            <w:r w:rsidRPr="00EA26DF">
              <w:rPr>
                <w:rFonts w:cs="Arial" w:hint="eastAsia"/>
                <w:lang w:eastAsia="zh-CN"/>
              </w:rPr>
              <w:t>杭州佑宁仪器</w:t>
            </w:r>
            <w:proofErr w:type="gramEnd"/>
            <w:r w:rsidRPr="00EA26DF">
              <w:rPr>
                <w:rFonts w:cs="Arial" w:hint="eastAsia"/>
                <w:lang w:eastAsia="zh-CN"/>
              </w:rPr>
              <w:t>有限公司</w:t>
            </w:r>
          </w:p>
        </w:tc>
        <w:tc>
          <w:tcPr>
            <w:tcW w:w="3963" w:type="dxa"/>
            <w:vAlign w:val="center"/>
          </w:tcPr>
          <w:p w14:paraId="45A73DED" w14:textId="3F1969A8" w:rsidR="00407DBE" w:rsidRPr="00EA26DF" w:rsidRDefault="00407DBE" w:rsidP="00407DBE">
            <w:pPr>
              <w:pStyle w:val="Table"/>
              <w:spacing w:before="0" w:after="0"/>
              <w:rPr>
                <w:rFonts w:cs="Arial"/>
                <w:color w:val="000000" w:themeColor="text1"/>
                <w:szCs w:val="21"/>
                <w:lang w:val="en-GB" w:eastAsia="zh-CN"/>
              </w:rPr>
            </w:pPr>
            <w:r w:rsidRPr="00EA26DF">
              <w:rPr>
                <w:rFonts w:cs="Arial"/>
                <w:lang w:eastAsia="zh-CN"/>
              </w:rPr>
              <w:t>Mini-6K</w:t>
            </w:r>
          </w:p>
        </w:tc>
      </w:tr>
      <w:tr w:rsidR="00407DBE" w:rsidRPr="00EA26DF" w14:paraId="43E30E85" w14:textId="77777777" w:rsidTr="00A0224F">
        <w:trPr>
          <w:trHeight w:hRule="exact" w:val="510"/>
          <w:jc w:val="center"/>
        </w:trPr>
        <w:tc>
          <w:tcPr>
            <w:tcW w:w="1980" w:type="dxa"/>
            <w:vAlign w:val="center"/>
          </w:tcPr>
          <w:p w14:paraId="066B5B1A" w14:textId="0A1AD6B7" w:rsidR="00407DBE" w:rsidRPr="00EA26DF" w:rsidRDefault="00526394" w:rsidP="00407DBE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 w:hint="eastAsia"/>
                <w:lang w:eastAsia="zh-CN"/>
              </w:rPr>
              <w:t>微型</w:t>
            </w:r>
            <w:r w:rsidR="00407DBE" w:rsidRPr="00EA26DF">
              <w:rPr>
                <w:rFonts w:cs="Arial" w:hint="eastAsia"/>
                <w:lang w:eastAsia="zh-CN"/>
              </w:rPr>
              <w:t>高速离心机</w:t>
            </w:r>
          </w:p>
        </w:tc>
        <w:tc>
          <w:tcPr>
            <w:tcW w:w="3402" w:type="dxa"/>
            <w:vAlign w:val="center"/>
          </w:tcPr>
          <w:p w14:paraId="5F92B1F6" w14:textId="77777777" w:rsidR="00407DBE" w:rsidRPr="00EA26DF" w:rsidRDefault="00407DBE" w:rsidP="00407DBE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proofErr w:type="gramStart"/>
            <w:r w:rsidRPr="00EA26DF">
              <w:rPr>
                <w:rFonts w:cs="Arial" w:hint="eastAsia"/>
                <w:lang w:eastAsia="zh-CN"/>
              </w:rPr>
              <w:t>杭州佑宁仪器</w:t>
            </w:r>
            <w:proofErr w:type="gramEnd"/>
            <w:r w:rsidRPr="00EA26DF">
              <w:rPr>
                <w:rFonts w:cs="Arial" w:hint="eastAsia"/>
                <w:lang w:eastAsia="zh-CN"/>
              </w:rPr>
              <w:t>有限公司</w:t>
            </w:r>
          </w:p>
        </w:tc>
        <w:tc>
          <w:tcPr>
            <w:tcW w:w="3963" w:type="dxa"/>
            <w:vAlign w:val="center"/>
          </w:tcPr>
          <w:p w14:paraId="19C20914" w14:textId="49C4A7EC" w:rsidR="00407DBE" w:rsidRPr="00EA26DF" w:rsidRDefault="00407DBE" w:rsidP="00407DBE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/>
                <w:lang w:eastAsia="zh-CN"/>
              </w:rPr>
              <w:t>MC-15K</w:t>
            </w:r>
          </w:p>
        </w:tc>
      </w:tr>
      <w:tr w:rsidR="00BA3BF0" w:rsidRPr="00EA26DF" w14:paraId="1CA6601A" w14:textId="77777777" w:rsidTr="00A0224F">
        <w:trPr>
          <w:trHeight w:hRule="exact" w:val="510"/>
          <w:jc w:val="center"/>
        </w:trPr>
        <w:tc>
          <w:tcPr>
            <w:tcW w:w="1980" w:type="dxa"/>
            <w:vAlign w:val="center"/>
          </w:tcPr>
          <w:p w14:paraId="338496FB" w14:textId="1191D277" w:rsidR="00BA3BF0" w:rsidRPr="00EA26DF" w:rsidRDefault="00BA3BF0" w:rsidP="00BA3BF0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迷你混匀仪</w:t>
            </w:r>
          </w:p>
        </w:tc>
        <w:tc>
          <w:tcPr>
            <w:tcW w:w="3402" w:type="dxa"/>
            <w:vAlign w:val="center"/>
          </w:tcPr>
          <w:p w14:paraId="00A0EE82" w14:textId="2243E72A" w:rsidR="00BA3BF0" w:rsidRPr="00EA26DF" w:rsidRDefault="00BA3BF0" w:rsidP="00BA3BF0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3B6785">
              <w:rPr>
                <w:rFonts w:ascii="楷体" w:hAnsi="楷体" w:cs="Arial" w:hint="eastAsia"/>
                <w:bCs/>
                <w:szCs w:val="21"/>
                <w:lang w:val="en-GB" w:eastAsia="zh-CN"/>
              </w:rPr>
              <w:t>杭州米欧仪器有限公司</w:t>
            </w:r>
          </w:p>
        </w:tc>
        <w:tc>
          <w:tcPr>
            <w:tcW w:w="3963" w:type="dxa"/>
            <w:vAlign w:val="center"/>
          </w:tcPr>
          <w:p w14:paraId="38EAA41B" w14:textId="2207F81F" w:rsidR="00BA3BF0" w:rsidRPr="00EA26DF" w:rsidRDefault="00BA3BF0" w:rsidP="00BA3BF0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843FB7">
              <w:rPr>
                <w:rFonts w:cs="Arial"/>
                <w:color w:val="000000"/>
                <w:sz w:val="20"/>
                <w:szCs w:val="20"/>
              </w:rPr>
              <w:t>MIX-25P</w:t>
            </w:r>
          </w:p>
        </w:tc>
      </w:tr>
      <w:tr w:rsidR="00BA3BF0" w:rsidRPr="00EA26DF" w14:paraId="77FE436C" w14:textId="77777777" w:rsidTr="00A0224F">
        <w:trPr>
          <w:trHeight w:hRule="exact" w:val="510"/>
          <w:jc w:val="center"/>
        </w:trPr>
        <w:tc>
          <w:tcPr>
            <w:tcW w:w="1980" w:type="dxa"/>
            <w:vAlign w:val="center"/>
          </w:tcPr>
          <w:p w14:paraId="5D8CD0F1" w14:textId="31D18AC8" w:rsidR="00BA3BF0" w:rsidRPr="00EA26DF" w:rsidRDefault="00BA3BF0" w:rsidP="00BA3BF0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高速冷冻离心机</w:t>
            </w:r>
          </w:p>
        </w:tc>
        <w:tc>
          <w:tcPr>
            <w:tcW w:w="3402" w:type="dxa"/>
            <w:vAlign w:val="center"/>
          </w:tcPr>
          <w:p w14:paraId="7E3899F8" w14:textId="193639A6" w:rsidR="00BA3BF0" w:rsidRPr="00EA26DF" w:rsidRDefault="00BA3BF0" w:rsidP="00BA3BF0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proofErr w:type="spellStart"/>
            <w:r w:rsidRPr="00F9388B">
              <w:rPr>
                <w:rFonts w:cs="Arial"/>
                <w:szCs w:val="21"/>
                <w:lang w:eastAsia="zh-CN"/>
              </w:rPr>
              <w:t>Thermo</w:t>
            </w:r>
            <w:proofErr w:type="spellEnd"/>
            <w:r w:rsidRPr="00F9388B">
              <w:rPr>
                <w:rFonts w:cs="Arial"/>
                <w:szCs w:val="21"/>
                <w:lang w:eastAsia="zh-CN"/>
              </w:rPr>
              <w:t xml:space="preserve"> Fisher Scientific Inc.</w:t>
            </w:r>
          </w:p>
        </w:tc>
        <w:tc>
          <w:tcPr>
            <w:tcW w:w="3963" w:type="dxa"/>
            <w:vAlign w:val="center"/>
          </w:tcPr>
          <w:p w14:paraId="5C77B8ED" w14:textId="36D9C497" w:rsidR="00BA3BF0" w:rsidRPr="00EA26DF" w:rsidRDefault="00BA3BF0" w:rsidP="00BA3BF0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proofErr w:type="spellStart"/>
            <w:r w:rsidRPr="001F59D5">
              <w:rPr>
                <w:rFonts w:cs="Arial"/>
                <w:szCs w:val="21"/>
                <w:lang w:eastAsia="zh-CN"/>
              </w:rPr>
              <w:t>Sorvall</w:t>
            </w:r>
            <w:proofErr w:type="spellEnd"/>
            <w:r w:rsidRPr="001F59D5">
              <w:rPr>
                <w:rFonts w:cs="Arial"/>
                <w:szCs w:val="21"/>
                <w:lang w:eastAsia="zh-CN"/>
              </w:rPr>
              <w:t xml:space="preserve"> Legend Micro 21R</w:t>
            </w:r>
          </w:p>
        </w:tc>
      </w:tr>
      <w:tr w:rsidR="00BA3BF0" w:rsidRPr="00EA26DF" w14:paraId="01F7AF6F" w14:textId="77777777" w:rsidTr="004259F7">
        <w:trPr>
          <w:trHeight w:hRule="exact" w:val="567"/>
          <w:jc w:val="center"/>
        </w:trPr>
        <w:tc>
          <w:tcPr>
            <w:tcW w:w="1980" w:type="dxa"/>
            <w:vAlign w:val="center"/>
          </w:tcPr>
          <w:p w14:paraId="66A7571E" w14:textId="1CF0E76F" w:rsidR="00BA3BF0" w:rsidRPr="00EA26DF" w:rsidRDefault="00BA3BF0" w:rsidP="00BA3BF0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proofErr w:type="gramStart"/>
            <w:r w:rsidRPr="00EA26DF">
              <w:rPr>
                <w:rFonts w:cs="Arial" w:hint="eastAsia"/>
                <w:szCs w:val="21"/>
                <w:lang w:eastAsia="zh-CN"/>
              </w:rPr>
              <w:t>单道移液器</w:t>
            </w:r>
            <w:proofErr w:type="gramEnd"/>
          </w:p>
        </w:tc>
        <w:tc>
          <w:tcPr>
            <w:tcW w:w="3402" w:type="dxa"/>
            <w:vAlign w:val="center"/>
          </w:tcPr>
          <w:p w14:paraId="3CC5FA7B" w14:textId="60EB5242" w:rsidR="00BA3BF0" w:rsidRPr="00EA26DF" w:rsidRDefault="00BA3BF0" w:rsidP="00BA3BF0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/>
                <w:szCs w:val="21"/>
                <w:lang w:eastAsia="zh-CN"/>
              </w:rPr>
              <w:t>Eppendorf AG</w:t>
            </w:r>
          </w:p>
        </w:tc>
        <w:tc>
          <w:tcPr>
            <w:tcW w:w="3963" w:type="dxa"/>
            <w:vAlign w:val="center"/>
          </w:tcPr>
          <w:p w14:paraId="12271FB2" w14:textId="1E8DF49E" w:rsidR="00BA3BF0" w:rsidRPr="00EA26DF" w:rsidRDefault="00B97CED" w:rsidP="00BA3BF0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0</w:t>
            </w:r>
            <w:r w:rsidR="008F1EB5">
              <w:rPr>
                <w:rFonts w:cs="Arial"/>
                <w:szCs w:val="21"/>
                <w:lang w:eastAsia="zh-CN"/>
              </w:rPr>
              <w:t>.1</w:t>
            </w:r>
            <w:r w:rsidRPr="00EA26DF">
              <w:rPr>
                <w:rFonts w:cs="Arial"/>
                <w:szCs w:val="21"/>
                <w:lang w:eastAsia="zh-CN"/>
              </w:rPr>
              <w:t>-</w:t>
            </w:r>
            <w:r>
              <w:rPr>
                <w:rFonts w:cs="Arial"/>
                <w:szCs w:val="21"/>
                <w:lang w:eastAsia="zh-CN"/>
              </w:rPr>
              <w:t>2.5</w:t>
            </w:r>
            <w:r w:rsidRPr="00EA26DF">
              <w:rPr>
                <w:rFonts w:cs="Arial"/>
                <w:szCs w:val="21"/>
                <w:lang w:eastAsia="zh-CN"/>
              </w:rPr>
              <w:t>μL</w:t>
            </w:r>
            <w:r>
              <w:rPr>
                <w:rFonts w:cs="Arial" w:hint="eastAsia"/>
                <w:szCs w:val="21"/>
                <w:lang w:eastAsia="zh-CN"/>
              </w:rPr>
              <w:t>、</w:t>
            </w:r>
            <w:r w:rsidR="00BA3BF0" w:rsidRPr="00EA26DF">
              <w:rPr>
                <w:rFonts w:cs="Arial"/>
                <w:szCs w:val="21"/>
                <w:lang w:eastAsia="zh-CN"/>
              </w:rPr>
              <w:t>0.5-10μL</w:t>
            </w:r>
            <w:r w:rsidR="00BA3BF0" w:rsidRPr="00EA26DF">
              <w:rPr>
                <w:rFonts w:cs="Arial" w:hint="eastAsia"/>
                <w:szCs w:val="21"/>
                <w:lang w:eastAsia="zh-CN"/>
              </w:rPr>
              <w:t>、</w:t>
            </w:r>
            <w:r w:rsidRPr="00EA26DF">
              <w:rPr>
                <w:rFonts w:cs="Arial"/>
                <w:szCs w:val="21"/>
                <w:lang w:eastAsia="zh-CN"/>
              </w:rPr>
              <w:t>2-20μL</w:t>
            </w:r>
            <w:r w:rsidRPr="00EA26DF">
              <w:rPr>
                <w:rFonts w:cs="Arial" w:hint="eastAsia"/>
                <w:szCs w:val="21"/>
                <w:lang w:eastAsia="zh-CN"/>
              </w:rPr>
              <w:t>、</w:t>
            </w:r>
            <w:r w:rsidR="00BA3BF0" w:rsidRPr="00EA26DF">
              <w:rPr>
                <w:rFonts w:cs="Arial"/>
                <w:szCs w:val="21"/>
                <w:lang w:eastAsia="zh-CN"/>
              </w:rPr>
              <w:t>10-100μL</w:t>
            </w:r>
            <w:r w:rsidR="00BA3BF0" w:rsidRPr="00EA26DF">
              <w:rPr>
                <w:rFonts w:cs="Arial" w:hint="eastAsia"/>
                <w:szCs w:val="21"/>
                <w:lang w:eastAsia="zh-CN"/>
              </w:rPr>
              <w:t>、</w:t>
            </w:r>
            <w:r w:rsidR="00BA3BF0" w:rsidRPr="00EA26DF">
              <w:rPr>
                <w:rFonts w:cs="Arial"/>
                <w:szCs w:val="21"/>
                <w:lang w:eastAsia="zh-CN"/>
              </w:rPr>
              <w:t>20-200μL</w:t>
            </w:r>
            <w:r w:rsidR="00BA3BF0" w:rsidRPr="00EA26DF">
              <w:rPr>
                <w:rFonts w:cs="Arial" w:hint="eastAsia"/>
                <w:szCs w:val="21"/>
                <w:lang w:eastAsia="zh-CN"/>
              </w:rPr>
              <w:t>、</w:t>
            </w:r>
            <w:r w:rsidR="00BA3BF0" w:rsidRPr="00EA26DF">
              <w:rPr>
                <w:rFonts w:cs="Arial"/>
                <w:szCs w:val="21"/>
                <w:lang w:eastAsia="zh-CN"/>
              </w:rPr>
              <w:t>100-1000μL</w:t>
            </w:r>
          </w:p>
        </w:tc>
      </w:tr>
    </w:tbl>
    <w:bookmarkEnd w:id="421"/>
    <w:p w14:paraId="658BA6DD" w14:textId="1600DBC4" w:rsidR="00A96372" w:rsidRPr="00EA26DF" w:rsidRDefault="004259F7" w:rsidP="004259F7">
      <w:pPr>
        <w:pStyle w:val="1-2"/>
      </w:pPr>
      <w:r w:rsidRPr="00EA26DF">
        <w:rPr>
          <w:rFonts w:hint="eastAsia"/>
        </w:rPr>
        <w:t>备注：以上设备可使用等效的设备替代。</w:t>
      </w:r>
    </w:p>
    <w:p w14:paraId="39FBAC18" w14:textId="77777777" w:rsidR="004259F7" w:rsidRPr="00EA26DF" w:rsidRDefault="004259F7" w:rsidP="004259F7">
      <w:pPr>
        <w:pStyle w:val="1-2"/>
      </w:pPr>
    </w:p>
    <w:p w14:paraId="28A0342D" w14:textId="573E3821" w:rsidR="00211BBB" w:rsidRPr="00EA26DF" w:rsidRDefault="00CE4FC3" w:rsidP="00211BBB">
      <w:pPr>
        <w:pStyle w:val="11"/>
        <w:ind w:left="422" w:hangingChars="200" w:hanging="422"/>
      </w:pPr>
      <w:bookmarkStart w:id="422" w:name="_Toc199872797"/>
      <w:r w:rsidRPr="00EA26DF">
        <w:rPr>
          <w:rFonts w:hint="eastAsia"/>
        </w:rPr>
        <w:t>试剂及耗材</w:t>
      </w:r>
      <w:r w:rsidR="00642904" w:rsidRPr="00EA26DF">
        <w:rPr>
          <w:color w:val="000000" w:themeColor="text1"/>
        </w:rPr>
        <w:t>Reagents and Consumables</w:t>
      </w:r>
      <w:bookmarkEnd w:id="422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27"/>
        <w:gridCol w:w="3332"/>
        <w:gridCol w:w="2686"/>
      </w:tblGrid>
      <w:tr w:rsidR="00F625A0" w:rsidRPr="00EA26DF" w14:paraId="3F3CAFB0" w14:textId="77777777" w:rsidTr="006324C6">
        <w:trPr>
          <w:trHeight w:hRule="exact" w:val="454"/>
          <w:tblHeader/>
          <w:jc w:val="center"/>
        </w:trPr>
        <w:tc>
          <w:tcPr>
            <w:tcW w:w="1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3D803FCC" w14:textId="77777777" w:rsidR="00E65B28" w:rsidRPr="00EA26DF" w:rsidRDefault="00E65B28" w:rsidP="002F4987">
            <w:pPr>
              <w:pStyle w:val="Table"/>
              <w:spacing w:before="0" w:after="0"/>
              <w:jc w:val="center"/>
              <w:rPr>
                <w:rFonts w:cs="Arial"/>
                <w:lang w:eastAsia="zh-CN"/>
              </w:rPr>
            </w:pPr>
            <w:r w:rsidRPr="00EA26DF">
              <w:rPr>
                <w:rFonts w:cs="Arial" w:hint="eastAsia"/>
                <w:lang w:eastAsia="zh-CN"/>
              </w:rPr>
              <w:t>名称</w:t>
            </w:r>
          </w:p>
        </w:tc>
        <w:tc>
          <w:tcPr>
            <w:tcW w:w="1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7C1C44C1" w14:textId="2F159391" w:rsidR="00E65B28" w:rsidRPr="00EA26DF" w:rsidRDefault="00E65B28" w:rsidP="002F4987">
            <w:pPr>
              <w:pStyle w:val="Table"/>
              <w:spacing w:before="0" w:after="0"/>
              <w:jc w:val="center"/>
              <w:rPr>
                <w:rFonts w:cs="Arial"/>
                <w:lang w:eastAsia="zh-CN"/>
              </w:rPr>
            </w:pPr>
            <w:r w:rsidRPr="00EA26DF">
              <w:rPr>
                <w:rFonts w:cs="Arial" w:hint="eastAsia"/>
                <w:lang w:eastAsia="zh-CN"/>
              </w:rPr>
              <w:t>厂家</w:t>
            </w:r>
          </w:p>
        </w:tc>
        <w:tc>
          <w:tcPr>
            <w:tcW w:w="1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6386A389" w14:textId="77777777" w:rsidR="00E65B28" w:rsidRPr="00EA26DF" w:rsidRDefault="00E65B28" w:rsidP="002F4987">
            <w:pPr>
              <w:pStyle w:val="Table"/>
              <w:spacing w:before="0" w:after="0"/>
              <w:jc w:val="center"/>
              <w:rPr>
                <w:rFonts w:cs="Arial"/>
                <w:lang w:eastAsia="zh-CN"/>
              </w:rPr>
            </w:pPr>
            <w:r w:rsidRPr="00EA26DF">
              <w:rPr>
                <w:rFonts w:cs="Arial" w:hint="eastAsia"/>
                <w:lang w:eastAsia="zh-CN"/>
              </w:rPr>
              <w:t>货号</w:t>
            </w:r>
          </w:p>
        </w:tc>
      </w:tr>
      <w:tr w:rsidR="00F625A0" w:rsidRPr="00EA26DF" w14:paraId="1D36C7B6" w14:textId="77777777" w:rsidTr="00A0224F">
        <w:trPr>
          <w:trHeight w:hRule="exact" w:val="510"/>
          <w:jc w:val="center"/>
        </w:trPr>
        <w:tc>
          <w:tcPr>
            <w:tcW w:w="1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2CC284" w14:textId="77777777" w:rsidR="00E65B28" w:rsidRPr="00EA26DF" w:rsidRDefault="00E65B28" w:rsidP="002F4987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/>
                <w:lang w:eastAsia="zh-CN"/>
              </w:rPr>
              <w:t>CHO</w:t>
            </w:r>
            <w:r w:rsidRPr="00EA26DF">
              <w:rPr>
                <w:rFonts w:cs="Arial" w:hint="eastAsia"/>
                <w:lang w:eastAsia="zh-CN"/>
              </w:rPr>
              <w:t>残留</w:t>
            </w:r>
            <w:r w:rsidRPr="00EA26DF">
              <w:rPr>
                <w:rFonts w:cs="Arial"/>
                <w:lang w:eastAsia="zh-CN"/>
              </w:rPr>
              <w:t>DNA</w:t>
            </w:r>
            <w:r w:rsidRPr="00EA26DF">
              <w:rPr>
                <w:rFonts w:cs="Arial" w:hint="eastAsia"/>
                <w:lang w:eastAsia="zh-CN"/>
              </w:rPr>
              <w:t>检测试剂盒</w:t>
            </w:r>
          </w:p>
        </w:tc>
        <w:tc>
          <w:tcPr>
            <w:tcW w:w="1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2EF1AF" w14:textId="13202D8C" w:rsidR="00E65B28" w:rsidRPr="00EA26DF" w:rsidRDefault="00E65B28" w:rsidP="002F4987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 w:hint="eastAsia"/>
                <w:lang w:eastAsia="zh-CN"/>
              </w:rPr>
              <w:t>湖州申科</w:t>
            </w:r>
            <w:r w:rsidR="006324C6" w:rsidRPr="00EA26DF">
              <w:rPr>
                <w:rFonts w:cs="Arial" w:hint="eastAsia"/>
                <w:lang w:eastAsia="zh-CN"/>
              </w:rPr>
              <w:t>生物技术有限公司</w:t>
            </w:r>
          </w:p>
        </w:tc>
        <w:tc>
          <w:tcPr>
            <w:tcW w:w="1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FA9519" w14:textId="77777777" w:rsidR="00E65B28" w:rsidRPr="00EA26DF" w:rsidRDefault="00E65B28" w:rsidP="002F4987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/>
                <w:lang w:eastAsia="zh-CN"/>
              </w:rPr>
              <w:t>SK030201C100</w:t>
            </w:r>
          </w:p>
        </w:tc>
      </w:tr>
      <w:tr w:rsidR="00F625A0" w:rsidRPr="00EA26DF" w14:paraId="19372878" w14:textId="77777777" w:rsidTr="006324C6">
        <w:trPr>
          <w:trHeight w:hRule="exact" w:val="648"/>
          <w:jc w:val="center"/>
        </w:trPr>
        <w:tc>
          <w:tcPr>
            <w:tcW w:w="1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984CAF" w14:textId="77777777" w:rsidR="00E65B28" w:rsidRPr="00EA26DF" w:rsidRDefault="00E65B28" w:rsidP="002F4987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 w:hint="eastAsia"/>
                <w:lang w:eastAsia="zh-CN"/>
              </w:rPr>
              <w:t>宿主细胞残留</w:t>
            </w:r>
            <w:r w:rsidRPr="00EA26DF">
              <w:rPr>
                <w:rFonts w:cs="Arial"/>
                <w:lang w:eastAsia="zh-CN"/>
              </w:rPr>
              <w:t>DNA</w:t>
            </w:r>
            <w:r w:rsidRPr="00EA26DF">
              <w:rPr>
                <w:rFonts w:cs="Arial" w:hint="eastAsia"/>
                <w:lang w:eastAsia="zh-CN"/>
              </w:rPr>
              <w:t>样本前处理试剂盒</w:t>
            </w:r>
          </w:p>
        </w:tc>
        <w:tc>
          <w:tcPr>
            <w:tcW w:w="1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C2BEEC" w14:textId="4E2205DD" w:rsidR="00E65B28" w:rsidRPr="00EA26DF" w:rsidRDefault="00E65B28" w:rsidP="002F4987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 w:hint="eastAsia"/>
                <w:lang w:eastAsia="zh-CN"/>
              </w:rPr>
              <w:t>湖州申科</w:t>
            </w:r>
            <w:r w:rsidR="006324C6" w:rsidRPr="00EA26DF">
              <w:rPr>
                <w:rFonts w:cs="Arial" w:hint="eastAsia"/>
                <w:lang w:eastAsia="zh-CN"/>
              </w:rPr>
              <w:t>生物技术有限公司</w:t>
            </w:r>
          </w:p>
        </w:tc>
        <w:tc>
          <w:tcPr>
            <w:tcW w:w="1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234C69" w14:textId="77777777" w:rsidR="00E65B28" w:rsidRPr="00EA26DF" w:rsidRDefault="00E65B28" w:rsidP="002F4987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/>
                <w:lang w:eastAsia="zh-CN"/>
              </w:rPr>
              <w:t>SK030203D100</w:t>
            </w:r>
          </w:p>
        </w:tc>
      </w:tr>
      <w:tr w:rsidR="00F625A0" w:rsidRPr="00EA26DF" w14:paraId="7F3B694F" w14:textId="77777777" w:rsidTr="00A0224F">
        <w:trPr>
          <w:trHeight w:hRule="exact" w:val="510"/>
          <w:jc w:val="center"/>
        </w:trPr>
        <w:tc>
          <w:tcPr>
            <w:tcW w:w="1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1852A4" w14:textId="77777777" w:rsidR="00E65B28" w:rsidRPr="00EA26DF" w:rsidRDefault="00E65B28" w:rsidP="002F4987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 w:hint="eastAsia"/>
                <w:lang w:eastAsia="zh-CN"/>
              </w:rPr>
              <w:t>无水乙醇</w:t>
            </w:r>
          </w:p>
        </w:tc>
        <w:tc>
          <w:tcPr>
            <w:tcW w:w="1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274F9E" w14:textId="7992B362" w:rsidR="00E65B28" w:rsidRPr="00EA26DF" w:rsidRDefault="00E65B28" w:rsidP="002F4987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 w:hint="eastAsia"/>
                <w:lang w:eastAsia="zh-CN"/>
              </w:rPr>
              <w:t>广州化学试剂厂或同等级别</w:t>
            </w:r>
          </w:p>
        </w:tc>
        <w:tc>
          <w:tcPr>
            <w:tcW w:w="1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264BEB" w14:textId="77777777" w:rsidR="00E65B28" w:rsidRPr="00EA26DF" w:rsidRDefault="00E65B28" w:rsidP="002F4987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/>
                <w:lang w:eastAsia="zh-CN"/>
              </w:rPr>
              <w:t>N/A</w:t>
            </w:r>
          </w:p>
        </w:tc>
      </w:tr>
      <w:tr w:rsidR="00F625A0" w:rsidRPr="00EA26DF" w14:paraId="2986C34A" w14:textId="77777777" w:rsidTr="00A0224F">
        <w:trPr>
          <w:trHeight w:hRule="exact" w:val="510"/>
          <w:jc w:val="center"/>
        </w:trPr>
        <w:tc>
          <w:tcPr>
            <w:tcW w:w="1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43EDF8" w14:textId="77777777" w:rsidR="00E65B28" w:rsidRPr="00EA26DF" w:rsidRDefault="00E65B28" w:rsidP="002F4987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 w:hint="eastAsia"/>
                <w:lang w:eastAsia="zh-CN"/>
              </w:rPr>
              <w:t>异丙醇</w:t>
            </w:r>
          </w:p>
        </w:tc>
        <w:tc>
          <w:tcPr>
            <w:tcW w:w="1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0CF6B8" w14:textId="79F0ECF1" w:rsidR="00E65B28" w:rsidRPr="00EA26DF" w:rsidRDefault="00E65B28" w:rsidP="002F4987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 w:hint="eastAsia"/>
                <w:lang w:eastAsia="zh-CN"/>
              </w:rPr>
              <w:t>广州化学试剂厂或同等级别</w:t>
            </w:r>
          </w:p>
        </w:tc>
        <w:tc>
          <w:tcPr>
            <w:tcW w:w="1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61D074" w14:textId="77777777" w:rsidR="00E65B28" w:rsidRPr="00EA26DF" w:rsidRDefault="00E65B28" w:rsidP="002F4987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/>
                <w:lang w:eastAsia="zh-CN"/>
              </w:rPr>
              <w:t>N/A</w:t>
            </w:r>
          </w:p>
        </w:tc>
      </w:tr>
      <w:tr w:rsidR="00F625A0" w:rsidRPr="00EA26DF" w14:paraId="47713CD0" w14:textId="77777777" w:rsidTr="00A0224F">
        <w:trPr>
          <w:trHeight w:hRule="exact" w:val="510"/>
          <w:jc w:val="center"/>
        </w:trPr>
        <w:tc>
          <w:tcPr>
            <w:tcW w:w="1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FEBCDC" w14:textId="77777777" w:rsidR="00E65B28" w:rsidRPr="00EA26DF" w:rsidRDefault="00E65B28" w:rsidP="002F4987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 w:hint="eastAsia"/>
                <w:lang w:eastAsia="zh-CN"/>
              </w:rPr>
              <w:t>氯化钠（</w:t>
            </w:r>
            <w:r w:rsidRPr="00EA26DF">
              <w:rPr>
                <w:rFonts w:cs="Arial"/>
                <w:lang w:eastAsia="zh-CN"/>
              </w:rPr>
              <w:t>NaCl</w:t>
            </w:r>
            <w:r w:rsidRPr="00EA26DF">
              <w:rPr>
                <w:rFonts w:cs="Arial" w:hint="eastAsia"/>
                <w:lang w:eastAsia="zh-CN"/>
              </w:rPr>
              <w:t>）</w:t>
            </w:r>
          </w:p>
        </w:tc>
        <w:tc>
          <w:tcPr>
            <w:tcW w:w="1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A008A2" w14:textId="4DB090DE" w:rsidR="00E65B28" w:rsidRPr="00EA26DF" w:rsidRDefault="00E65B28" w:rsidP="002F4987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 w:hint="eastAsia"/>
                <w:lang w:eastAsia="zh-CN"/>
              </w:rPr>
              <w:t>广州化学试剂厂或同等级别</w:t>
            </w:r>
          </w:p>
        </w:tc>
        <w:tc>
          <w:tcPr>
            <w:tcW w:w="1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77F7FB" w14:textId="77777777" w:rsidR="00E65B28" w:rsidRPr="00EA26DF" w:rsidRDefault="00E65B28" w:rsidP="002F4987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/>
                <w:lang w:eastAsia="zh-CN"/>
              </w:rPr>
              <w:t>N/A</w:t>
            </w:r>
          </w:p>
        </w:tc>
      </w:tr>
      <w:tr w:rsidR="0077023C" w:rsidRPr="00EA26DF" w14:paraId="342C485D" w14:textId="77777777" w:rsidTr="00A0224F">
        <w:trPr>
          <w:trHeight w:hRule="exact" w:val="510"/>
          <w:jc w:val="center"/>
        </w:trPr>
        <w:tc>
          <w:tcPr>
            <w:tcW w:w="1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E52616" w14:textId="1A41A477" w:rsidR="0077023C" w:rsidRPr="00EA26DF" w:rsidRDefault="0077023C" w:rsidP="0077023C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氢氧化钠（</w:t>
            </w:r>
            <w:r>
              <w:rPr>
                <w:rFonts w:cs="Arial" w:hint="eastAsia"/>
                <w:lang w:eastAsia="zh-CN"/>
              </w:rPr>
              <w:t>NaOH</w:t>
            </w:r>
            <w:r>
              <w:rPr>
                <w:rFonts w:cs="Arial" w:hint="eastAsia"/>
                <w:lang w:eastAsia="zh-CN"/>
              </w:rPr>
              <w:t>）</w:t>
            </w:r>
          </w:p>
        </w:tc>
        <w:tc>
          <w:tcPr>
            <w:tcW w:w="1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F2D423" w14:textId="6E924F12" w:rsidR="0077023C" w:rsidRPr="00EA26DF" w:rsidRDefault="0077023C" w:rsidP="0077023C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 w:hint="eastAsia"/>
                <w:lang w:eastAsia="zh-CN"/>
              </w:rPr>
              <w:t>广州化学试剂厂或同等级别</w:t>
            </w:r>
          </w:p>
        </w:tc>
        <w:tc>
          <w:tcPr>
            <w:tcW w:w="1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C11AC2" w14:textId="7DF04EF6" w:rsidR="0077023C" w:rsidRPr="00EA26DF" w:rsidRDefault="0077023C" w:rsidP="0077023C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/>
                <w:lang w:eastAsia="zh-CN"/>
              </w:rPr>
              <w:t>N/A</w:t>
            </w:r>
          </w:p>
        </w:tc>
      </w:tr>
      <w:tr w:rsidR="0077023C" w:rsidRPr="00EA26DF" w14:paraId="0B3DFE96" w14:textId="77777777" w:rsidTr="00A0224F">
        <w:trPr>
          <w:trHeight w:hRule="exact" w:val="510"/>
          <w:jc w:val="center"/>
        </w:trPr>
        <w:tc>
          <w:tcPr>
            <w:tcW w:w="1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0966B7" w14:textId="076EACEE" w:rsidR="0077023C" w:rsidRPr="00EA26DF" w:rsidRDefault="0077023C" w:rsidP="0077023C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盐酸（</w:t>
            </w:r>
            <w:r>
              <w:rPr>
                <w:rFonts w:cs="Arial" w:hint="eastAsia"/>
                <w:lang w:eastAsia="zh-CN"/>
              </w:rPr>
              <w:t>H</w:t>
            </w:r>
            <w:r>
              <w:rPr>
                <w:rFonts w:cs="Arial"/>
                <w:lang w:eastAsia="zh-CN"/>
              </w:rPr>
              <w:t>C</w:t>
            </w:r>
            <w:r>
              <w:rPr>
                <w:rFonts w:cs="Arial" w:hint="eastAsia"/>
                <w:lang w:eastAsia="zh-CN"/>
              </w:rPr>
              <w:t>l</w:t>
            </w:r>
            <w:r>
              <w:rPr>
                <w:rFonts w:cs="Arial" w:hint="eastAsia"/>
                <w:lang w:eastAsia="zh-CN"/>
              </w:rPr>
              <w:t>）</w:t>
            </w:r>
          </w:p>
        </w:tc>
        <w:tc>
          <w:tcPr>
            <w:tcW w:w="1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B62E69" w14:textId="07122317" w:rsidR="0077023C" w:rsidRPr="00EA26DF" w:rsidRDefault="0077023C" w:rsidP="0077023C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 w:hint="eastAsia"/>
                <w:lang w:eastAsia="zh-CN"/>
              </w:rPr>
              <w:t>广州化学试剂厂或同等级别</w:t>
            </w:r>
          </w:p>
        </w:tc>
        <w:tc>
          <w:tcPr>
            <w:tcW w:w="1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1F20E5" w14:textId="5DD8D63C" w:rsidR="0077023C" w:rsidRPr="00EA26DF" w:rsidRDefault="0077023C" w:rsidP="0077023C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/>
                <w:lang w:eastAsia="zh-CN"/>
              </w:rPr>
              <w:t>N/A</w:t>
            </w:r>
          </w:p>
        </w:tc>
      </w:tr>
      <w:tr w:rsidR="00F625A0" w:rsidRPr="00EA26DF" w14:paraId="0D17B4BC" w14:textId="77777777" w:rsidTr="00A0224F">
        <w:trPr>
          <w:trHeight w:hRule="exact" w:val="510"/>
          <w:jc w:val="center"/>
        </w:trPr>
        <w:tc>
          <w:tcPr>
            <w:tcW w:w="1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36CF3A" w14:textId="77777777" w:rsidR="00E65B28" w:rsidRPr="00EA26DF" w:rsidRDefault="00E65B28" w:rsidP="002F4987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/>
                <w:lang w:eastAsia="zh-CN"/>
              </w:rPr>
              <w:t xml:space="preserve">1×PBS </w:t>
            </w:r>
            <w:r w:rsidRPr="00EA26DF">
              <w:rPr>
                <w:rFonts w:cs="Arial" w:hint="eastAsia"/>
                <w:lang w:eastAsia="zh-CN"/>
              </w:rPr>
              <w:t>缓冲液</w:t>
            </w:r>
          </w:p>
        </w:tc>
        <w:tc>
          <w:tcPr>
            <w:tcW w:w="1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B8D1D6" w14:textId="77777777" w:rsidR="00E65B28" w:rsidRPr="00EA26DF" w:rsidRDefault="00E65B28" w:rsidP="002F4987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proofErr w:type="spellStart"/>
            <w:r w:rsidRPr="00EA26DF">
              <w:rPr>
                <w:rFonts w:cs="Arial"/>
                <w:lang w:eastAsia="zh-CN"/>
              </w:rPr>
              <w:t>Hyclone</w:t>
            </w:r>
            <w:proofErr w:type="spellEnd"/>
          </w:p>
        </w:tc>
        <w:tc>
          <w:tcPr>
            <w:tcW w:w="1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5702EB" w14:textId="77777777" w:rsidR="00E65B28" w:rsidRPr="00EA26DF" w:rsidRDefault="00E65B28" w:rsidP="002F4987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/>
                <w:lang w:eastAsia="zh-CN"/>
              </w:rPr>
              <w:t>SH30256.01</w:t>
            </w:r>
          </w:p>
        </w:tc>
      </w:tr>
      <w:tr w:rsidR="00F625A0" w:rsidRPr="00EA26DF" w14:paraId="30C78D16" w14:textId="77777777" w:rsidTr="00A0224F">
        <w:trPr>
          <w:trHeight w:hRule="exact" w:val="510"/>
          <w:jc w:val="center"/>
        </w:trPr>
        <w:tc>
          <w:tcPr>
            <w:tcW w:w="1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7D4F16" w14:textId="77777777" w:rsidR="00E65B28" w:rsidRPr="00EA26DF" w:rsidRDefault="00E65B28" w:rsidP="002F4987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/>
                <w:lang w:eastAsia="zh-CN"/>
              </w:rPr>
              <w:t xml:space="preserve">qPCR </w:t>
            </w:r>
            <w:r w:rsidRPr="00EA26DF">
              <w:rPr>
                <w:rFonts w:cs="Arial" w:hint="eastAsia"/>
                <w:lang w:eastAsia="zh-CN"/>
              </w:rPr>
              <w:t>八连管</w:t>
            </w:r>
          </w:p>
        </w:tc>
        <w:tc>
          <w:tcPr>
            <w:tcW w:w="1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4FE113" w14:textId="77777777" w:rsidR="00E65B28" w:rsidRPr="00EA26DF" w:rsidRDefault="00E65B28" w:rsidP="002F4987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/>
                <w:lang w:eastAsia="zh-CN"/>
              </w:rPr>
              <w:t>LABTIDE</w:t>
            </w:r>
          </w:p>
        </w:tc>
        <w:tc>
          <w:tcPr>
            <w:tcW w:w="1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7A66D3" w14:textId="77777777" w:rsidR="00E65B28" w:rsidRPr="00EA26DF" w:rsidRDefault="00E65B28" w:rsidP="002F4987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/>
                <w:lang w:eastAsia="zh-CN"/>
              </w:rPr>
              <w:t>P01-0803E</w:t>
            </w:r>
          </w:p>
        </w:tc>
      </w:tr>
      <w:tr w:rsidR="00F625A0" w:rsidRPr="00EA26DF" w14:paraId="6062B5E8" w14:textId="77777777" w:rsidTr="00A0224F">
        <w:trPr>
          <w:trHeight w:hRule="exact" w:val="510"/>
          <w:jc w:val="center"/>
        </w:trPr>
        <w:tc>
          <w:tcPr>
            <w:tcW w:w="1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7C5610" w14:textId="77777777" w:rsidR="00E65B28" w:rsidRPr="00EA26DF" w:rsidRDefault="00E65B28" w:rsidP="002F4987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/>
                <w:lang w:eastAsia="zh-CN"/>
              </w:rPr>
              <w:t xml:space="preserve">qPCR </w:t>
            </w:r>
            <w:r w:rsidRPr="00EA26DF">
              <w:rPr>
                <w:rFonts w:cs="Arial" w:hint="eastAsia"/>
                <w:lang w:eastAsia="zh-CN"/>
              </w:rPr>
              <w:t>八</w:t>
            </w:r>
            <w:proofErr w:type="gramStart"/>
            <w:r w:rsidRPr="00EA26DF">
              <w:rPr>
                <w:rFonts w:cs="Arial" w:hint="eastAsia"/>
                <w:lang w:eastAsia="zh-CN"/>
              </w:rPr>
              <w:t>连管盖</w:t>
            </w:r>
            <w:proofErr w:type="gramEnd"/>
          </w:p>
        </w:tc>
        <w:tc>
          <w:tcPr>
            <w:tcW w:w="1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FE922F" w14:textId="77777777" w:rsidR="00E65B28" w:rsidRPr="00EA26DF" w:rsidRDefault="00E65B28" w:rsidP="002F4987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/>
                <w:lang w:eastAsia="zh-CN"/>
              </w:rPr>
              <w:t>LABTIDE</w:t>
            </w:r>
          </w:p>
        </w:tc>
        <w:tc>
          <w:tcPr>
            <w:tcW w:w="1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3ADDFC" w14:textId="77777777" w:rsidR="00E65B28" w:rsidRPr="00EA26DF" w:rsidRDefault="00E65B28" w:rsidP="002F4987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/>
                <w:lang w:eastAsia="zh-CN"/>
              </w:rPr>
              <w:t>P01-0803B</w:t>
            </w:r>
          </w:p>
        </w:tc>
      </w:tr>
      <w:tr w:rsidR="00F625A0" w:rsidRPr="00EA26DF" w14:paraId="2123EAC9" w14:textId="77777777" w:rsidTr="00A0224F">
        <w:trPr>
          <w:trHeight w:hRule="exact" w:val="510"/>
          <w:jc w:val="center"/>
        </w:trPr>
        <w:tc>
          <w:tcPr>
            <w:tcW w:w="1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E9694F" w14:textId="44CC3F2D" w:rsidR="00E65B28" w:rsidRPr="00EA26DF" w:rsidRDefault="00E65B28" w:rsidP="002F4987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/>
                <w:lang w:eastAsia="zh-CN"/>
              </w:rPr>
              <w:t>1.5</w:t>
            </w:r>
            <w:r w:rsidR="006324C6" w:rsidRPr="00EA26DF">
              <w:rPr>
                <w:rFonts w:cs="Arial"/>
                <w:lang w:eastAsia="zh-CN"/>
              </w:rPr>
              <w:t>mL</w:t>
            </w:r>
            <w:r w:rsidRPr="00EA26DF">
              <w:rPr>
                <w:rFonts w:cs="Arial"/>
                <w:lang w:eastAsia="zh-CN"/>
              </w:rPr>
              <w:t xml:space="preserve"> </w:t>
            </w:r>
            <w:r w:rsidRPr="00EA26DF">
              <w:rPr>
                <w:rFonts w:cs="Arial" w:hint="eastAsia"/>
                <w:lang w:eastAsia="zh-CN"/>
              </w:rPr>
              <w:t>低吸附离心管</w:t>
            </w:r>
          </w:p>
        </w:tc>
        <w:tc>
          <w:tcPr>
            <w:tcW w:w="1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79E859" w14:textId="77777777" w:rsidR="00E65B28" w:rsidRPr="00EA26DF" w:rsidRDefault="00E65B28" w:rsidP="002F4987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 w:hint="eastAsia"/>
                <w:lang w:eastAsia="zh-CN"/>
              </w:rPr>
              <w:t>上海生工</w:t>
            </w:r>
          </w:p>
        </w:tc>
        <w:tc>
          <w:tcPr>
            <w:tcW w:w="1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D36058" w14:textId="77777777" w:rsidR="00E65B28" w:rsidRPr="00EA26DF" w:rsidRDefault="00E65B28" w:rsidP="002F4987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/>
                <w:lang w:eastAsia="zh-CN"/>
              </w:rPr>
              <w:t>F601620-9001</w:t>
            </w:r>
          </w:p>
        </w:tc>
      </w:tr>
      <w:tr w:rsidR="006324C6" w:rsidRPr="00EA26DF" w14:paraId="01492950" w14:textId="77777777" w:rsidTr="00A0224F">
        <w:trPr>
          <w:trHeight w:hRule="exact" w:val="510"/>
          <w:jc w:val="center"/>
        </w:trPr>
        <w:tc>
          <w:tcPr>
            <w:tcW w:w="1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F2DA30" w14:textId="597CDC50" w:rsidR="006324C6" w:rsidRPr="00EA26DF" w:rsidRDefault="006324C6" w:rsidP="002F4987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/>
                <w:lang w:eastAsia="zh-CN"/>
              </w:rPr>
              <w:t xml:space="preserve">10μL </w:t>
            </w:r>
            <w:r w:rsidRPr="00EA26DF">
              <w:rPr>
                <w:rFonts w:cs="Arial" w:hint="eastAsia"/>
                <w:lang w:eastAsia="zh-CN"/>
              </w:rPr>
              <w:t>低吸附滤芯吸头</w:t>
            </w:r>
          </w:p>
        </w:tc>
        <w:tc>
          <w:tcPr>
            <w:tcW w:w="1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A953FA" w14:textId="27D0F371" w:rsidR="006324C6" w:rsidRPr="00EA26DF" w:rsidRDefault="006324C6" w:rsidP="002F4987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/>
                <w:szCs w:val="21"/>
                <w:lang w:eastAsia="zh-CN"/>
              </w:rPr>
              <w:t>Eppendorf</w:t>
            </w:r>
          </w:p>
        </w:tc>
        <w:tc>
          <w:tcPr>
            <w:tcW w:w="1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07976E" w14:textId="1564EE8B" w:rsidR="006324C6" w:rsidRPr="00EA26DF" w:rsidRDefault="006324C6" w:rsidP="002F4987">
            <w:pPr>
              <w:pStyle w:val="Table"/>
              <w:spacing w:before="0" w:after="0"/>
              <w:rPr>
                <w:rFonts w:cs="Arial"/>
                <w:szCs w:val="21"/>
                <w:lang w:eastAsia="zh-CN"/>
              </w:rPr>
            </w:pPr>
            <w:r w:rsidRPr="00EA26DF">
              <w:rPr>
                <w:rFonts w:cs="Arial"/>
                <w:szCs w:val="21"/>
              </w:rPr>
              <w:t>30078500</w:t>
            </w:r>
          </w:p>
        </w:tc>
      </w:tr>
      <w:tr w:rsidR="006324C6" w:rsidRPr="00EA26DF" w14:paraId="42C10C1E" w14:textId="77777777" w:rsidTr="00A0224F">
        <w:trPr>
          <w:trHeight w:hRule="exact" w:val="510"/>
          <w:jc w:val="center"/>
        </w:trPr>
        <w:tc>
          <w:tcPr>
            <w:tcW w:w="1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C28713" w14:textId="78A31A21" w:rsidR="006324C6" w:rsidRPr="00EA26DF" w:rsidRDefault="006324C6" w:rsidP="002F4987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/>
                <w:lang w:eastAsia="zh-CN"/>
              </w:rPr>
              <w:t xml:space="preserve">100μL </w:t>
            </w:r>
            <w:r w:rsidRPr="00EA26DF">
              <w:rPr>
                <w:rFonts w:cs="Arial" w:hint="eastAsia"/>
                <w:lang w:eastAsia="zh-CN"/>
              </w:rPr>
              <w:t>低吸附滤芯吸头</w:t>
            </w:r>
          </w:p>
        </w:tc>
        <w:tc>
          <w:tcPr>
            <w:tcW w:w="1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C4D9C4" w14:textId="2F8BE486" w:rsidR="006324C6" w:rsidRPr="00EA26DF" w:rsidRDefault="006324C6" w:rsidP="002F4987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/>
                <w:szCs w:val="21"/>
                <w:lang w:eastAsia="zh-CN"/>
              </w:rPr>
              <w:t>Eppendorf</w:t>
            </w:r>
          </w:p>
        </w:tc>
        <w:tc>
          <w:tcPr>
            <w:tcW w:w="1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E30EF2" w14:textId="55FF815B" w:rsidR="006324C6" w:rsidRPr="00EA26DF" w:rsidRDefault="006324C6" w:rsidP="002F4987">
            <w:pPr>
              <w:pStyle w:val="Table"/>
              <w:spacing w:before="0" w:after="0"/>
              <w:rPr>
                <w:rFonts w:cs="Arial"/>
                <w:szCs w:val="21"/>
                <w:lang w:eastAsia="zh-CN"/>
              </w:rPr>
            </w:pPr>
            <w:r w:rsidRPr="00EA26DF">
              <w:rPr>
                <w:rFonts w:cs="Arial"/>
                <w:szCs w:val="21"/>
              </w:rPr>
              <w:t>30078659</w:t>
            </w:r>
          </w:p>
        </w:tc>
      </w:tr>
      <w:tr w:rsidR="006324C6" w:rsidRPr="00EA26DF" w14:paraId="1A254312" w14:textId="77777777" w:rsidTr="00A0224F">
        <w:trPr>
          <w:trHeight w:hRule="exact" w:val="510"/>
          <w:jc w:val="center"/>
        </w:trPr>
        <w:tc>
          <w:tcPr>
            <w:tcW w:w="1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FAA934" w14:textId="1F0388CD" w:rsidR="006324C6" w:rsidRPr="00EA26DF" w:rsidRDefault="006324C6" w:rsidP="002F4987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/>
                <w:lang w:eastAsia="zh-CN"/>
              </w:rPr>
              <w:t xml:space="preserve">200μL </w:t>
            </w:r>
            <w:r w:rsidRPr="00EA26DF">
              <w:rPr>
                <w:rFonts w:cs="Arial" w:hint="eastAsia"/>
                <w:lang w:eastAsia="zh-CN"/>
              </w:rPr>
              <w:t>低吸附滤芯吸头</w:t>
            </w:r>
          </w:p>
        </w:tc>
        <w:tc>
          <w:tcPr>
            <w:tcW w:w="1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39DC3F" w14:textId="11C337EC" w:rsidR="006324C6" w:rsidRPr="00EA26DF" w:rsidRDefault="006324C6" w:rsidP="002F4987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/>
                <w:szCs w:val="21"/>
                <w:lang w:eastAsia="zh-CN"/>
              </w:rPr>
              <w:t>Eppendorf</w:t>
            </w:r>
          </w:p>
        </w:tc>
        <w:tc>
          <w:tcPr>
            <w:tcW w:w="1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C34B1B" w14:textId="4ABBEAF5" w:rsidR="006324C6" w:rsidRPr="00EA26DF" w:rsidRDefault="006324C6" w:rsidP="002F4987">
            <w:pPr>
              <w:pStyle w:val="Table"/>
              <w:spacing w:before="0" w:after="0"/>
              <w:rPr>
                <w:rFonts w:cs="Arial"/>
                <w:szCs w:val="21"/>
                <w:lang w:eastAsia="zh-CN"/>
              </w:rPr>
            </w:pPr>
            <w:r w:rsidRPr="00EA26DF">
              <w:rPr>
                <w:rFonts w:cs="Arial"/>
                <w:szCs w:val="21"/>
              </w:rPr>
              <w:t>30078667</w:t>
            </w:r>
          </w:p>
        </w:tc>
      </w:tr>
      <w:tr w:rsidR="006324C6" w:rsidRPr="00EA26DF" w14:paraId="6887E43C" w14:textId="77777777" w:rsidTr="00A0224F">
        <w:trPr>
          <w:trHeight w:hRule="exact" w:val="510"/>
          <w:jc w:val="center"/>
        </w:trPr>
        <w:tc>
          <w:tcPr>
            <w:tcW w:w="1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8AD18C" w14:textId="58E184A1" w:rsidR="006324C6" w:rsidRPr="00EA26DF" w:rsidRDefault="006324C6" w:rsidP="002F4987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/>
                <w:lang w:eastAsia="zh-CN"/>
              </w:rPr>
              <w:t>1000μL</w:t>
            </w:r>
            <w:r w:rsidRPr="00EA26DF">
              <w:rPr>
                <w:rFonts w:cs="Arial" w:hint="eastAsia"/>
                <w:lang w:eastAsia="zh-CN"/>
              </w:rPr>
              <w:t>加长低吸附滤芯吸头</w:t>
            </w:r>
          </w:p>
        </w:tc>
        <w:tc>
          <w:tcPr>
            <w:tcW w:w="1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95B0B1" w14:textId="3A7EF371" w:rsidR="006324C6" w:rsidRPr="00EA26DF" w:rsidRDefault="006324C6" w:rsidP="002F4987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/>
                <w:szCs w:val="21"/>
                <w:lang w:eastAsia="zh-CN"/>
              </w:rPr>
              <w:t>Eppendorf</w:t>
            </w:r>
          </w:p>
        </w:tc>
        <w:tc>
          <w:tcPr>
            <w:tcW w:w="1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A83F0F" w14:textId="56C15B4E" w:rsidR="006324C6" w:rsidRPr="00EA26DF" w:rsidRDefault="006324C6" w:rsidP="002F4987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/>
                <w:sz w:val="22"/>
                <w:szCs w:val="22"/>
              </w:rPr>
              <w:t>30078683</w:t>
            </w:r>
          </w:p>
        </w:tc>
      </w:tr>
      <w:tr w:rsidR="00F625A0" w:rsidRPr="00EA26DF" w14:paraId="7C6CFFA9" w14:textId="77777777" w:rsidTr="00A0224F">
        <w:trPr>
          <w:trHeight w:hRule="exact" w:val="510"/>
          <w:jc w:val="center"/>
        </w:trPr>
        <w:tc>
          <w:tcPr>
            <w:tcW w:w="1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4BBE12" w14:textId="26282181" w:rsidR="00E65B28" w:rsidRPr="00EA26DF" w:rsidRDefault="00E65B28" w:rsidP="002F4987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/>
                <w:lang w:eastAsia="zh-CN"/>
              </w:rPr>
              <w:lastRenderedPageBreak/>
              <w:t>0.22μ</w:t>
            </w:r>
            <w:r w:rsidR="008B0732" w:rsidRPr="00EA26DF">
              <w:rPr>
                <w:rFonts w:cs="Arial"/>
                <w:lang w:eastAsia="zh-CN"/>
              </w:rPr>
              <w:t>m</w:t>
            </w:r>
            <w:r w:rsidR="008B0732" w:rsidRPr="00EA26DF">
              <w:rPr>
                <w:rFonts w:cs="Arial" w:hint="eastAsia"/>
                <w:lang w:eastAsia="zh-CN"/>
              </w:rPr>
              <w:t>过滤膜</w:t>
            </w:r>
          </w:p>
        </w:tc>
        <w:tc>
          <w:tcPr>
            <w:tcW w:w="1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C77E13" w14:textId="77777777" w:rsidR="00E65B28" w:rsidRPr="00EA26DF" w:rsidRDefault="00E65B28" w:rsidP="002F4987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/>
                <w:lang w:eastAsia="zh-CN"/>
              </w:rPr>
              <w:t>JET BIOFIL</w:t>
            </w:r>
          </w:p>
        </w:tc>
        <w:tc>
          <w:tcPr>
            <w:tcW w:w="1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3C67F5" w14:textId="77777777" w:rsidR="00E65B28" w:rsidRPr="00EA26DF" w:rsidRDefault="00E65B28" w:rsidP="002F4987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/>
                <w:lang w:eastAsia="zh-CN"/>
              </w:rPr>
              <w:t>FPE-204-030</w:t>
            </w:r>
          </w:p>
        </w:tc>
      </w:tr>
    </w:tbl>
    <w:p w14:paraId="1A0FA90C" w14:textId="20016F41" w:rsidR="00F625A0" w:rsidRDefault="00F625A0" w:rsidP="006C6886">
      <w:pPr>
        <w:pStyle w:val="Table"/>
        <w:spacing w:before="0" w:after="0" w:line="360" w:lineRule="auto"/>
        <w:jc w:val="both"/>
        <w:rPr>
          <w:rFonts w:cs="Arial"/>
          <w:lang w:eastAsia="zh-CN"/>
        </w:rPr>
      </w:pPr>
      <w:r w:rsidRPr="003E174C">
        <w:rPr>
          <w:rFonts w:cs="Arial" w:hint="eastAsia"/>
          <w:color w:val="000000"/>
          <w:lang w:eastAsia="zh-CN"/>
        </w:rPr>
        <w:t>备注：</w:t>
      </w:r>
      <w:r w:rsidRPr="003E174C">
        <w:rPr>
          <w:rFonts w:cs="Arial" w:hint="eastAsia"/>
          <w:lang w:eastAsia="zh-CN"/>
        </w:rPr>
        <w:t>以上试剂</w:t>
      </w:r>
      <w:r w:rsidR="002D04EF">
        <w:rPr>
          <w:rFonts w:cs="Arial" w:hint="eastAsia"/>
          <w:lang w:eastAsia="zh-CN"/>
        </w:rPr>
        <w:t>或耗材，除</w:t>
      </w:r>
      <w:r w:rsidR="006C6886" w:rsidRPr="00EA26DF">
        <w:rPr>
          <w:rFonts w:cs="Arial"/>
          <w:lang w:eastAsia="zh-CN"/>
        </w:rPr>
        <w:t>CHO</w:t>
      </w:r>
      <w:r w:rsidR="006C6886" w:rsidRPr="00EA26DF">
        <w:rPr>
          <w:rFonts w:cs="Arial" w:hint="eastAsia"/>
          <w:lang w:eastAsia="zh-CN"/>
        </w:rPr>
        <w:t>残留</w:t>
      </w:r>
      <w:r w:rsidR="006C6886" w:rsidRPr="00EA26DF">
        <w:rPr>
          <w:rFonts w:cs="Arial"/>
          <w:lang w:eastAsia="zh-CN"/>
        </w:rPr>
        <w:t>DNA</w:t>
      </w:r>
      <w:r w:rsidR="006C6886" w:rsidRPr="00EA26DF">
        <w:rPr>
          <w:rFonts w:cs="Arial" w:hint="eastAsia"/>
          <w:lang w:eastAsia="zh-CN"/>
        </w:rPr>
        <w:t>检测试剂盒及宿主细胞残留</w:t>
      </w:r>
      <w:r w:rsidR="006C6886" w:rsidRPr="00EA26DF">
        <w:rPr>
          <w:rFonts w:cs="Arial"/>
          <w:lang w:eastAsia="zh-CN"/>
        </w:rPr>
        <w:t>DNA</w:t>
      </w:r>
      <w:r w:rsidR="006C6886" w:rsidRPr="00EA26DF">
        <w:rPr>
          <w:rFonts w:cs="Arial" w:hint="eastAsia"/>
          <w:lang w:eastAsia="zh-CN"/>
        </w:rPr>
        <w:t>样本前处理试剂盒</w:t>
      </w:r>
      <w:r w:rsidR="002D04EF">
        <w:rPr>
          <w:rFonts w:cs="Arial" w:hint="eastAsia"/>
          <w:lang w:eastAsia="zh-CN"/>
        </w:rPr>
        <w:t>不可更换，其他可使用等效的产品进行代替</w:t>
      </w:r>
      <w:r w:rsidRPr="003E174C">
        <w:rPr>
          <w:rFonts w:cs="Arial" w:hint="eastAsia"/>
          <w:lang w:eastAsia="zh-CN"/>
        </w:rPr>
        <w:t>。</w:t>
      </w:r>
    </w:p>
    <w:p w14:paraId="7215E488" w14:textId="77777777" w:rsidR="005A04F9" w:rsidRPr="003E174C" w:rsidRDefault="005A04F9" w:rsidP="006C6886">
      <w:pPr>
        <w:pStyle w:val="Table"/>
        <w:spacing w:before="0" w:after="0" w:line="360" w:lineRule="auto"/>
        <w:jc w:val="both"/>
        <w:rPr>
          <w:rFonts w:cs="Arial"/>
          <w:lang w:eastAsia="zh-CN"/>
        </w:rPr>
      </w:pPr>
    </w:p>
    <w:p w14:paraId="01AB5092" w14:textId="7BF7DAC4" w:rsidR="000B3346" w:rsidRDefault="000B3346" w:rsidP="000B3346">
      <w:pPr>
        <w:pStyle w:val="111"/>
      </w:pPr>
      <w:r>
        <w:rPr>
          <w:rFonts w:hint="eastAsia"/>
        </w:rPr>
        <w:t>试剂盒组分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2411"/>
        <w:gridCol w:w="1734"/>
        <w:gridCol w:w="2086"/>
      </w:tblGrid>
      <w:tr w:rsidR="000B3346" w:rsidRPr="00EA26DF" w14:paraId="7F19392F" w14:textId="3FBD07EA" w:rsidTr="009363A2">
        <w:trPr>
          <w:trHeight w:hRule="exact" w:val="454"/>
          <w:tblHeader/>
          <w:jc w:val="center"/>
        </w:trPr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747B236D" w14:textId="4494DE38" w:rsidR="000B3346" w:rsidRPr="00EA26DF" w:rsidRDefault="000B3346" w:rsidP="000B3346">
            <w:pPr>
              <w:pStyle w:val="Table"/>
              <w:spacing w:before="0" w:after="0"/>
              <w:jc w:val="center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试剂盒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330AF26D" w14:textId="7E701187" w:rsidR="000B3346" w:rsidRPr="00EA26DF" w:rsidRDefault="000B3346" w:rsidP="00515ABD">
            <w:pPr>
              <w:pStyle w:val="Table"/>
              <w:spacing w:before="0" w:after="0"/>
              <w:jc w:val="center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组分</w:t>
            </w:r>
          </w:p>
        </w:tc>
        <w:tc>
          <w:tcPr>
            <w:tcW w:w="9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460313BE" w14:textId="36CA2F9E" w:rsidR="000B3346" w:rsidRPr="00EA26DF" w:rsidRDefault="000B3346" w:rsidP="00515ABD">
            <w:pPr>
              <w:pStyle w:val="Table"/>
              <w:spacing w:before="0" w:after="0"/>
              <w:jc w:val="center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规格</w:t>
            </w:r>
          </w:p>
        </w:tc>
        <w:tc>
          <w:tcPr>
            <w:tcW w:w="11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51E56476" w14:textId="77AC01A7" w:rsidR="000B3346" w:rsidRPr="00EA26DF" w:rsidRDefault="000B3346" w:rsidP="00515ABD">
            <w:pPr>
              <w:pStyle w:val="Table"/>
              <w:spacing w:before="0" w:after="0"/>
              <w:jc w:val="center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存储</w:t>
            </w:r>
          </w:p>
        </w:tc>
      </w:tr>
      <w:tr w:rsidR="000B3346" w:rsidRPr="00EA26DF" w14:paraId="1EF34EB2" w14:textId="684BF581" w:rsidTr="009363A2">
        <w:trPr>
          <w:trHeight w:hRule="exact" w:val="454"/>
          <w:jc w:val="center"/>
        </w:trPr>
        <w:tc>
          <w:tcPr>
            <w:tcW w:w="16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B3C620" w14:textId="43EC6219" w:rsidR="000B3346" w:rsidRPr="00EA26DF" w:rsidRDefault="000B3346" w:rsidP="00515ABD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/>
                <w:lang w:eastAsia="zh-CN"/>
              </w:rPr>
              <w:t>CHO</w:t>
            </w:r>
            <w:r w:rsidRPr="00EA26DF">
              <w:rPr>
                <w:rFonts w:cs="Arial" w:hint="eastAsia"/>
                <w:lang w:eastAsia="zh-CN"/>
              </w:rPr>
              <w:t>残留</w:t>
            </w:r>
            <w:r w:rsidRPr="00EA26DF">
              <w:rPr>
                <w:rFonts w:cs="Arial"/>
                <w:lang w:eastAsia="zh-CN"/>
              </w:rPr>
              <w:t>DNA</w:t>
            </w:r>
            <w:r w:rsidRPr="00EA26DF">
              <w:rPr>
                <w:rFonts w:cs="Arial" w:hint="eastAsia"/>
                <w:lang w:eastAsia="zh-CN"/>
              </w:rPr>
              <w:t>检测试剂盒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C46B73" w14:textId="5ADB663E" w:rsidR="000B3346" w:rsidRPr="00EA26DF" w:rsidRDefault="000B3346" w:rsidP="00515ABD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C</w:t>
            </w:r>
            <w:r>
              <w:rPr>
                <w:rFonts w:cs="Arial"/>
                <w:lang w:eastAsia="zh-CN"/>
              </w:rPr>
              <w:t>HO DNA</w:t>
            </w:r>
            <w:r>
              <w:rPr>
                <w:rFonts w:cs="Arial" w:hint="eastAsia"/>
                <w:lang w:eastAsia="zh-CN"/>
              </w:rPr>
              <w:t>定量参考品</w:t>
            </w:r>
          </w:p>
        </w:tc>
        <w:tc>
          <w:tcPr>
            <w:tcW w:w="9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5B12F6" w14:textId="272CD3FF" w:rsidR="000B3346" w:rsidRPr="00EA26DF" w:rsidRDefault="000B3346" w:rsidP="00515ABD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50</w:t>
            </w:r>
            <w:r w:rsidR="003C42A1" w:rsidRPr="003C42A1">
              <w:rPr>
                <w:rFonts w:cs="Arial"/>
                <w:lang w:eastAsia="zh-CN"/>
              </w:rPr>
              <w:t>μL</w:t>
            </w:r>
            <w:r w:rsidR="003C42A1">
              <w:rPr>
                <w:rFonts w:cs="Arial" w:hint="eastAsia"/>
                <w:lang w:eastAsia="zh-CN"/>
              </w:rPr>
              <w:t>×</w:t>
            </w:r>
            <w:r w:rsidR="003C42A1">
              <w:rPr>
                <w:rFonts w:cs="Arial"/>
                <w:lang w:eastAsia="zh-CN"/>
              </w:rPr>
              <w:t>1</w:t>
            </w:r>
            <w:r w:rsidR="003C42A1">
              <w:rPr>
                <w:rFonts w:cs="Arial" w:hint="eastAsia"/>
                <w:lang w:eastAsia="zh-CN"/>
              </w:rPr>
              <w:t>管</w:t>
            </w:r>
          </w:p>
        </w:tc>
        <w:tc>
          <w:tcPr>
            <w:tcW w:w="11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6529E" w14:textId="71FA4179" w:rsidR="000B3346" w:rsidRPr="00EA26DF" w:rsidRDefault="003C42A1" w:rsidP="00515ABD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-</w:t>
            </w:r>
            <w:r>
              <w:rPr>
                <w:rFonts w:cs="Arial"/>
                <w:lang w:eastAsia="zh-CN"/>
              </w:rPr>
              <w:t>18</w:t>
            </w:r>
            <w:r>
              <w:rPr>
                <w:rFonts w:cs="Arial" w:hint="eastAsia"/>
                <w:lang w:eastAsia="zh-CN"/>
              </w:rPr>
              <w:t>℃以下</w:t>
            </w:r>
          </w:p>
        </w:tc>
      </w:tr>
      <w:tr w:rsidR="000B3346" w:rsidRPr="00EA26DF" w14:paraId="29B25C68" w14:textId="046C61CD" w:rsidTr="009363A2">
        <w:trPr>
          <w:trHeight w:hRule="exact" w:val="454"/>
          <w:jc w:val="center"/>
        </w:trPr>
        <w:tc>
          <w:tcPr>
            <w:tcW w:w="1666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1EC8B8" w14:textId="55EC51F9" w:rsidR="000B3346" w:rsidRPr="00EA26DF" w:rsidRDefault="000B3346" w:rsidP="00515ABD">
            <w:pPr>
              <w:pStyle w:val="Table"/>
              <w:spacing w:before="0" w:after="0"/>
              <w:rPr>
                <w:rFonts w:cs="Arial"/>
                <w:lang w:eastAsia="zh-CN"/>
              </w:rPr>
            </w:pP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0734AD" w14:textId="0F23C252" w:rsidR="000B3346" w:rsidRPr="00EA26DF" w:rsidRDefault="003C42A1" w:rsidP="00515ABD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C</w:t>
            </w:r>
            <w:r>
              <w:rPr>
                <w:rFonts w:cs="Arial"/>
                <w:lang w:eastAsia="zh-CN"/>
              </w:rPr>
              <w:t xml:space="preserve">HO </w:t>
            </w:r>
            <w:r>
              <w:rPr>
                <w:rFonts w:cs="Arial" w:hint="eastAsia"/>
                <w:lang w:eastAsia="zh-CN"/>
              </w:rPr>
              <w:t>q</w:t>
            </w:r>
            <w:r>
              <w:rPr>
                <w:rFonts w:cs="Arial"/>
                <w:lang w:eastAsia="zh-CN"/>
              </w:rPr>
              <w:t>PCR MIX</w:t>
            </w:r>
          </w:p>
        </w:tc>
        <w:tc>
          <w:tcPr>
            <w:tcW w:w="9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7CB82C" w14:textId="6A261C42" w:rsidR="000B3346" w:rsidRPr="00EA26DF" w:rsidRDefault="003C42A1" w:rsidP="00515ABD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1mL</w:t>
            </w:r>
            <w:r>
              <w:rPr>
                <w:rFonts w:cs="Arial" w:hint="eastAsia"/>
                <w:lang w:eastAsia="zh-CN"/>
              </w:rPr>
              <w:t>×</w:t>
            </w:r>
            <w:r>
              <w:rPr>
                <w:rFonts w:cs="Arial" w:hint="eastAsia"/>
                <w:lang w:eastAsia="zh-CN"/>
              </w:rPr>
              <w:t>2</w:t>
            </w:r>
            <w:r>
              <w:rPr>
                <w:rFonts w:cs="Arial" w:hint="eastAsia"/>
                <w:lang w:eastAsia="zh-CN"/>
              </w:rPr>
              <w:t>管</w:t>
            </w:r>
          </w:p>
        </w:tc>
        <w:tc>
          <w:tcPr>
            <w:tcW w:w="11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0A640" w14:textId="2F365A5C" w:rsidR="000B3346" w:rsidRPr="00EA26DF" w:rsidRDefault="003C42A1" w:rsidP="00515ABD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-</w:t>
            </w:r>
            <w:r>
              <w:rPr>
                <w:rFonts w:cs="Arial"/>
                <w:lang w:eastAsia="zh-CN"/>
              </w:rPr>
              <w:t>18</w:t>
            </w:r>
            <w:r>
              <w:rPr>
                <w:rFonts w:cs="Arial" w:hint="eastAsia"/>
                <w:lang w:eastAsia="zh-CN"/>
              </w:rPr>
              <w:t>℃以下</w:t>
            </w:r>
            <w:r>
              <w:rPr>
                <w:rFonts w:cs="Arial" w:hint="eastAsia"/>
                <w:lang w:eastAsia="zh-CN"/>
              </w:rPr>
              <w:t>,</w:t>
            </w:r>
            <w:r>
              <w:rPr>
                <w:rFonts w:cs="Arial" w:hint="eastAsia"/>
                <w:lang w:eastAsia="zh-CN"/>
              </w:rPr>
              <w:t>避光</w:t>
            </w:r>
          </w:p>
        </w:tc>
      </w:tr>
      <w:tr w:rsidR="00324552" w:rsidRPr="00EA26DF" w14:paraId="41936CAC" w14:textId="4726C89B" w:rsidTr="009363A2">
        <w:trPr>
          <w:trHeight w:hRule="exact" w:val="454"/>
          <w:jc w:val="center"/>
        </w:trPr>
        <w:tc>
          <w:tcPr>
            <w:tcW w:w="166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8FD554" w14:textId="2A8643D1" w:rsidR="00324552" w:rsidRPr="00EA26DF" w:rsidRDefault="00324552" w:rsidP="00324552">
            <w:pPr>
              <w:pStyle w:val="Table"/>
              <w:spacing w:before="0" w:after="0"/>
              <w:rPr>
                <w:rFonts w:cs="Arial"/>
                <w:lang w:eastAsia="zh-CN"/>
              </w:rPr>
            </w:pP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F7BF4C" w14:textId="602D2B45" w:rsidR="00324552" w:rsidRPr="00EA26DF" w:rsidRDefault="00324552" w:rsidP="00324552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D</w:t>
            </w:r>
            <w:r>
              <w:rPr>
                <w:rFonts w:cs="Arial"/>
                <w:lang w:eastAsia="zh-CN"/>
              </w:rPr>
              <w:t>NA</w:t>
            </w:r>
            <w:r>
              <w:rPr>
                <w:rFonts w:cs="Arial" w:hint="eastAsia"/>
                <w:lang w:eastAsia="zh-CN"/>
              </w:rPr>
              <w:t>稀释液</w:t>
            </w:r>
          </w:p>
        </w:tc>
        <w:tc>
          <w:tcPr>
            <w:tcW w:w="9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72A0E6" w14:textId="54DBD4F2" w:rsidR="00324552" w:rsidRPr="00EA26DF" w:rsidRDefault="00324552" w:rsidP="00324552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>
              <w:rPr>
                <w:rFonts w:cs="Arial"/>
                <w:lang w:eastAsia="zh-CN"/>
              </w:rPr>
              <w:t>1.5</w:t>
            </w:r>
            <w:r>
              <w:rPr>
                <w:rFonts w:cs="Arial" w:hint="eastAsia"/>
                <w:lang w:eastAsia="zh-CN"/>
              </w:rPr>
              <w:t>mL</w:t>
            </w:r>
            <w:r>
              <w:rPr>
                <w:rFonts w:cs="Arial" w:hint="eastAsia"/>
                <w:lang w:eastAsia="zh-CN"/>
              </w:rPr>
              <w:t>×</w:t>
            </w:r>
            <w:r>
              <w:rPr>
                <w:rFonts w:cs="Arial" w:hint="eastAsia"/>
                <w:lang w:eastAsia="zh-CN"/>
              </w:rPr>
              <w:t>2</w:t>
            </w:r>
            <w:r>
              <w:rPr>
                <w:rFonts w:cs="Arial" w:hint="eastAsia"/>
                <w:lang w:eastAsia="zh-CN"/>
              </w:rPr>
              <w:t>管</w:t>
            </w:r>
          </w:p>
        </w:tc>
        <w:tc>
          <w:tcPr>
            <w:tcW w:w="11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AB69B" w14:textId="1A133B49" w:rsidR="00324552" w:rsidRPr="00EA26DF" w:rsidRDefault="00324552" w:rsidP="00324552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-</w:t>
            </w:r>
            <w:r>
              <w:rPr>
                <w:rFonts w:cs="Arial"/>
                <w:lang w:eastAsia="zh-CN"/>
              </w:rPr>
              <w:t>18</w:t>
            </w:r>
            <w:r>
              <w:rPr>
                <w:rFonts w:cs="Arial" w:hint="eastAsia"/>
                <w:lang w:eastAsia="zh-CN"/>
              </w:rPr>
              <w:t>℃以下</w:t>
            </w:r>
          </w:p>
        </w:tc>
      </w:tr>
      <w:tr w:rsidR="00324552" w:rsidRPr="00EA26DF" w14:paraId="31DE84E9" w14:textId="086C190D" w:rsidTr="009363A2">
        <w:trPr>
          <w:trHeight w:hRule="exact" w:val="454"/>
          <w:jc w:val="center"/>
        </w:trPr>
        <w:tc>
          <w:tcPr>
            <w:tcW w:w="16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BCE983" w14:textId="4AB8623C" w:rsidR="00324552" w:rsidRPr="00EA26DF" w:rsidRDefault="00324552" w:rsidP="00324552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 w:hint="eastAsia"/>
                <w:lang w:eastAsia="zh-CN"/>
              </w:rPr>
              <w:t>宿主细胞残留</w:t>
            </w:r>
            <w:r w:rsidRPr="00EA26DF">
              <w:rPr>
                <w:rFonts w:cs="Arial"/>
                <w:lang w:eastAsia="zh-CN"/>
              </w:rPr>
              <w:t>DNA</w:t>
            </w:r>
            <w:r w:rsidRPr="00EA26DF">
              <w:rPr>
                <w:rFonts w:cs="Arial" w:hint="eastAsia"/>
                <w:lang w:eastAsia="zh-CN"/>
              </w:rPr>
              <w:t>样本前处理试剂盒</w:t>
            </w:r>
            <w:r w:rsidRPr="00287215">
              <w:rPr>
                <w:rFonts w:cs="Arial" w:hint="eastAsia"/>
                <w:lang w:eastAsia="zh-CN"/>
              </w:rPr>
              <w:t>（</w:t>
            </w:r>
            <w:r w:rsidRPr="006871E3">
              <w:rPr>
                <w:rFonts w:ascii="微软雅黑" w:eastAsia="微软雅黑" w:hAnsi="微软雅黑" w:cs="微软雅黑" w:hint="eastAsia"/>
                <w:lang w:eastAsia="zh-CN"/>
              </w:rPr>
              <w:t>Ⅰ</w:t>
            </w:r>
            <w:r w:rsidRPr="00287215">
              <w:rPr>
                <w:rFonts w:cs="Arial" w:hint="eastAsia"/>
                <w:lang w:eastAsia="zh-CN"/>
              </w:rPr>
              <w:t>）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571711" w14:textId="73A2DBE3" w:rsidR="00324552" w:rsidRPr="00EA26DF" w:rsidRDefault="00324552" w:rsidP="00324552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蛋白酶</w:t>
            </w:r>
            <w:r>
              <w:rPr>
                <w:rFonts w:cs="Arial" w:hint="eastAsia"/>
                <w:lang w:eastAsia="zh-CN"/>
              </w:rPr>
              <w:t>K</w:t>
            </w:r>
            <w:r>
              <w:rPr>
                <w:rFonts w:cs="Arial" w:hint="eastAsia"/>
                <w:lang w:eastAsia="zh-CN"/>
              </w:rPr>
              <w:t>缓冲液</w:t>
            </w:r>
          </w:p>
        </w:tc>
        <w:tc>
          <w:tcPr>
            <w:tcW w:w="9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1C9DCD" w14:textId="039DDA96" w:rsidR="00324552" w:rsidRPr="00EA26DF" w:rsidRDefault="00324552" w:rsidP="00324552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>
              <w:rPr>
                <w:rFonts w:cs="Arial"/>
                <w:lang w:eastAsia="zh-CN"/>
              </w:rPr>
              <w:t>10</w:t>
            </w:r>
            <w:r>
              <w:rPr>
                <w:rFonts w:cs="Arial" w:hint="eastAsia"/>
                <w:lang w:eastAsia="zh-CN"/>
              </w:rPr>
              <w:t>mL</w:t>
            </w:r>
            <w:r>
              <w:rPr>
                <w:rFonts w:cs="Arial" w:hint="eastAsia"/>
                <w:lang w:eastAsia="zh-CN"/>
              </w:rPr>
              <w:t>×</w:t>
            </w:r>
            <w:r>
              <w:rPr>
                <w:rFonts w:cs="Arial"/>
                <w:lang w:eastAsia="zh-CN"/>
              </w:rPr>
              <w:t>1</w:t>
            </w:r>
            <w:r>
              <w:rPr>
                <w:rFonts w:cs="Arial" w:hint="eastAsia"/>
                <w:lang w:eastAsia="zh-CN"/>
              </w:rPr>
              <w:t>瓶</w:t>
            </w:r>
          </w:p>
        </w:tc>
        <w:tc>
          <w:tcPr>
            <w:tcW w:w="11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09B8CD" w14:textId="59D769A2" w:rsidR="00324552" w:rsidRPr="00EA26DF" w:rsidRDefault="00324552" w:rsidP="00324552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室温</w:t>
            </w:r>
          </w:p>
        </w:tc>
      </w:tr>
      <w:tr w:rsidR="00324552" w:rsidRPr="00EA26DF" w14:paraId="3BB2BFC2" w14:textId="2E036957" w:rsidTr="009363A2">
        <w:trPr>
          <w:trHeight w:hRule="exact" w:val="454"/>
          <w:jc w:val="center"/>
        </w:trPr>
        <w:tc>
          <w:tcPr>
            <w:tcW w:w="1666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9DA467" w14:textId="3C7AEF3A" w:rsidR="00324552" w:rsidRPr="00EA26DF" w:rsidRDefault="00324552" w:rsidP="00324552">
            <w:pPr>
              <w:pStyle w:val="Table"/>
              <w:spacing w:before="0" w:after="0"/>
              <w:rPr>
                <w:rFonts w:cs="Arial"/>
                <w:lang w:eastAsia="zh-CN"/>
              </w:rPr>
            </w:pP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B8E160" w14:textId="7121BB63" w:rsidR="00324552" w:rsidRPr="00EA26DF" w:rsidRDefault="00324552" w:rsidP="00324552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结合液</w:t>
            </w:r>
          </w:p>
        </w:tc>
        <w:tc>
          <w:tcPr>
            <w:tcW w:w="9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AB178A" w14:textId="5B1E2453" w:rsidR="00324552" w:rsidRPr="00EA26DF" w:rsidRDefault="00324552" w:rsidP="00324552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>
              <w:rPr>
                <w:rFonts w:cs="Arial"/>
                <w:lang w:eastAsia="zh-CN"/>
              </w:rPr>
              <w:t>20</w:t>
            </w:r>
            <w:r>
              <w:rPr>
                <w:rFonts w:cs="Arial" w:hint="eastAsia"/>
                <w:lang w:eastAsia="zh-CN"/>
              </w:rPr>
              <w:t>mL</w:t>
            </w:r>
            <w:r>
              <w:rPr>
                <w:rFonts w:cs="Arial" w:hint="eastAsia"/>
                <w:lang w:eastAsia="zh-CN"/>
              </w:rPr>
              <w:t>×</w:t>
            </w:r>
            <w:r>
              <w:rPr>
                <w:rFonts w:cs="Arial"/>
                <w:lang w:eastAsia="zh-CN"/>
              </w:rPr>
              <w:t>1</w:t>
            </w:r>
            <w:r>
              <w:rPr>
                <w:rFonts w:cs="Arial" w:hint="eastAsia"/>
                <w:lang w:eastAsia="zh-CN"/>
              </w:rPr>
              <w:t>瓶</w:t>
            </w:r>
          </w:p>
        </w:tc>
        <w:tc>
          <w:tcPr>
            <w:tcW w:w="111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ECF26A" w14:textId="77777777" w:rsidR="00324552" w:rsidRPr="00EA26DF" w:rsidRDefault="00324552" w:rsidP="00324552">
            <w:pPr>
              <w:pStyle w:val="Table"/>
              <w:spacing w:before="0" w:after="0"/>
              <w:rPr>
                <w:rFonts w:cs="Arial"/>
                <w:lang w:eastAsia="zh-CN"/>
              </w:rPr>
            </w:pPr>
          </w:p>
        </w:tc>
      </w:tr>
      <w:tr w:rsidR="00324552" w:rsidRPr="00EA26DF" w14:paraId="5F06638E" w14:textId="441CB51C" w:rsidTr="009363A2">
        <w:trPr>
          <w:trHeight w:hRule="exact" w:val="454"/>
          <w:jc w:val="center"/>
        </w:trPr>
        <w:tc>
          <w:tcPr>
            <w:tcW w:w="1666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7338E9" w14:textId="38AB1A93" w:rsidR="00324552" w:rsidRPr="00EA26DF" w:rsidRDefault="00324552" w:rsidP="00324552">
            <w:pPr>
              <w:pStyle w:val="Table"/>
              <w:spacing w:before="0" w:after="0"/>
              <w:rPr>
                <w:rFonts w:cs="Arial"/>
                <w:lang w:eastAsia="zh-CN"/>
              </w:rPr>
            </w:pP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5B2EC5" w14:textId="092BF161" w:rsidR="00324552" w:rsidRPr="00EA26DF" w:rsidRDefault="00324552" w:rsidP="00324552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洗涤液</w:t>
            </w:r>
            <w:r>
              <w:rPr>
                <w:rFonts w:cs="Arial" w:hint="eastAsia"/>
                <w:lang w:eastAsia="zh-CN"/>
              </w:rPr>
              <w:t>A</w:t>
            </w:r>
          </w:p>
        </w:tc>
        <w:tc>
          <w:tcPr>
            <w:tcW w:w="9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1DF329" w14:textId="2E6463D6" w:rsidR="00324552" w:rsidRPr="00EA26DF" w:rsidRDefault="00324552" w:rsidP="00324552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>
              <w:rPr>
                <w:rFonts w:cs="Arial"/>
                <w:lang w:eastAsia="zh-CN"/>
              </w:rPr>
              <w:t>30</w:t>
            </w:r>
            <w:r>
              <w:rPr>
                <w:rFonts w:cs="Arial" w:hint="eastAsia"/>
                <w:lang w:eastAsia="zh-CN"/>
              </w:rPr>
              <w:t>mL</w:t>
            </w:r>
            <w:r>
              <w:rPr>
                <w:rFonts w:cs="Arial" w:hint="eastAsia"/>
                <w:lang w:eastAsia="zh-CN"/>
              </w:rPr>
              <w:t>×</w:t>
            </w:r>
            <w:r>
              <w:rPr>
                <w:rFonts w:cs="Arial"/>
                <w:lang w:eastAsia="zh-CN"/>
              </w:rPr>
              <w:t>1</w:t>
            </w:r>
            <w:r>
              <w:rPr>
                <w:rFonts w:cs="Arial" w:hint="eastAsia"/>
                <w:lang w:eastAsia="zh-CN"/>
              </w:rPr>
              <w:t>瓶</w:t>
            </w:r>
          </w:p>
        </w:tc>
        <w:tc>
          <w:tcPr>
            <w:tcW w:w="111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5CBC87" w14:textId="77777777" w:rsidR="00324552" w:rsidRPr="00EA26DF" w:rsidRDefault="00324552" w:rsidP="00324552">
            <w:pPr>
              <w:pStyle w:val="Table"/>
              <w:spacing w:before="0" w:after="0"/>
              <w:rPr>
                <w:rFonts w:cs="Arial"/>
                <w:lang w:eastAsia="zh-CN"/>
              </w:rPr>
            </w:pPr>
          </w:p>
        </w:tc>
      </w:tr>
      <w:tr w:rsidR="009363A2" w:rsidRPr="00EA26DF" w14:paraId="415D063F" w14:textId="2CB95A37" w:rsidTr="009363A2">
        <w:trPr>
          <w:trHeight w:hRule="exact" w:val="454"/>
          <w:jc w:val="center"/>
        </w:trPr>
        <w:tc>
          <w:tcPr>
            <w:tcW w:w="1666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261B93" w14:textId="112E0140" w:rsidR="009363A2" w:rsidRPr="00EA26DF" w:rsidRDefault="009363A2" w:rsidP="009363A2">
            <w:pPr>
              <w:pStyle w:val="Table"/>
              <w:spacing w:before="0" w:after="0"/>
              <w:rPr>
                <w:rFonts w:cs="Arial"/>
                <w:lang w:eastAsia="zh-CN"/>
              </w:rPr>
            </w:pP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FC99D7" w14:textId="75D7DBD8" w:rsidR="009363A2" w:rsidRPr="00EA26DF" w:rsidRDefault="009363A2" w:rsidP="009363A2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洗脱液</w:t>
            </w:r>
          </w:p>
        </w:tc>
        <w:tc>
          <w:tcPr>
            <w:tcW w:w="9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A692DC" w14:textId="15B4AAD3" w:rsidR="009363A2" w:rsidRPr="00EA26DF" w:rsidRDefault="009363A2" w:rsidP="009363A2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>
              <w:rPr>
                <w:rFonts w:cs="Arial"/>
                <w:lang w:eastAsia="zh-CN"/>
              </w:rPr>
              <w:t>10</w:t>
            </w:r>
            <w:r>
              <w:rPr>
                <w:rFonts w:cs="Arial" w:hint="eastAsia"/>
                <w:lang w:eastAsia="zh-CN"/>
              </w:rPr>
              <w:t>mL</w:t>
            </w:r>
            <w:r>
              <w:rPr>
                <w:rFonts w:cs="Arial" w:hint="eastAsia"/>
                <w:lang w:eastAsia="zh-CN"/>
              </w:rPr>
              <w:t>×</w:t>
            </w:r>
            <w:r>
              <w:rPr>
                <w:rFonts w:cs="Arial"/>
                <w:lang w:eastAsia="zh-CN"/>
              </w:rPr>
              <w:t>1</w:t>
            </w:r>
            <w:r>
              <w:rPr>
                <w:rFonts w:cs="Arial" w:hint="eastAsia"/>
                <w:lang w:eastAsia="zh-CN"/>
              </w:rPr>
              <w:t>瓶</w:t>
            </w:r>
          </w:p>
        </w:tc>
        <w:tc>
          <w:tcPr>
            <w:tcW w:w="111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C6BB48" w14:textId="77777777" w:rsidR="009363A2" w:rsidRPr="00EA26DF" w:rsidRDefault="009363A2" w:rsidP="009363A2">
            <w:pPr>
              <w:pStyle w:val="Table"/>
              <w:spacing w:before="0" w:after="0"/>
              <w:rPr>
                <w:rFonts w:cs="Arial"/>
                <w:lang w:eastAsia="zh-CN"/>
              </w:rPr>
            </w:pPr>
          </w:p>
        </w:tc>
      </w:tr>
      <w:tr w:rsidR="009363A2" w:rsidRPr="00EA26DF" w14:paraId="3044D086" w14:textId="2C0BA80D" w:rsidTr="009363A2">
        <w:trPr>
          <w:trHeight w:hRule="exact" w:val="454"/>
          <w:jc w:val="center"/>
        </w:trPr>
        <w:tc>
          <w:tcPr>
            <w:tcW w:w="166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C57056" w14:textId="70996860" w:rsidR="009363A2" w:rsidRPr="00EA26DF" w:rsidRDefault="009363A2" w:rsidP="009363A2">
            <w:pPr>
              <w:pStyle w:val="Table"/>
              <w:spacing w:before="0" w:after="0"/>
              <w:rPr>
                <w:rFonts w:cs="Arial"/>
                <w:lang w:eastAsia="zh-CN"/>
              </w:rPr>
            </w:pP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7357BA" w14:textId="4F0A2237" w:rsidR="009363A2" w:rsidRPr="00EA26DF" w:rsidRDefault="009363A2" w:rsidP="009363A2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稀释液</w:t>
            </w:r>
          </w:p>
        </w:tc>
        <w:tc>
          <w:tcPr>
            <w:tcW w:w="9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F95529" w14:textId="7AEF7B3A" w:rsidR="009363A2" w:rsidRPr="00EA26DF" w:rsidRDefault="009363A2" w:rsidP="009363A2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>
              <w:rPr>
                <w:rFonts w:cs="Arial"/>
                <w:lang w:eastAsia="zh-CN"/>
              </w:rPr>
              <w:t>10</w:t>
            </w:r>
            <w:r>
              <w:rPr>
                <w:rFonts w:cs="Arial" w:hint="eastAsia"/>
                <w:lang w:eastAsia="zh-CN"/>
              </w:rPr>
              <w:t>mL</w:t>
            </w:r>
            <w:r>
              <w:rPr>
                <w:rFonts w:cs="Arial" w:hint="eastAsia"/>
                <w:lang w:eastAsia="zh-CN"/>
              </w:rPr>
              <w:t>×</w:t>
            </w:r>
            <w:r>
              <w:rPr>
                <w:rFonts w:cs="Arial"/>
                <w:lang w:eastAsia="zh-CN"/>
              </w:rPr>
              <w:t>1</w:t>
            </w:r>
            <w:r>
              <w:rPr>
                <w:rFonts w:cs="Arial" w:hint="eastAsia"/>
                <w:lang w:eastAsia="zh-CN"/>
              </w:rPr>
              <w:t>瓶</w:t>
            </w:r>
          </w:p>
        </w:tc>
        <w:tc>
          <w:tcPr>
            <w:tcW w:w="111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ACDF8" w14:textId="77777777" w:rsidR="009363A2" w:rsidRPr="00EA26DF" w:rsidRDefault="009363A2" w:rsidP="009363A2">
            <w:pPr>
              <w:pStyle w:val="Table"/>
              <w:spacing w:before="0" w:after="0"/>
              <w:rPr>
                <w:rFonts w:cs="Arial"/>
                <w:lang w:eastAsia="zh-CN"/>
              </w:rPr>
            </w:pPr>
          </w:p>
        </w:tc>
      </w:tr>
      <w:tr w:rsidR="009363A2" w:rsidRPr="00EA26DF" w14:paraId="7288D346" w14:textId="28FC755E" w:rsidTr="009363A2">
        <w:trPr>
          <w:trHeight w:hRule="exact" w:val="598"/>
          <w:jc w:val="center"/>
        </w:trPr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007B38" w14:textId="2D311C66" w:rsidR="009363A2" w:rsidRPr="00EA26DF" w:rsidRDefault="009363A2" w:rsidP="009363A2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 w:hint="eastAsia"/>
                <w:lang w:eastAsia="zh-CN"/>
              </w:rPr>
              <w:t>宿主细胞残留</w:t>
            </w:r>
            <w:r w:rsidRPr="00EA26DF">
              <w:rPr>
                <w:rFonts w:cs="Arial"/>
                <w:lang w:eastAsia="zh-CN"/>
              </w:rPr>
              <w:t>DNA</w:t>
            </w:r>
            <w:r w:rsidRPr="00EA26DF">
              <w:rPr>
                <w:rFonts w:cs="Arial" w:hint="eastAsia"/>
                <w:lang w:eastAsia="zh-CN"/>
              </w:rPr>
              <w:t>样本前处理试剂盒</w:t>
            </w:r>
            <w:r w:rsidRPr="00287215">
              <w:rPr>
                <w:rFonts w:cs="Arial" w:hint="eastAsia"/>
                <w:lang w:eastAsia="zh-CN"/>
              </w:rPr>
              <w:t>（</w:t>
            </w:r>
            <w:r w:rsidRPr="006871E3">
              <w:rPr>
                <w:rFonts w:ascii="微软雅黑" w:eastAsia="微软雅黑" w:hAnsi="微软雅黑" w:cs="微软雅黑" w:hint="eastAsia"/>
                <w:lang w:eastAsia="zh-CN"/>
              </w:rPr>
              <w:t>Ⅱ</w:t>
            </w:r>
            <w:r w:rsidRPr="00287215">
              <w:rPr>
                <w:rFonts w:cs="Arial" w:hint="eastAsia"/>
                <w:lang w:eastAsia="zh-CN"/>
              </w:rPr>
              <w:t>）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840BAE" w14:textId="501B40A8" w:rsidR="009363A2" w:rsidRPr="00EA26DF" w:rsidRDefault="009363A2" w:rsidP="009363A2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磁珠</w:t>
            </w:r>
          </w:p>
        </w:tc>
        <w:tc>
          <w:tcPr>
            <w:tcW w:w="9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C0E11D" w14:textId="0C74278D" w:rsidR="009363A2" w:rsidRPr="00EA26DF" w:rsidRDefault="009363A2" w:rsidP="009363A2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1mL</w:t>
            </w:r>
            <w:r>
              <w:rPr>
                <w:rFonts w:cs="Arial" w:hint="eastAsia"/>
                <w:lang w:eastAsia="zh-CN"/>
              </w:rPr>
              <w:t>×</w:t>
            </w:r>
            <w:r>
              <w:rPr>
                <w:rFonts w:cs="Arial" w:hint="eastAsia"/>
                <w:lang w:eastAsia="zh-CN"/>
              </w:rPr>
              <w:t>2</w:t>
            </w:r>
            <w:r>
              <w:rPr>
                <w:rFonts w:cs="Arial" w:hint="eastAsia"/>
                <w:lang w:eastAsia="zh-CN"/>
              </w:rPr>
              <w:t>管</w:t>
            </w:r>
          </w:p>
        </w:tc>
        <w:tc>
          <w:tcPr>
            <w:tcW w:w="11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F5B8E" w14:textId="4E6E3B09" w:rsidR="009363A2" w:rsidRPr="00EA26DF" w:rsidRDefault="009363A2" w:rsidP="009363A2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2~</w:t>
            </w:r>
            <w:r>
              <w:rPr>
                <w:rFonts w:cs="Arial"/>
                <w:lang w:eastAsia="zh-CN"/>
              </w:rPr>
              <w:t>8</w:t>
            </w:r>
            <w:r>
              <w:rPr>
                <w:rFonts w:cs="Arial" w:hint="eastAsia"/>
                <w:lang w:eastAsia="zh-CN"/>
              </w:rPr>
              <w:t>℃</w:t>
            </w:r>
          </w:p>
        </w:tc>
      </w:tr>
      <w:tr w:rsidR="009363A2" w:rsidRPr="00EA26DF" w14:paraId="0F1A4A98" w14:textId="4BD85092" w:rsidTr="009363A2">
        <w:trPr>
          <w:trHeight w:hRule="exact" w:val="454"/>
          <w:jc w:val="center"/>
        </w:trPr>
        <w:tc>
          <w:tcPr>
            <w:tcW w:w="16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1E180C" w14:textId="13860965" w:rsidR="009363A2" w:rsidRPr="00EA26DF" w:rsidRDefault="009363A2" w:rsidP="009363A2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 w:hint="eastAsia"/>
                <w:lang w:eastAsia="zh-CN"/>
              </w:rPr>
              <w:t>宿主细胞残留</w:t>
            </w:r>
            <w:r w:rsidRPr="00EA26DF">
              <w:rPr>
                <w:rFonts w:cs="Arial"/>
                <w:lang w:eastAsia="zh-CN"/>
              </w:rPr>
              <w:t>DNA</w:t>
            </w:r>
            <w:r w:rsidRPr="00EA26DF">
              <w:rPr>
                <w:rFonts w:cs="Arial" w:hint="eastAsia"/>
                <w:lang w:eastAsia="zh-CN"/>
              </w:rPr>
              <w:t>样本前处理试剂盒</w:t>
            </w:r>
            <w:r w:rsidRPr="00287215">
              <w:rPr>
                <w:rFonts w:cs="Arial" w:hint="eastAsia"/>
                <w:lang w:eastAsia="zh-CN"/>
              </w:rPr>
              <w:t>（</w:t>
            </w:r>
            <w:r w:rsidRPr="006871E3">
              <w:rPr>
                <w:rFonts w:ascii="微软雅黑" w:eastAsia="微软雅黑" w:hAnsi="微软雅黑" w:cs="微软雅黑" w:hint="eastAsia"/>
                <w:lang w:eastAsia="zh-CN"/>
              </w:rPr>
              <w:t>Ⅲ</w:t>
            </w:r>
            <w:r w:rsidRPr="00287215">
              <w:rPr>
                <w:rFonts w:cs="Arial" w:hint="eastAsia"/>
                <w:lang w:eastAsia="zh-CN"/>
              </w:rPr>
              <w:t>）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D4253" w14:textId="1751813A" w:rsidR="009363A2" w:rsidRPr="00EA26DF" w:rsidRDefault="009363A2" w:rsidP="009363A2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蛋白酶</w:t>
            </w:r>
            <w:r>
              <w:rPr>
                <w:rFonts w:cs="Arial" w:hint="eastAsia"/>
                <w:lang w:eastAsia="zh-CN"/>
              </w:rPr>
              <w:t>K</w:t>
            </w:r>
          </w:p>
        </w:tc>
        <w:tc>
          <w:tcPr>
            <w:tcW w:w="9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364C50" w14:textId="57DCC463" w:rsidR="009363A2" w:rsidRPr="00EA26DF" w:rsidRDefault="009363A2" w:rsidP="009363A2">
            <w:pPr>
              <w:pStyle w:val="Table"/>
              <w:spacing w:before="0" w:after="0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lang w:eastAsia="zh-CN"/>
              </w:rPr>
              <w:t>50</w:t>
            </w:r>
            <w:r>
              <w:rPr>
                <w:rFonts w:cs="Arial"/>
                <w:lang w:eastAsia="zh-CN"/>
              </w:rPr>
              <w:t>0</w:t>
            </w:r>
            <w:r w:rsidRPr="003C42A1">
              <w:rPr>
                <w:rFonts w:cs="Arial"/>
                <w:lang w:eastAsia="zh-CN"/>
              </w:rPr>
              <w:t>μL</w:t>
            </w:r>
            <w:r>
              <w:rPr>
                <w:rFonts w:cs="Arial" w:hint="eastAsia"/>
                <w:lang w:eastAsia="zh-CN"/>
              </w:rPr>
              <w:t>×</w:t>
            </w:r>
            <w:r>
              <w:rPr>
                <w:rFonts w:cs="Arial"/>
                <w:lang w:eastAsia="zh-CN"/>
              </w:rPr>
              <w:t>2</w:t>
            </w:r>
            <w:r>
              <w:rPr>
                <w:rFonts w:cs="Arial" w:hint="eastAsia"/>
                <w:lang w:eastAsia="zh-CN"/>
              </w:rPr>
              <w:t>管</w:t>
            </w:r>
          </w:p>
        </w:tc>
        <w:tc>
          <w:tcPr>
            <w:tcW w:w="11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7BFCA" w14:textId="281A9346" w:rsidR="009363A2" w:rsidRPr="00EA26DF" w:rsidRDefault="009363A2" w:rsidP="009363A2">
            <w:pPr>
              <w:pStyle w:val="Table"/>
              <w:spacing w:before="0" w:after="0"/>
              <w:rPr>
                <w:rFonts w:cs="Arial"/>
                <w:szCs w:val="21"/>
              </w:rPr>
            </w:pPr>
            <w:r w:rsidRPr="00441E3A">
              <w:rPr>
                <w:rFonts w:cs="Arial" w:hint="eastAsia"/>
                <w:lang w:eastAsia="zh-CN"/>
              </w:rPr>
              <w:t>-</w:t>
            </w:r>
            <w:r w:rsidRPr="00441E3A">
              <w:rPr>
                <w:rFonts w:cs="Arial"/>
                <w:lang w:eastAsia="zh-CN"/>
              </w:rPr>
              <w:t>18</w:t>
            </w:r>
            <w:r w:rsidRPr="00441E3A">
              <w:rPr>
                <w:rFonts w:cs="Arial" w:hint="eastAsia"/>
                <w:lang w:eastAsia="zh-CN"/>
              </w:rPr>
              <w:t>℃以下</w:t>
            </w:r>
          </w:p>
        </w:tc>
      </w:tr>
      <w:tr w:rsidR="009363A2" w:rsidRPr="00EA26DF" w14:paraId="238551A4" w14:textId="0CA57E8E" w:rsidTr="009363A2">
        <w:trPr>
          <w:trHeight w:hRule="exact" w:val="454"/>
          <w:jc w:val="center"/>
        </w:trPr>
        <w:tc>
          <w:tcPr>
            <w:tcW w:w="1666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AC5F2A" w14:textId="1A9A1BCA" w:rsidR="009363A2" w:rsidRPr="00EA26DF" w:rsidRDefault="009363A2" w:rsidP="009363A2">
            <w:pPr>
              <w:pStyle w:val="Table"/>
              <w:spacing w:before="0" w:after="0"/>
              <w:rPr>
                <w:rFonts w:cs="Arial"/>
                <w:lang w:eastAsia="zh-CN"/>
              </w:rPr>
            </w:pP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CBC612" w14:textId="4B7E263E" w:rsidR="009363A2" w:rsidRPr="00EA26DF" w:rsidRDefault="009363A2" w:rsidP="009363A2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糖原</w:t>
            </w:r>
          </w:p>
        </w:tc>
        <w:tc>
          <w:tcPr>
            <w:tcW w:w="9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7A6519" w14:textId="142AFC22" w:rsidR="009363A2" w:rsidRPr="00EA26DF" w:rsidRDefault="009363A2" w:rsidP="009363A2">
            <w:pPr>
              <w:pStyle w:val="Table"/>
              <w:spacing w:before="0" w:after="0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lang w:eastAsia="zh-CN"/>
              </w:rPr>
              <w:t>50</w:t>
            </w:r>
            <w:r>
              <w:rPr>
                <w:rFonts w:cs="Arial"/>
                <w:lang w:eastAsia="zh-CN"/>
              </w:rPr>
              <w:t>0</w:t>
            </w:r>
            <w:r w:rsidRPr="003C42A1">
              <w:rPr>
                <w:rFonts w:cs="Arial"/>
                <w:lang w:eastAsia="zh-CN"/>
              </w:rPr>
              <w:t>μL</w:t>
            </w:r>
            <w:r>
              <w:rPr>
                <w:rFonts w:cs="Arial" w:hint="eastAsia"/>
                <w:lang w:eastAsia="zh-CN"/>
              </w:rPr>
              <w:t>×</w:t>
            </w:r>
            <w:r>
              <w:rPr>
                <w:rFonts w:cs="Arial"/>
                <w:lang w:eastAsia="zh-CN"/>
              </w:rPr>
              <w:t>2</w:t>
            </w:r>
            <w:r>
              <w:rPr>
                <w:rFonts w:cs="Arial" w:hint="eastAsia"/>
                <w:lang w:eastAsia="zh-CN"/>
              </w:rPr>
              <w:t>管</w:t>
            </w:r>
          </w:p>
        </w:tc>
        <w:tc>
          <w:tcPr>
            <w:tcW w:w="11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4BCB7" w14:textId="1E90B235" w:rsidR="009363A2" w:rsidRPr="00EA26DF" w:rsidRDefault="009363A2" w:rsidP="009363A2">
            <w:pPr>
              <w:pStyle w:val="Table"/>
              <w:spacing w:before="0" w:after="0"/>
              <w:rPr>
                <w:rFonts w:cs="Arial"/>
                <w:szCs w:val="21"/>
              </w:rPr>
            </w:pPr>
            <w:r w:rsidRPr="00441E3A">
              <w:rPr>
                <w:rFonts w:cs="Arial" w:hint="eastAsia"/>
                <w:lang w:eastAsia="zh-CN"/>
              </w:rPr>
              <w:t>-</w:t>
            </w:r>
            <w:r w:rsidRPr="00441E3A">
              <w:rPr>
                <w:rFonts w:cs="Arial"/>
                <w:lang w:eastAsia="zh-CN"/>
              </w:rPr>
              <w:t>18</w:t>
            </w:r>
            <w:r w:rsidRPr="00441E3A">
              <w:rPr>
                <w:rFonts w:cs="Arial" w:hint="eastAsia"/>
                <w:lang w:eastAsia="zh-CN"/>
              </w:rPr>
              <w:t>℃以下</w:t>
            </w:r>
          </w:p>
        </w:tc>
      </w:tr>
      <w:tr w:rsidR="009363A2" w:rsidRPr="00EA26DF" w14:paraId="3F1A4360" w14:textId="1EF89BFD" w:rsidTr="009363A2">
        <w:trPr>
          <w:trHeight w:hRule="exact" w:val="454"/>
          <w:jc w:val="center"/>
        </w:trPr>
        <w:tc>
          <w:tcPr>
            <w:tcW w:w="166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99C716" w14:textId="6FBF4AFC" w:rsidR="009363A2" w:rsidRPr="00EA26DF" w:rsidRDefault="009363A2" w:rsidP="009363A2">
            <w:pPr>
              <w:pStyle w:val="Table"/>
              <w:spacing w:before="0" w:after="0"/>
              <w:rPr>
                <w:rFonts w:cs="Arial"/>
                <w:lang w:eastAsia="zh-CN"/>
              </w:rPr>
            </w:pP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776DE9" w14:textId="7F3E3871" w:rsidR="009363A2" w:rsidRPr="00EA26DF" w:rsidRDefault="009363A2" w:rsidP="009363A2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酵母</w:t>
            </w:r>
            <w:r>
              <w:rPr>
                <w:rFonts w:cs="Arial" w:hint="eastAsia"/>
                <w:lang w:eastAsia="zh-CN"/>
              </w:rPr>
              <w:t>tRNA</w:t>
            </w:r>
          </w:p>
        </w:tc>
        <w:tc>
          <w:tcPr>
            <w:tcW w:w="9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C05217" w14:textId="5FCE9EE0" w:rsidR="009363A2" w:rsidRPr="00EA26DF" w:rsidRDefault="009363A2" w:rsidP="009363A2">
            <w:pPr>
              <w:pStyle w:val="Table"/>
              <w:spacing w:before="0" w:after="0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lang w:eastAsia="zh-CN"/>
              </w:rPr>
              <w:t>50</w:t>
            </w:r>
            <w:r w:rsidRPr="003C42A1">
              <w:rPr>
                <w:rFonts w:cs="Arial"/>
                <w:lang w:eastAsia="zh-CN"/>
              </w:rPr>
              <w:t>μL</w:t>
            </w:r>
            <w:r>
              <w:rPr>
                <w:rFonts w:cs="Arial" w:hint="eastAsia"/>
                <w:lang w:eastAsia="zh-CN"/>
              </w:rPr>
              <w:t>×</w:t>
            </w:r>
            <w:r>
              <w:rPr>
                <w:rFonts w:cs="Arial"/>
                <w:lang w:eastAsia="zh-CN"/>
              </w:rPr>
              <w:t>1</w:t>
            </w:r>
            <w:r>
              <w:rPr>
                <w:rFonts w:cs="Arial" w:hint="eastAsia"/>
                <w:lang w:eastAsia="zh-CN"/>
              </w:rPr>
              <w:t>管</w:t>
            </w:r>
          </w:p>
        </w:tc>
        <w:tc>
          <w:tcPr>
            <w:tcW w:w="11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4F4C7" w14:textId="30116390" w:rsidR="009363A2" w:rsidRPr="00EA26DF" w:rsidRDefault="009363A2" w:rsidP="009363A2">
            <w:pPr>
              <w:pStyle w:val="Table"/>
              <w:spacing w:before="0" w:after="0"/>
              <w:rPr>
                <w:rFonts w:cs="Arial"/>
                <w:szCs w:val="21"/>
              </w:rPr>
            </w:pPr>
            <w:r w:rsidRPr="00441E3A">
              <w:rPr>
                <w:rFonts w:cs="Arial" w:hint="eastAsia"/>
                <w:lang w:eastAsia="zh-CN"/>
              </w:rPr>
              <w:t>-</w:t>
            </w:r>
            <w:r w:rsidRPr="00441E3A">
              <w:rPr>
                <w:rFonts w:cs="Arial"/>
                <w:lang w:eastAsia="zh-CN"/>
              </w:rPr>
              <w:t>18</w:t>
            </w:r>
            <w:r w:rsidRPr="00441E3A">
              <w:rPr>
                <w:rFonts w:cs="Arial" w:hint="eastAsia"/>
                <w:lang w:eastAsia="zh-CN"/>
              </w:rPr>
              <w:t>℃以下</w:t>
            </w:r>
          </w:p>
        </w:tc>
      </w:tr>
    </w:tbl>
    <w:p w14:paraId="6E907F45" w14:textId="77777777" w:rsidR="000B3346" w:rsidRPr="00EA26DF" w:rsidRDefault="000B3346" w:rsidP="000B3346">
      <w:pPr>
        <w:pStyle w:val="111"/>
        <w:numPr>
          <w:ilvl w:val="0"/>
          <w:numId w:val="0"/>
        </w:numPr>
        <w:ind w:left="357"/>
      </w:pPr>
    </w:p>
    <w:p w14:paraId="3FB75842" w14:textId="451A68DC" w:rsidR="00452BB4" w:rsidRPr="00EA26DF" w:rsidRDefault="00CE4FC3" w:rsidP="0001203E">
      <w:pPr>
        <w:pStyle w:val="11"/>
        <w:ind w:left="422" w:hangingChars="200" w:hanging="422"/>
      </w:pPr>
      <w:bookmarkStart w:id="423" w:name="_Toc199872798"/>
      <w:r w:rsidRPr="00EA26DF">
        <w:rPr>
          <w:rFonts w:hint="eastAsia"/>
        </w:rPr>
        <w:t>实验样品</w:t>
      </w:r>
      <w:r w:rsidR="00642904" w:rsidRPr="00EA26DF">
        <w:t>Test Sample</w:t>
      </w:r>
      <w:bookmarkEnd w:id="423"/>
    </w:p>
    <w:p w14:paraId="5DA6B161" w14:textId="6CFC62A2" w:rsidR="00CE4FC3" w:rsidRPr="00EA26DF" w:rsidRDefault="00CE4FC3" w:rsidP="00452BB4">
      <w:pPr>
        <w:pStyle w:val="3-6"/>
        <w:ind w:leftChars="0" w:left="0"/>
        <w:rPr>
          <w:lang w:eastAsia="zh-CN"/>
        </w:rPr>
      </w:pPr>
      <w:r w:rsidRPr="00EA26DF">
        <w:rPr>
          <w:rFonts w:hint="eastAsia"/>
          <w:lang w:eastAsia="zh-CN"/>
        </w:rPr>
        <w:t>取</w:t>
      </w:r>
      <w:r w:rsidR="00486AA4">
        <w:rPr>
          <w:rFonts w:hint="eastAsia"/>
          <w:lang w:eastAsia="zh-CN"/>
        </w:rPr>
        <w:t>原液</w:t>
      </w:r>
      <w:r w:rsidR="00905F35">
        <w:rPr>
          <w:rFonts w:hint="eastAsia"/>
          <w:lang w:eastAsia="zh-CN"/>
        </w:rPr>
        <w:t>中间体</w:t>
      </w:r>
      <w:r w:rsidR="006C6886" w:rsidRPr="00EA26DF">
        <w:rPr>
          <w:rFonts w:hint="eastAsia"/>
          <w:lang w:eastAsia="zh-CN"/>
        </w:rPr>
        <w:t>或原液</w:t>
      </w:r>
      <w:r w:rsidRPr="00EA26DF">
        <w:rPr>
          <w:rFonts w:hint="eastAsia"/>
          <w:lang w:eastAsia="zh-CN"/>
        </w:rPr>
        <w:t>样品作为供试品。</w:t>
      </w:r>
    </w:p>
    <w:p w14:paraId="5409328E" w14:textId="77777777" w:rsidR="00452BB4" w:rsidRPr="00EA26DF" w:rsidRDefault="00452BB4" w:rsidP="00452BB4">
      <w:pPr>
        <w:pStyle w:val="3-6"/>
        <w:ind w:leftChars="0" w:left="0"/>
        <w:rPr>
          <w:lang w:eastAsia="zh-CN"/>
        </w:rPr>
      </w:pPr>
    </w:p>
    <w:p w14:paraId="3603058A" w14:textId="7C90BE8D" w:rsidR="00452BB4" w:rsidRPr="00EA26DF" w:rsidRDefault="00F524DA" w:rsidP="0001203E">
      <w:pPr>
        <w:pStyle w:val="11"/>
        <w:ind w:left="422" w:hangingChars="200" w:hanging="422"/>
      </w:pPr>
      <w:bookmarkStart w:id="424" w:name="_Toc199872799"/>
      <w:r w:rsidRPr="00EA26DF">
        <w:rPr>
          <w:rFonts w:hint="eastAsia"/>
        </w:rPr>
        <w:t>溶液配制</w:t>
      </w:r>
      <w:r w:rsidR="00642904" w:rsidRPr="00EA26DF">
        <w:t>Solution Preparation</w:t>
      </w:r>
      <w:bookmarkEnd w:id="424"/>
    </w:p>
    <w:p w14:paraId="73B99AAB" w14:textId="29458A8D" w:rsidR="00F524DA" w:rsidRPr="00EA26DF" w:rsidRDefault="00F524DA" w:rsidP="00F524DA">
      <w:pPr>
        <w:pStyle w:val="1-2"/>
      </w:pPr>
      <w:r w:rsidRPr="00EA26DF">
        <w:rPr>
          <w:rFonts w:hint="eastAsia"/>
        </w:rPr>
        <w:t>根据需要，可等比例配制不同的用量</w:t>
      </w:r>
      <w:r w:rsidR="00857949" w:rsidRPr="00EA26DF">
        <w:rPr>
          <w:rFonts w:hint="eastAsia"/>
        </w:rPr>
        <w:t>。</w:t>
      </w:r>
    </w:p>
    <w:p w14:paraId="2D2DB7E9" w14:textId="77777777" w:rsidR="00F524DA" w:rsidRPr="00EA26DF" w:rsidRDefault="00F524DA" w:rsidP="00F524DA">
      <w:pPr>
        <w:pStyle w:val="111"/>
      </w:pPr>
      <w:r w:rsidRPr="00EA26DF">
        <w:t>5M NaCl</w:t>
      </w:r>
      <w:r w:rsidRPr="00EA26DF">
        <w:rPr>
          <w:rFonts w:hint="eastAsia"/>
        </w:rPr>
        <w:t>溶液</w:t>
      </w:r>
    </w:p>
    <w:p w14:paraId="4DF5404F" w14:textId="041F8DD7" w:rsidR="00F524DA" w:rsidRDefault="00F524DA" w:rsidP="00F524DA">
      <w:pPr>
        <w:pStyle w:val="3-6"/>
        <w:ind w:left="852"/>
        <w:rPr>
          <w:lang w:eastAsia="zh-CN"/>
        </w:rPr>
      </w:pPr>
      <w:r w:rsidRPr="00EA26DF">
        <w:rPr>
          <w:rFonts w:hint="eastAsia"/>
          <w:lang w:eastAsia="zh-CN"/>
        </w:rPr>
        <w:t>称取约</w:t>
      </w:r>
      <w:r w:rsidRPr="00EA26DF">
        <w:rPr>
          <w:lang w:eastAsia="zh-CN"/>
        </w:rPr>
        <w:t>1.461g NaCl</w:t>
      </w:r>
      <w:r w:rsidRPr="00EA26DF">
        <w:rPr>
          <w:rFonts w:hint="eastAsia"/>
          <w:lang w:eastAsia="zh-CN"/>
        </w:rPr>
        <w:t>于</w:t>
      </w:r>
      <w:r w:rsidRPr="00EA26DF">
        <w:rPr>
          <w:lang w:eastAsia="zh-CN"/>
        </w:rPr>
        <w:t>50</w:t>
      </w:r>
      <w:r w:rsidR="006324C6" w:rsidRPr="00EA26DF">
        <w:rPr>
          <w:lang w:eastAsia="zh-CN"/>
        </w:rPr>
        <w:t>mL</w:t>
      </w:r>
      <w:r w:rsidRPr="00EA26DF">
        <w:rPr>
          <w:rFonts w:hint="eastAsia"/>
          <w:lang w:eastAsia="zh-CN"/>
        </w:rPr>
        <w:t>离心管中，加入</w:t>
      </w:r>
      <w:r w:rsidRPr="00EA26DF">
        <w:rPr>
          <w:lang w:eastAsia="zh-CN"/>
        </w:rPr>
        <w:t>5</w:t>
      </w:r>
      <w:r w:rsidR="006324C6" w:rsidRPr="00EA26DF">
        <w:rPr>
          <w:lang w:eastAsia="zh-CN"/>
        </w:rPr>
        <w:t>mL</w:t>
      </w:r>
      <w:r w:rsidRPr="00EA26DF">
        <w:rPr>
          <w:rFonts w:hint="eastAsia"/>
          <w:lang w:eastAsia="zh-CN"/>
        </w:rPr>
        <w:t>的超纯水，颠倒混匀，用</w:t>
      </w:r>
      <w:r w:rsidRPr="00EA26DF">
        <w:rPr>
          <w:lang w:eastAsia="zh-CN"/>
        </w:rPr>
        <w:t>0.22μm</w:t>
      </w:r>
      <w:r w:rsidRPr="00EA26DF">
        <w:rPr>
          <w:rFonts w:hint="eastAsia"/>
          <w:lang w:eastAsia="zh-CN"/>
        </w:rPr>
        <w:t>过滤膜过滤备用。适量分装，室温保存，有效期</w:t>
      </w:r>
      <w:r w:rsidRPr="00EA26DF">
        <w:rPr>
          <w:lang w:eastAsia="zh-CN"/>
        </w:rPr>
        <w:t>3</w:t>
      </w:r>
      <w:r w:rsidRPr="00EA26DF">
        <w:rPr>
          <w:rFonts w:hint="eastAsia"/>
          <w:lang w:eastAsia="zh-CN"/>
        </w:rPr>
        <w:t>个月。</w:t>
      </w:r>
    </w:p>
    <w:p w14:paraId="42947FBB" w14:textId="77777777" w:rsidR="0066501F" w:rsidRPr="00EA26DF" w:rsidRDefault="0066501F" w:rsidP="00F524DA">
      <w:pPr>
        <w:pStyle w:val="3-6"/>
        <w:ind w:left="852"/>
        <w:rPr>
          <w:lang w:eastAsia="zh-CN"/>
        </w:rPr>
      </w:pPr>
    </w:p>
    <w:p w14:paraId="30C49C4B" w14:textId="49912601" w:rsidR="00EC7A2F" w:rsidRPr="006E4ABE" w:rsidRDefault="00EC7A2F" w:rsidP="00EC7A2F">
      <w:pPr>
        <w:pStyle w:val="111"/>
      </w:pPr>
      <w:bookmarkStart w:id="425" w:name="_Toc90300114"/>
      <w:r w:rsidRPr="006E4ABE">
        <w:rPr>
          <w:rFonts w:hint="eastAsia"/>
        </w:rPr>
        <w:t>1M</w:t>
      </w:r>
      <w:r w:rsidRPr="006E4ABE">
        <w:t xml:space="preserve"> </w:t>
      </w:r>
      <w:r w:rsidRPr="006E4ABE">
        <w:rPr>
          <w:rFonts w:hint="eastAsia"/>
        </w:rPr>
        <w:t>NaOH</w:t>
      </w:r>
      <w:bookmarkEnd w:id="425"/>
      <w:r>
        <w:rPr>
          <w:rFonts w:hint="eastAsia"/>
        </w:rPr>
        <w:t>溶液</w:t>
      </w:r>
    </w:p>
    <w:p w14:paraId="01ACB4C7" w14:textId="0C104E5E" w:rsidR="00EC7A2F" w:rsidRPr="006E4ABE" w:rsidRDefault="00EC7A2F" w:rsidP="00EC7A2F">
      <w:pPr>
        <w:pStyle w:val="3-6"/>
        <w:ind w:left="852"/>
        <w:rPr>
          <w:color w:val="000000" w:themeColor="text1"/>
          <w:lang w:eastAsia="zh-CN"/>
        </w:rPr>
      </w:pPr>
      <w:bookmarkStart w:id="426" w:name="_Toc90300115"/>
      <w:r w:rsidRPr="006E4ABE">
        <w:rPr>
          <w:rFonts w:hint="eastAsia"/>
          <w:color w:val="000000" w:themeColor="text1"/>
          <w:lang w:eastAsia="zh-CN"/>
        </w:rPr>
        <w:lastRenderedPageBreak/>
        <w:t>称取</w:t>
      </w:r>
      <w:r w:rsidRPr="006E4ABE">
        <w:rPr>
          <w:rFonts w:hint="eastAsia"/>
          <w:color w:val="000000" w:themeColor="text1"/>
          <w:lang w:eastAsia="zh-CN"/>
        </w:rPr>
        <w:t>0</w:t>
      </w:r>
      <w:r w:rsidRPr="006E4ABE">
        <w:rPr>
          <w:color w:val="000000" w:themeColor="text1"/>
          <w:lang w:eastAsia="zh-CN"/>
        </w:rPr>
        <w:t>.4</w:t>
      </w:r>
      <w:r w:rsidRPr="006E4ABE">
        <w:rPr>
          <w:rFonts w:hint="eastAsia"/>
          <w:color w:val="000000" w:themeColor="text1"/>
          <w:lang w:eastAsia="zh-CN"/>
        </w:rPr>
        <w:t>g</w:t>
      </w:r>
      <w:r w:rsidRPr="006E4ABE">
        <w:rPr>
          <w:color w:val="000000" w:themeColor="text1"/>
          <w:lang w:eastAsia="zh-CN"/>
        </w:rPr>
        <w:t xml:space="preserve"> </w:t>
      </w:r>
      <w:r w:rsidRPr="006E4ABE">
        <w:rPr>
          <w:rFonts w:hint="eastAsia"/>
          <w:color w:val="000000" w:themeColor="text1"/>
          <w:lang w:eastAsia="zh-CN"/>
        </w:rPr>
        <w:t>NaOH</w:t>
      </w:r>
      <w:r w:rsidRPr="006E4ABE">
        <w:rPr>
          <w:rFonts w:hint="eastAsia"/>
          <w:color w:val="000000" w:themeColor="text1"/>
          <w:lang w:eastAsia="zh-CN"/>
        </w:rPr>
        <w:t>，溶解到</w:t>
      </w:r>
      <w:r w:rsidRPr="006E4ABE">
        <w:rPr>
          <w:color w:val="000000" w:themeColor="text1"/>
          <w:lang w:eastAsia="zh-CN"/>
        </w:rPr>
        <w:t>10mL</w:t>
      </w:r>
      <w:r w:rsidRPr="006E4ABE">
        <w:rPr>
          <w:rFonts w:hint="eastAsia"/>
          <w:color w:val="000000" w:themeColor="text1"/>
          <w:lang w:eastAsia="zh-CN"/>
        </w:rPr>
        <w:t>超纯水</w:t>
      </w:r>
      <w:r w:rsidRPr="006E4ABE">
        <w:rPr>
          <w:color w:val="000000" w:themeColor="text1"/>
          <w:lang w:eastAsia="zh-CN"/>
        </w:rPr>
        <w:t>中，</w:t>
      </w:r>
      <w:r w:rsidRPr="006E4ABE">
        <w:rPr>
          <w:rFonts w:hint="eastAsia"/>
          <w:color w:val="000000" w:themeColor="text1"/>
          <w:lang w:eastAsia="zh-CN"/>
        </w:rPr>
        <w:t>混匀，用</w:t>
      </w:r>
      <w:r w:rsidRPr="006E4ABE">
        <w:rPr>
          <w:rFonts w:hint="eastAsia"/>
          <w:color w:val="000000" w:themeColor="text1"/>
          <w:lang w:eastAsia="zh-CN"/>
        </w:rPr>
        <w:t>0</w:t>
      </w:r>
      <w:r w:rsidRPr="006E4ABE">
        <w:rPr>
          <w:color w:val="000000" w:themeColor="text1"/>
          <w:lang w:eastAsia="zh-CN"/>
        </w:rPr>
        <w:t>.22</w:t>
      </w:r>
      <w:r w:rsidRPr="006E4ABE">
        <w:rPr>
          <w:color w:val="000000" w:themeColor="text1"/>
        </w:rPr>
        <w:t>μ</w:t>
      </w:r>
      <w:r w:rsidRPr="006E4ABE">
        <w:rPr>
          <w:rFonts w:hint="eastAsia"/>
          <w:color w:val="000000" w:themeColor="text1"/>
          <w:lang w:eastAsia="zh-CN"/>
        </w:rPr>
        <w:t>m</w:t>
      </w:r>
      <w:r w:rsidRPr="006E4ABE">
        <w:rPr>
          <w:rFonts w:hint="eastAsia"/>
          <w:color w:val="000000" w:themeColor="text1"/>
          <w:lang w:eastAsia="zh-CN"/>
        </w:rPr>
        <w:t>滤膜过滤，室温保存，有效期为</w:t>
      </w:r>
      <w:r>
        <w:rPr>
          <w:color w:val="000000" w:themeColor="text1"/>
          <w:lang w:eastAsia="zh-CN"/>
        </w:rPr>
        <w:t>3</w:t>
      </w:r>
      <w:r w:rsidRPr="006E4ABE">
        <w:rPr>
          <w:rFonts w:hint="eastAsia"/>
          <w:color w:val="000000" w:themeColor="text1"/>
          <w:lang w:eastAsia="zh-CN"/>
        </w:rPr>
        <w:t>个月。</w:t>
      </w:r>
      <w:bookmarkEnd w:id="426"/>
    </w:p>
    <w:p w14:paraId="599FED5D" w14:textId="77777777" w:rsidR="00EC7A2F" w:rsidRPr="00A1491F" w:rsidRDefault="00EC7A2F" w:rsidP="00EC7A2F">
      <w:pPr>
        <w:pStyle w:val="111"/>
        <w:numPr>
          <w:ilvl w:val="0"/>
          <w:numId w:val="0"/>
        </w:numPr>
        <w:ind w:left="357"/>
        <w:rPr>
          <w:color w:val="FF0000"/>
        </w:rPr>
      </w:pPr>
    </w:p>
    <w:p w14:paraId="6761F608" w14:textId="50803A2E" w:rsidR="00EC7A2F" w:rsidRPr="006E4ABE" w:rsidRDefault="00EC7A2F" w:rsidP="00EC7A2F">
      <w:pPr>
        <w:pStyle w:val="111"/>
      </w:pPr>
      <w:bookmarkStart w:id="427" w:name="_Toc90300116"/>
      <w:r w:rsidRPr="006E4ABE">
        <w:t xml:space="preserve">1 </w:t>
      </w:r>
      <w:r w:rsidRPr="006E4ABE">
        <w:rPr>
          <w:rFonts w:hint="eastAsia"/>
        </w:rPr>
        <w:t>M</w:t>
      </w:r>
      <w:r w:rsidRPr="006E4ABE">
        <w:t xml:space="preserve"> </w:t>
      </w:r>
      <w:r w:rsidRPr="006E4ABE">
        <w:rPr>
          <w:rFonts w:hint="eastAsia"/>
        </w:rPr>
        <w:t>HCl</w:t>
      </w:r>
      <w:bookmarkEnd w:id="427"/>
      <w:r>
        <w:rPr>
          <w:rFonts w:hint="eastAsia"/>
        </w:rPr>
        <w:t>溶液</w:t>
      </w:r>
    </w:p>
    <w:p w14:paraId="34287B4E" w14:textId="28ABEDBC" w:rsidR="00EC7A2F" w:rsidRPr="006E4ABE" w:rsidRDefault="00EC7A2F" w:rsidP="00EC7A2F">
      <w:pPr>
        <w:pStyle w:val="3-6"/>
        <w:ind w:left="852"/>
        <w:rPr>
          <w:color w:val="000000" w:themeColor="text1"/>
          <w:lang w:eastAsia="zh-CN"/>
        </w:rPr>
      </w:pPr>
      <w:bookmarkStart w:id="428" w:name="_Toc90300117"/>
      <w:r w:rsidRPr="006E4ABE">
        <w:rPr>
          <w:rFonts w:hint="eastAsia"/>
          <w:color w:val="000000" w:themeColor="text1"/>
          <w:lang w:eastAsia="zh-CN"/>
        </w:rPr>
        <w:t>量取</w:t>
      </w:r>
      <w:r w:rsidRPr="006E4ABE">
        <w:rPr>
          <w:rFonts w:hint="eastAsia"/>
          <w:color w:val="000000" w:themeColor="text1"/>
          <w:lang w:eastAsia="zh-CN"/>
        </w:rPr>
        <w:t>1mL</w:t>
      </w:r>
      <w:r w:rsidRPr="006E4ABE">
        <w:rPr>
          <w:rFonts w:hint="eastAsia"/>
          <w:color w:val="000000" w:themeColor="text1"/>
          <w:lang w:eastAsia="zh-CN"/>
        </w:rPr>
        <w:t>浓盐酸，加入</w:t>
      </w:r>
      <w:r w:rsidRPr="006E4ABE">
        <w:rPr>
          <w:rFonts w:hint="eastAsia"/>
          <w:color w:val="000000" w:themeColor="text1"/>
          <w:lang w:eastAsia="zh-CN"/>
        </w:rPr>
        <w:t>11mL</w:t>
      </w:r>
      <w:r w:rsidRPr="006E4ABE">
        <w:rPr>
          <w:rFonts w:hint="eastAsia"/>
          <w:color w:val="000000" w:themeColor="text1"/>
          <w:lang w:eastAsia="zh-CN"/>
        </w:rPr>
        <w:t>超纯水中，混匀，用</w:t>
      </w:r>
      <w:r w:rsidRPr="006E4ABE">
        <w:rPr>
          <w:rFonts w:hint="eastAsia"/>
          <w:color w:val="000000" w:themeColor="text1"/>
          <w:lang w:eastAsia="zh-CN"/>
        </w:rPr>
        <w:t>0.22</w:t>
      </w:r>
      <w:r w:rsidRPr="006E4ABE">
        <w:rPr>
          <w:color w:val="000000" w:themeColor="text1"/>
        </w:rPr>
        <w:t>μ</w:t>
      </w:r>
      <w:r w:rsidRPr="006E4ABE">
        <w:rPr>
          <w:color w:val="000000" w:themeColor="text1"/>
          <w:lang w:eastAsia="zh-CN"/>
        </w:rPr>
        <w:t>m</w:t>
      </w:r>
      <w:r w:rsidRPr="006E4ABE">
        <w:rPr>
          <w:rFonts w:hint="eastAsia"/>
          <w:color w:val="000000" w:themeColor="text1"/>
          <w:lang w:eastAsia="zh-CN"/>
        </w:rPr>
        <w:t>滤膜过滤，室温保存，有效期为</w:t>
      </w:r>
      <w:r>
        <w:rPr>
          <w:color w:val="000000" w:themeColor="text1"/>
          <w:lang w:eastAsia="zh-CN"/>
        </w:rPr>
        <w:t>3</w:t>
      </w:r>
      <w:r w:rsidRPr="006E4ABE">
        <w:rPr>
          <w:rFonts w:hint="eastAsia"/>
          <w:color w:val="000000" w:themeColor="text1"/>
          <w:lang w:eastAsia="zh-CN"/>
        </w:rPr>
        <w:t>个月。</w:t>
      </w:r>
      <w:bookmarkEnd w:id="428"/>
    </w:p>
    <w:p w14:paraId="147ED3BA" w14:textId="77777777" w:rsidR="00EC7A2F" w:rsidRDefault="00EC7A2F" w:rsidP="004E3DD5">
      <w:pPr>
        <w:pStyle w:val="111"/>
        <w:numPr>
          <w:ilvl w:val="0"/>
          <w:numId w:val="0"/>
        </w:numPr>
        <w:ind w:left="357"/>
      </w:pPr>
    </w:p>
    <w:p w14:paraId="5D68493B" w14:textId="532A2FF6" w:rsidR="00F524DA" w:rsidRPr="00EA26DF" w:rsidRDefault="00F524DA" w:rsidP="00F524DA">
      <w:pPr>
        <w:pStyle w:val="111"/>
      </w:pPr>
      <w:r w:rsidRPr="00EA26DF">
        <w:rPr>
          <w:rFonts w:hint="eastAsia"/>
        </w:rPr>
        <w:t>洗涤液</w:t>
      </w:r>
      <w:r w:rsidRPr="00EA26DF">
        <w:t>A</w:t>
      </w:r>
    </w:p>
    <w:p w14:paraId="04CE3860" w14:textId="1A0C516B" w:rsidR="00F524DA" w:rsidRPr="00EA26DF" w:rsidRDefault="00F524DA" w:rsidP="00F524DA">
      <w:pPr>
        <w:pStyle w:val="3-6"/>
        <w:ind w:left="852"/>
        <w:rPr>
          <w:lang w:eastAsia="zh-CN"/>
        </w:rPr>
      </w:pPr>
      <w:r w:rsidRPr="00EA26DF">
        <w:rPr>
          <w:rFonts w:hint="eastAsia"/>
          <w:lang w:eastAsia="zh-CN"/>
        </w:rPr>
        <w:t>在新开启的前处理试剂盒中，在洗涤液</w:t>
      </w:r>
      <w:r w:rsidRPr="00EA26DF">
        <w:rPr>
          <w:lang w:eastAsia="zh-CN"/>
        </w:rPr>
        <w:t xml:space="preserve">A </w:t>
      </w:r>
      <w:r w:rsidRPr="00EA26DF">
        <w:rPr>
          <w:rFonts w:hint="eastAsia"/>
          <w:lang w:eastAsia="zh-CN"/>
        </w:rPr>
        <w:t>中加入</w:t>
      </w:r>
      <w:r w:rsidRPr="00EA26DF">
        <w:rPr>
          <w:lang w:eastAsia="zh-CN"/>
        </w:rPr>
        <w:t>40</w:t>
      </w:r>
      <w:r w:rsidR="006324C6" w:rsidRPr="00EA26DF">
        <w:rPr>
          <w:lang w:eastAsia="zh-CN"/>
        </w:rPr>
        <w:t>mL</w:t>
      </w:r>
      <w:r w:rsidRPr="00EA26DF">
        <w:rPr>
          <w:rFonts w:hint="eastAsia"/>
          <w:lang w:eastAsia="zh-CN"/>
        </w:rPr>
        <w:t>的无水乙醇，混匀，室温保存，有效期</w:t>
      </w:r>
      <w:r w:rsidRPr="00EA26DF">
        <w:rPr>
          <w:lang w:eastAsia="zh-CN"/>
        </w:rPr>
        <w:t>1</w:t>
      </w:r>
      <w:r w:rsidRPr="00EA26DF">
        <w:rPr>
          <w:rFonts w:hint="eastAsia"/>
          <w:lang w:eastAsia="zh-CN"/>
        </w:rPr>
        <w:t>年，每次使用后，将瓶盖扭紧，防止乙醇</w:t>
      </w:r>
      <w:r w:rsidR="00211BBB" w:rsidRPr="00EA26DF">
        <w:rPr>
          <w:rFonts w:hint="eastAsia"/>
          <w:lang w:eastAsia="zh-CN"/>
        </w:rPr>
        <w:t>挥</w:t>
      </w:r>
      <w:r w:rsidRPr="00EA26DF">
        <w:rPr>
          <w:rFonts w:hint="eastAsia"/>
          <w:lang w:eastAsia="zh-CN"/>
        </w:rPr>
        <w:t>发。</w:t>
      </w:r>
    </w:p>
    <w:p w14:paraId="71CB9691" w14:textId="77777777" w:rsidR="00621C19" w:rsidRPr="00EA26DF" w:rsidRDefault="00621C19" w:rsidP="00A96372">
      <w:pPr>
        <w:pStyle w:val="3-6"/>
        <w:ind w:left="852"/>
        <w:rPr>
          <w:lang w:eastAsia="zh-CN"/>
        </w:rPr>
      </w:pPr>
    </w:p>
    <w:p w14:paraId="06D0A967" w14:textId="77777777" w:rsidR="00F524DA" w:rsidRPr="00EA26DF" w:rsidRDefault="00F524DA" w:rsidP="00043AFF">
      <w:pPr>
        <w:pStyle w:val="111"/>
      </w:pPr>
      <w:r w:rsidRPr="00EA26DF">
        <w:rPr>
          <w:rFonts w:hint="eastAsia"/>
        </w:rPr>
        <w:t>洗涤液</w:t>
      </w:r>
      <w:r w:rsidRPr="00EA26DF">
        <w:t>B</w:t>
      </w:r>
    </w:p>
    <w:p w14:paraId="0DFF8DAB" w14:textId="2BAE9487" w:rsidR="00F524DA" w:rsidRPr="00EA26DF" w:rsidRDefault="00F524DA" w:rsidP="00F524DA">
      <w:pPr>
        <w:pStyle w:val="3-6"/>
        <w:ind w:left="852"/>
        <w:rPr>
          <w:lang w:eastAsia="zh-CN"/>
        </w:rPr>
      </w:pPr>
      <w:r w:rsidRPr="00EA26DF">
        <w:rPr>
          <w:rFonts w:hint="eastAsia"/>
          <w:lang w:eastAsia="zh-CN"/>
        </w:rPr>
        <w:t>在</w:t>
      </w:r>
      <w:r w:rsidRPr="00EA26DF">
        <w:rPr>
          <w:lang w:eastAsia="zh-CN"/>
        </w:rPr>
        <w:t>50</w:t>
      </w:r>
      <w:r w:rsidR="006324C6" w:rsidRPr="00EA26DF">
        <w:rPr>
          <w:lang w:eastAsia="zh-CN"/>
        </w:rPr>
        <w:t>mL</w:t>
      </w:r>
      <w:r w:rsidRPr="00EA26DF">
        <w:rPr>
          <w:rFonts w:hint="eastAsia"/>
          <w:lang w:eastAsia="zh-CN"/>
        </w:rPr>
        <w:t>离心管中加入</w:t>
      </w:r>
      <w:r w:rsidRPr="00EA26DF">
        <w:rPr>
          <w:lang w:eastAsia="zh-CN"/>
        </w:rPr>
        <w:t>35</w:t>
      </w:r>
      <w:r w:rsidR="006324C6" w:rsidRPr="00EA26DF">
        <w:rPr>
          <w:lang w:eastAsia="zh-CN"/>
        </w:rPr>
        <w:t>mL</w:t>
      </w:r>
      <w:r w:rsidRPr="00EA26DF">
        <w:rPr>
          <w:rFonts w:hint="eastAsia"/>
          <w:lang w:eastAsia="zh-CN"/>
        </w:rPr>
        <w:t>的无水乙醇以及</w:t>
      </w:r>
      <w:r w:rsidRPr="00EA26DF">
        <w:rPr>
          <w:lang w:eastAsia="zh-CN"/>
        </w:rPr>
        <w:t>15</w:t>
      </w:r>
      <w:r w:rsidR="006324C6" w:rsidRPr="00EA26DF">
        <w:rPr>
          <w:lang w:eastAsia="zh-CN"/>
        </w:rPr>
        <w:t>mL</w:t>
      </w:r>
      <w:r w:rsidRPr="00EA26DF">
        <w:rPr>
          <w:rFonts w:hint="eastAsia"/>
          <w:lang w:eastAsia="zh-CN"/>
        </w:rPr>
        <w:t>的</w:t>
      </w:r>
      <w:r w:rsidR="0066501F">
        <w:rPr>
          <w:rFonts w:hint="eastAsia"/>
          <w:lang w:eastAsia="zh-CN"/>
        </w:rPr>
        <w:t>无菌水</w:t>
      </w:r>
      <w:r w:rsidRPr="00EA26DF">
        <w:rPr>
          <w:rFonts w:hint="eastAsia"/>
          <w:lang w:eastAsia="zh-CN"/>
        </w:rPr>
        <w:t>，配制成</w:t>
      </w:r>
      <w:r w:rsidRPr="00EA26DF">
        <w:rPr>
          <w:lang w:eastAsia="zh-CN"/>
        </w:rPr>
        <w:t>70%</w:t>
      </w:r>
      <w:r w:rsidRPr="00EA26DF">
        <w:rPr>
          <w:rFonts w:hint="eastAsia"/>
          <w:lang w:eastAsia="zh-CN"/>
        </w:rPr>
        <w:t>乙醇溶液，标记为洗涤液</w:t>
      </w:r>
      <w:r w:rsidRPr="00EA26DF">
        <w:rPr>
          <w:lang w:eastAsia="zh-CN"/>
        </w:rPr>
        <w:t>B</w:t>
      </w:r>
      <w:r w:rsidRPr="00EA26DF">
        <w:rPr>
          <w:rFonts w:hint="eastAsia"/>
          <w:lang w:eastAsia="zh-CN"/>
        </w:rPr>
        <w:t>，室温保存，有效期</w:t>
      </w:r>
      <w:r w:rsidRPr="00EA26DF">
        <w:rPr>
          <w:lang w:eastAsia="zh-CN"/>
        </w:rPr>
        <w:t>14</w:t>
      </w:r>
      <w:r w:rsidRPr="00EA26DF">
        <w:rPr>
          <w:rFonts w:hint="eastAsia"/>
          <w:lang w:eastAsia="zh-CN"/>
        </w:rPr>
        <w:t>天，每次使用后，将瓶盖扭紧，防止乙醇</w:t>
      </w:r>
      <w:r w:rsidR="00211BBB" w:rsidRPr="00EA26DF">
        <w:rPr>
          <w:rFonts w:hint="eastAsia"/>
          <w:lang w:eastAsia="zh-CN"/>
        </w:rPr>
        <w:t>挥</w:t>
      </w:r>
      <w:r w:rsidRPr="00EA26DF">
        <w:rPr>
          <w:rFonts w:hint="eastAsia"/>
          <w:lang w:eastAsia="zh-CN"/>
        </w:rPr>
        <w:t>发。</w:t>
      </w:r>
    </w:p>
    <w:p w14:paraId="4DD1B873" w14:textId="77777777" w:rsidR="00F524DA" w:rsidRPr="00EA26DF" w:rsidRDefault="00F524DA" w:rsidP="00F524DA">
      <w:pPr>
        <w:pStyle w:val="3-6"/>
        <w:ind w:left="852"/>
        <w:rPr>
          <w:lang w:eastAsia="zh-CN"/>
        </w:rPr>
      </w:pPr>
    </w:p>
    <w:p w14:paraId="3F18ED4E" w14:textId="36217827" w:rsidR="00F524DA" w:rsidRPr="00EA26DF" w:rsidRDefault="003620A5" w:rsidP="00F524DA">
      <w:pPr>
        <w:pStyle w:val="11"/>
      </w:pPr>
      <w:r w:rsidRPr="00EA26DF">
        <w:rPr>
          <w:webHidden/>
        </w:rPr>
        <w:tab/>
      </w:r>
      <w:bookmarkStart w:id="429" w:name="_Toc199872800"/>
      <w:r w:rsidR="00F524DA" w:rsidRPr="00EA26DF">
        <w:rPr>
          <w:rFonts w:hint="eastAsia"/>
        </w:rPr>
        <w:t>操作步骤</w:t>
      </w:r>
      <w:bookmarkStart w:id="430" w:name="_Hlk97843389"/>
      <w:r w:rsidR="00642904" w:rsidRPr="00EA26DF">
        <w:t>Operation Steps</w:t>
      </w:r>
      <w:bookmarkEnd w:id="429"/>
      <w:bookmarkEnd w:id="430"/>
    </w:p>
    <w:p w14:paraId="3A549A09" w14:textId="77777777" w:rsidR="00F524DA" w:rsidRPr="00EA26DF" w:rsidRDefault="00F524DA" w:rsidP="00F524DA">
      <w:pPr>
        <w:pStyle w:val="111"/>
        <w:rPr>
          <w:lang w:val="en-GB"/>
        </w:rPr>
      </w:pPr>
      <w:r w:rsidRPr="00EA26DF">
        <w:rPr>
          <w:rFonts w:hint="eastAsia"/>
          <w:lang w:val="en-GB"/>
        </w:rPr>
        <w:t>实验前准备</w:t>
      </w:r>
    </w:p>
    <w:p w14:paraId="5AA616CC" w14:textId="77777777" w:rsidR="00F524DA" w:rsidRPr="00EA26DF" w:rsidRDefault="00F524DA" w:rsidP="00F524DA">
      <w:pPr>
        <w:pStyle w:val="1111"/>
        <w:ind w:left="840" w:hanging="840"/>
      </w:pPr>
      <w:r w:rsidRPr="00EA26DF">
        <w:rPr>
          <w:rFonts w:hint="eastAsia"/>
        </w:rPr>
        <w:t>水浴锅预热</w:t>
      </w:r>
      <w:r w:rsidRPr="00EA26DF">
        <w:t>3</w:t>
      </w:r>
      <w:r w:rsidRPr="00EA26DF">
        <w:rPr>
          <w:rFonts w:hint="eastAsia"/>
        </w:rPr>
        <w:t>个温度：</w:t>
      </w:r>
      <w:r w:rsidRPr="00EA26DF">
        <w:t>37</w:t>
      </w:r>
      <w:r w:rsidRPr="003E174C">
        <w:rPr>
          <w:rFonts w:ascii="微软雅黑" w:eastAsia="微软雅黑" w:hAnsi="微软雅黑" w:cs="微软雅黑" w:hint="eastAsia"/>
        </w:rPr>
        <w:t>℃</w:t>
      </w:r>
      <w:r w:rsidRPr="00EA26DF">
        <w:rPr>
          <w:rFonts w:hint="eastAsia"/>
        </w:rPr>
        <w:t>、</w:t>
      </w:r>
      <w:r w:rsidRPr="00EA26DF">
        <w:t>55</w:t>
      </w:r>
      <w:r w:rsidRPr="003E174C">
        <w:rPr>
          <w:rFonts w:ascii="微软雅黑" w:eastAsia="微软雅黑" w:hAnsi="微软雅黑" w:cs="微软雅黑" w:hint="eastAsia"/>
        </w:rPr>
        <w:t>℃</w:t>
      </w:r>
      <w:r w:rsidRPr="00EA26DF">
        <w:rPr>
          <w:rFonts w:hint="eastAsia"/>
        </w:rPr>
        <w:t>、</w:t>
      </w:r>
      <w:r w:rsidRPr="00EA26DF">
        <w:t>70</w:t>
      </w:r>
      <w:r w:rsidRPr="003E174C">
        <w:rPr>
          <w:rFonts w:ascii="微软雅黑" w:eastAsia="微软雅黑" w:hAnsi="微软雅黑" w:cs="微软雅黑" w:hint="eastAsia"/>
        </w:rPr>
        <w:t>℃</w:t>
      </w:r>
      <w:r w:rsidRPr="00EA26DF">
        <w:rPr>
          <w:rFonts w:hint="eastAsia"/>
        </w:rPr>
        <w:t>。</w:t>
      </w:r>
    </w:p>
    <w:p w14:paraId="30C56D8C" w14:textId="77777777" w:rsidR="00F524DA" w:rsidRPr="00EA26DF" w:rsidRDefault="00F524DA" w:rsidP="00F524DA">
      <w:pPr>
        <w:pStyle w:val="11111"/>
        <w:numPr>
          <w:ilvl w:val="0"/>
          <w:numId w:val="0"/>
        </w:numPr>
        <w:ind w:left="840"/>
        <w:rPr>
          <w:rFonts w:cs="Arial"/>
        </w:rPr>
      </w:pPr>
    </w:p>
    <w:p w14:paraId="21085ABE" w14:textId="2CB01D8B" w:rsidR="00F524DA" w:rsidRPr="00EA26DF" w:rsidRDefault="00F524DA" w:rsidP="00242240">
      <w:pPr>
        <w:pStyle w:val="1111"/>
        <w:ind w:left="840" w:hanging="840"/>
      </w:pPr>
      <w:r w:rsidRPr="00EA26DF">
        <w:rPr>
          <w:rFonts w:hint="eastAsia"/>
        </w:rPr>
        <w:t>单个样品所需的蛋白酶</w:t>
      </w:r>
      <w:r w:rsidRPr="00EA26DF">
        <w:t>K</w:t>
      </w:r>
      <w:r w:rsidRPr="00EA26DF">
        <w:rPr>
          <w:rFonts w:hint="eastAsia"/>
        </w:rPr>
        <w:t>消化液的准备</w:t>
      </w:r>
    </w:p>
    <w:p w14:paraId="588DFE6B" w14:textId="5F0755D6" w:rsidR="00F524DA" w:rsidRPr="00EA26DF" w:rsidRDefault="00F524DA" w:rsidP="00F524DA">
      <w:pPr>
        <w:pStyle w:val="3-6"/>
        <w:ind w:left="852"/>
        <w:rPr>
          <w:lang w:eastAsia="zh-CN"/>
        </w:rPr>
      </w:pPr>
      <w:r w:rsidRPr="00EA26DF">
        <w:rPr>
          <w:lang w:eastAsia="zh-CN"/>
        </w:rPr>
        <w:t>10</w:t>
      </w:r>
      <w:r w:rsidR="003F0995">
        <w:rPr>
          <w:lang w:eastAsia="zh-CN"/>
        </w:rPr>
        <w:t>0</w:t>
      </w:r>
      <w:r w:rsidR="00242240" w:rsidRPr="00EA26DF">
        <w:rPr>
          <w:lang w:eastAsia="zh-CN"/>
        </w:rPr>
        <w:t>μL</w:t>
      </w:r>
      <w:r w:rsidRPr="00EA26DF">
        <w:rPr>
          <w:rFonts w:hint="eastAsia"/>
          <w:lang w:eastAsia="zh-CN"/>
        </w:rPr>
        <w:t>蛋白酶</w:t>
      </w:r>
      <w:r w:rsidRPr="00EA26DF">
        <w:rPr>
          <w:lang w:eastAsia="zh-CN"/>
        </w:rPr>
        <w:t>K</w:t>
      </w:r>
      <w:r w:rsidR="003F0995">
        <w:rPr>
          <w:rFonts w:hint="eastAsia"/>
          <w:lang w:eastAsia="zh-CN"/>
        </w:rPr>
        <w:t>缓冲液</w:t>
      </w:r>
      <w:r w:rsidRPr="00EA26DF">
        <w:rPr>
          <w:lang w:eastAsia="zh-CN"/>
        </w:rPr>
        <w:t>+10</w:t>
      </w:r>
      <w:r w:rsidR="00242240" w:rsidRPr="00EA26DF">
        <w:rPr>
          <w:lang w:eastAsia="zh-CN"/>
        </w:rPr>
        <w:t>μL</w:t>
      </w:r>
      <w:r w:rsidRPr="00EA26DF">
        <w:rPr>
          <w:rFonts w:hint="eastAsia"/>
          <w:lang w:eastAsia="zh-CN"/>
        </w:rPr>
        <w:t>蛋白酶</w:t>
      </w:r>
      <w:r w:rsidRPr="00EA26DF">
        <w:rPr>
          <w:lang w:eastAsia="zh-CN"/>
        </w:rPr>
        <w:t>K</w:t>
      </w:r>
      <w:r w:rsidRPr="00EA26DF">
        <w:rPr>
          <w:rFonts w:hint="eastAsia"/>
          <w:lang w:eastAsia="zh-CN"/>
        </w:rPr>
        <w:t>；按照所需处理样品</w:t>
      </w:r>
      <w:r w:rsidR="00116827">
        <w:rPr>
          <w:rFonts w:hint="eastAsia"/>
          <w:lang w:eastAsia="zh-CN"/>
        </w:rPr>
        <w:t>+1</w:t>
      </w:r>
      <w:r w:rsidRPr="00EA26DF">
        <w:rPr>
          <w:rFonts w:hint="eastAsia"/>
          <w:lang w:eastAsia="zh-CN"/>
        </w:rPr>
        <w:t>的数量，计算和配制本次实验所需的蛋白酶</w:t>
      </w:r>
      <w:r w:rsidRPr="00EA26DF">
        <w:rPr>
          <w:lang w:eastAsia="zh-CN"/>
        </w:rPr>
        <w:t>K</w:t>
      </w:r>
      <w:r w:rsidRPr="00EA26DF">
        <w:rPr>
          <w:rFonts w:hint="eastAsia"/>
          <w:lang w:eastAsia="zh-CN"/>
        </w:rPr>
        <w:t>消化液总体积。</w:t>
      </w:r>
    </w:p>
    <w:p w14:paraId="2731706C" w14:textId="2FBD2777" w:rsidR="00C250A4" w:rsidRPr="00F6644B" w:rsidRDefault="005E094A" w:rsidP="00F6644B">
      <w:pPr>
        <w:pStyle w:val="3-6"/>
        <w:ind w:left="852"/>
        <w:rPr>
          <w:b/>
          <w:bCs w:val="0"/>
          <w:lang w:eastAsia="zh-CN"/>
        </w:rPr>
      </w:pPr>
      <w:bookmarkStart w:id="431" w:name="_Hlk116376936"/>
      <w:r w:rsidRPr="00C250A4">
        <w:rPr>
          <w:rFonts w:hint="eastAsia"/>
          <w:b/>
          <w:bCs w:val="0"/>
          <w:lang w:eastAsia="zh-CN"/>
        </w:rPr>
        <w:t>注意：</w:t>
      </w:r>
      <w:bookmarkStart w:id="432" w:name="_Hlk111974153"/>
      <w:r>
        <w:rPr>
          <w:rFonts w:hint="eastAsia"/>
          <w:lang w:eastAsia="zh-CN"/>
        </w:rPr>
        <w:t>使用前若发现蛋白酶</w:t>
      </w:r>
      <w:r>
        <w:rPr>
          <w:rFonts w:hint="eastAsia"/>
          <w:lang w:eastAsia="zh-CN"/>
        </w:rPr>
        <w:t>K</w:t>
      </w:r>
      <w:r>
        <w:rPr>
          <w:rFonts w:hint="eastAsia"/>
          <w:lang w:eastAsia="zh-CN"/>
        </w:rPr>
        <w:t>缓冲液出现结晶或沉淀，应在</w:t>
      </w:r>
      <w:r>
        <w:rPr>
          <w:rFonts w:hint="eastAsia"/>
          <w:lang w:eastAsia="zh-CN"/>
        </w:rPr>
        <w:t>3</w:t>
      </w:r>
      <w:r>
        <w:rPr>
          <w:lang w:eastAsia="zh-CN"/>
        </w:rPr>
        <w:t>7</w:t>
      </w:r>
      <w:r>
        <w:rPr>
          <w:rFonts w:hint="eastAsia"/>
          <w:lang w:eastAsia="zh-CN"/>
        </w:rPr>
        <w:t>℃水浴，待完全溶解后，震荡混匀</w:t>
      </w:r>
      <w:r w:rsidR="00950E92">
        <w:rPr>
          <w:rFonts w:hint="eastAsia"/>
          <w:lang w:eastAsia="zh-CN"/>
        </w:rPr>
        <w:t>。</w:t>
      </w:r>
      <w:bookmarkEnd w:id="432"/>
    </w:p>
    <w:p w14:paraId="78EA1E26" w14:textId="77777777" w:rsidR="00F6644B" w:rsidRDefault="00F6644B" w:rsidP="00F6644B">
      <w:pPr>
        <w:pStyle w:val="3-6"/>
        <w:ind w:left="852"/>
        <w:rPr>
          <w:lang w:eastAsia="zh-CN"/>
        </w:rPr>
      </w:pPr>
    </w:p>
    <w:bookmarkEnd w:id="431"/>
    <w:p w14:paraId="4321A2DF" w14:textId="45566F1A" w:rsidR="00F524DA" w:rsidRPr="00EA26DF" w:rsidRDefault="00F524DA" w:rsidP="00242240">
      <w:pPr>
        <w:pStyle w:val="1111"/>
        <w:ind w:left="840" w:hanging="840"/>
      </w:pPr>
      <w:r w:rsidRPr="00EA26DF">
        <w:rPr>
          <w:rFonts w:hint="eastAsia"/>
        </w:rPr>
        <w:t>单个样品的工作结合液的准备</w:t>
      </w:r>
    </w:p>
    <w:p w14:paraId="7C720AC4" w14:textId="33EA2B1C" w:rsidR="00F524DA" w:rsidRPr="00EA26DF" w:rsidRDefault="00F524DA" w:rsidP="00F524DA">
      <w:pPr>
        <w:pStyle w:val="3-6"/>
        <w:ind w:left="852"/>
        <w:rPr>
          <w:lang w:eastAsia="zh-CN"/>
        </w:rPr>
      </w:pPr>
      <w:r w:rsidRPr="00EA26DF">
        <w:rPr>
          <w:lang w:eastAsia="zh-CN"/>
        </w:rPr>
        <w:t>200</w:t>
      </w:r>
      <w:r w:rsidR="00242240" w:rsidRPr="00EA26DF">
        <w:rPr>
          <w:lang w:eastAsia="zh-CN"/>
        </w:rPr>
        <w:t>μL</w:t>
      </w:r>
      <w:r w:rsidRPr="00EA26DF">
        <w:rPr>
          <w:rFonts w:hint="eastAsia"/>
          <w:lang w:eastAsia="zh-CN"/>
        </w:rPr>
        <w:t>结合液</w:t>
      </w:r>
      <w:r w:rsidRPr="00EA26DF">
        <w:rPr>
          <w:lang w:eastAsia="zh-CN"/>
        </w:rPr>
        <w:t>+0.2</w:t>
      </w:r>
      <w:r w:rsidR="00242240" w:rsidRPr="00EA26DF">
        <w:rPr>
          <w:lang w:eastAsia="zh-CN"/>
        </w:rPr>
        <w:t>μL</w:t>
      </w:r>
      <w:r w:rsidRPr="00EA26DF">
        <w:rPr>
          <w:rFonts w:hint="eastAsia"/>
          <w:lang w:eastAsia="zh-CN"/>
        </w:rPr>
        <w:t>酵母</w:t>
      </w:r>
      <w:r w:rsidRPr="00EA26DF">
        <w:rPr>
          <w:lang w:eastAsia="zh-CN"/>
        </w:rPr>
        <w:t>tRNA+9</w:t>
      </w:r>
      <w:r w:rsidR="00242240" w:rsidRPr="00EA26DF">
        <w:rPr>
          <w:lang w:eastAsia="zh-CN"/>
        </w:rPr>
        <w:t>μL</w:t>
      </w:r>
      <w:r w:rsidRPr="00EA26DF">
        <w:rPr>
          <w:rFonts w:hint="eastAsia"/>
          <w:lang w:eastAsia="zh-CN"/>
        </w:rPr>
        <w:t>糖原；按照所需处理样</w:t>
      </w:r>
      <w:r w:rsidR="00F918B3">
        <w:rPr>
          <w:rFonts w:hint="eastAsia"/>
          <w:lang w:eastAsia="zh-CN"/>
        </w:rPr>
        <w:t>品</w:t>
      </w:r>
      <w:r w:rsidR="00116827">
        <w:rPr>
          <w:rFonts w:hint="eastAsia"/>
          <w:lang w:eastAsia="zh-CN"/>
        </w:rPr>
        <w:t>+1</w:t>
      </w:r>
      <w:r w:rsidRPr="00EA26DF">
        <w:rPr>
          <w:rFonts w:hint="eastAsia"/>
          <w:lang w:eastAsia="zh-CN"/>
        </w:rPr>
        <w:t>的数量，计算和配制本次实验所需的工作</w:t>
      </w:r>
      <w:proofErr w:type="gramStart"/>
      <w:r w:rsidRPr="00EA26DF">
        <w:rPr>
          <w:rFonts w:hint="eastAsia"/>
          <w:lang w:eastAsia="zh-CN"/>
        </w:rPr>
        <w:t>结合液总体积</w:t>
      </w:r>
      <w:proofErr w:type="gramEnd"/>
      <w:r w:rsidRPr="00EA26DF">
        <w:rPr>
          <w:rFonts w:hint="eastAsia"/>
          <w:lang w:eastAsia="zh-CN"/>
        </w:rPr>
        <w:t>。</w:t>
      </w:r>
    </w:p>
    <w:p w14:paraId="6951A0AE" w14:textId="2F14E0F2" w:rsidR="00950E92" w:rsidRDefault="00950E92" w:rsidP="00950E92">
      <w:pPr>
        <w:pStyle w:val="3-6"/>
        <w:ind w:left="852"/>
        <w:rPr>
          <w:lang w:eastAsia="zh-CN"/>
        </w:rPr>
      </w:pPr>
      <w:r w:rsidRPr="00E40F6C">
        <w:rPr>
          <w:rFonts w:hint="eastAsia"/>
          <w:b/>
          <w:bCs w:val="0"/>
          <w:lang w:eastAsia="zh-CN"/>
        </w:rPr>
        <w:t>注意：</w:t>
      </w:r>
      <w:bookmarkStart w:id="433" w:name="_Hlk116376977"/>
      <w:r>
        <w:rPr>
          <w:rFonts w:hint="eastAsia"/>
          <w:lang w:eastAsia="zh-CN"/>
        </w:rPr>
        <w:t>使用前若发现结合液出现结晶或沉淀，应在</w:t>
      </w:r>
      <w:r>
        <w:rPr>
          <w:rFonts w:hint="eastAsia"/>
          <w:lang w:eastAsia="zh-CN"/>
        </w:rPr>
        <w:t>3</w:t>
      </w:r>
      <w:r>
        <w:rPr>
          <w:lang w:eastAsia="zh-CN"/>
        </w:rPr>
        <w:t>7</w:t>
      </w:r>
      <w:r>
        <w:rPr>
          <w:rFonts w:hint="eastAsia"/>
          <w:lang w:eastAsia="zh-CN"/>
        </w:rPr>
        <w:t>℃水浴，待完全溶解后，震荡混匀</w:t>
      </w:r>
      <w:bookmarkEnd w:id="433"/>
      <w:r>
        <w:rPr>
          <w:rFonts w:hint="eastAsia"/>
          <w:lang w:eastAsia="zh-CN"/>
        </w:rPr>
        <w:t>。</w:t>
      </w:r>
    </w:p>
    <w:p w14:paraId="3E140587" w14:textId="77777777" w:rsidR="00F524DA" w:rsidRPr="00EA26DF" w:rsidRDefault="00F524DA" w:rsidP="00F524DA">
      <w:pPr>
        <w:pStyle w:val="3-6"/>
        <w:ind w:left="852"/>
        <w:rPr>
          <w:lang w:eastAsia="zh-CN"/>
        </w:rPr>
      </w:pPr>
    </w:p>
    <w:p w14:paraId="48549191" w14:textId="7FB2748E" w:rsidR="00F524DA" w:rsidRPr="001C36F5" w:rsidRDefault="001C36F5" w:rsidP="00242240">
      <w:pPr>
        <w:pStyle w:val="111"/>
        <w:rPr>
          <w:lang w:val="en-GB"/>
        </w:rPr>
      </w:pPr>
      <w:r>
        <w:rPr>
          <w:rFonts w:hint="eastAsia"/>
          <w:lang w:val="en-GB"/>
        </w:rPr>
        <w:t>定量</w:t>
      </w:r>
      <w:r w:rsidR="00F524DA" w:rsidRPr="001C36F5">
        <w:rPr>
          <w:rFonts w:hint="eastAsia"/>
          <w:lang w:val="en-GB"/>
        </w:rPr>
        <w:t>参考品</w:t>
      </w:r>
      <w:r>
        <w:rPr>
          <w:rFonts w:hint="eastAsia"/>
          <w:lang w:val="en-GB"/>
        </w:rPr>
        <w:t>的</w:t>
      </w:r>
      <w:r w:rsidR="00F524DA" w:rsidRPr="001C36F5">
        <w:rPr>
          <w:rFonts w:hint="eastAsia"/>
          <w:lang w:val="en-GB"/>
        </w:rPr>
        <w:t>稀释和标准曲线</w:t>
      </w:r>
      <w:r>
        <w:rPr>
          <w:rFonts w:hint="eastAsia"/>
          <w:lang w:val="en-GB"/>
        </w:rPr>
        <w:t>的</w:t>
      </w:r>
      <w:r w:rsidR="00F524DA" w:rsidRPr="001C36F5">
        <w:rPr>
          <w:rFonts w:hint="eastAsia"/>
          <w:lang w:val="en-GB"/>
        </w:rPr>
        <w:t>制备</w:t>
      </w:r>
    </w:p>
    <w:p w14:paraId="4EEFBBB9" w14:textId="0B1E5203" w:rsidR="001C36F5" w:rsidRDefault="00F524DA" w:rsidP="001C36F5">
      <w:pPr>
        <w:pStyle w:val="3-6"/>
        <w:ind w:left="852"/>
        <w:rPr>
          <w:lang w:eastAsia="zh-CN"/>
        </w:rPr>
      </w:pPr>
      <w:r w:rsidRPr="001C36F5">
        <w:rPr>
          <w:rFonts w:hint="eastAsia"/>
          <w:lang w:eastAsia="zh-CN"/>
        </w:rPr>
        <w:lastRenderedPageBreak/>
        <w:t>用试剂盒中的</w:t>
      </w:r>
      <w:r w:rsidRPr="001C36F5">
        <w:rPr>
          <w:lang w:eastAsia="zh-CN"/>
        </w:rPr>
        <w:t>DNA</w:t>
      </w:r>
      <w:r w:rsidRPr="001C36F5">
        <w:rPr>
          <w:rFonts w:hint="eastAsia"/>
          <w:lang w:eastAsia="zh-CN"/>
        </w:rPr>
        <w:t>稀释液将</w:t>
      </w:r>
      <w:r w:rsidRPr="001C36F5">
        <w:rPr>
          <w:lang w:eastAsia="zh-CN"/>
        </w:rPr>
        <w:t>CHO DNA</w:t>
      </w:r>
      <w:r w:rsidR="001C36F5">
        <w:rPr>
          <w:rFonts w:hint="eastAsia"/>
          <w:lang w:eastAsia="zh-CN"/>
        </w:rPr>
        <w:t>定量</w:t>
      </w:r>
      <w:r w:rsidRPr="001C36F5">
        <w:rPr>
          <w:rFonts w:hint="eastAsia"/>
          <w:lang w:eastAsia="zh-CN"/>
        </w:rPr>
        <w:t>参考品</w:t>
      </w:r>
      <w:r w:rsidR="00861343">
        <w:rPr>
          <w:rFonts w:hint="eastAsia"/>
          <w:lang w:eastAsia="zh-CN"/>
        </w:rPr>
        <w:t>（浓度标注于管壁标签上）</w:t>
      </w:r>
      <w:r w:rsidRPr="001C36F5">
        <w:rPr>
          <w:rFonts w:hint="eastAsia"/>
          <w:lang w:eastAsia="zh-CN"/>
        </w:rPr>
        <w:t>进行梯度稀释，稀释浓度依次为</w:t>
      </w:r>
      <w:r w:rsidRPr="001C36F5">
        <w:rPr>
          <w:lang w:eastAsia="zh-CN"/>
        </w:rPr>
        <w:t>3000pg/</w:t>
      </w:r>
      <w:proofErr w:type="spellStart"/>
      <w:r w:rsidR="00242240" w:rsidRPr="001C36F5">
        <w:rPr>
          <w:lang w:eastAsia="zh-CN"/>
        </w:rPr>
        <w:t>μL</w:t>
      </w:r>
      <w:proofErr w:type="spellEnd"/>
      <w:r w:rsidRPr="001C36F5">
        <w:rPr>
          <w:rFonts w:hint="eastAsia"/>
          <w:lang w:eastAsia="zh-CN"/>
        </w:rPr>
        <w:t>、</w:t>
      </w:r>
      <w:r w:rsidRPr="001C36F5">
        <w:rPr>
          <w:lang w:eastAsia="zh-CN"/>
        </w:rPr>
        <w:t>300pg/</w:t>
      </w:r>
      <w:proofErr w:type="spellStart"/>
      <w:r w:rsidR="00242240" w:rsidRPr="001C36F5">
        <w:rPr>
          <w:lang w:eastAsia="zh-CN"/>
        </w:rPr>
        <w:t>μL</w:t>
      </w:r>
      <w:proofErr w:type="spellEnd"/>
      <w:r w:rsidRPr="001C36F5">
        <w:rPr>
          <w:rFonts w:hint="eastAsia"/>
          <w:lang w:eastAsia="zh-CN"/>
        </w:rPr>
        <w:t>、</w:t>
      </w:r>
      <w:r w:rsidRPr="001C36F5">
        <w:rPr>
          <w:lang w:eastAsia="zh-CN"/>
        </w:rPr>
        <w:t>30pg/</w:t>
      </w:r>
      <w:proofErr w:type="spellStart"/>
      <w:r w:rsidR="00242240" w:rsidRPr="001C36F5">
        <w:rPr>
          <w:lang w:eastAsia="zh-CN"/>
        </w:rPr>
        <w:t>μL</w:t>
      </w:r>
      <w:proofErr w:type="spellEnd"/>
      <w:r w:rsidRPr="001C36F5">
        <w:rPr>
          <w:rFonts w:hint="eastAsia"/>
          <w:lang w:eastAsia="zh-CN"/>
        </w:rPr>
        <w:t>、</w:t>
      </w:r>
      <w:r w:rsidRPr="001C36F5">
        <w:rPr>
          <w:lang w:eastAsia="zh-CN"/>
        </w:rPr>
        <w:t>3pg/</w:t>
      </w:r>
      <w:proofErr w:type="spellStart"/>
      <w:r w:rsidR="00242240" w:rsidRPr="001C36F5">
        <w:rPr>
          <w:lang w:eastAsia="zh-CN"/>
        </w:rPr>
        <w:t>μL</w:t>
      </w:r>
      <w:proofErr w:type="spellEnd"/>
      <w:r w:rsidRPr="001C36F5">
        <w:rPr>
          <w:rFonts w:hint="eastAsia"/>
          <w:lang w:eastAsia="zh-CN"/>
        </w:rPr>
        <w:t>、</w:t>
      </w:r>
      <w:r w:rsidRPr="001C36F5">
        <w:rPr>
          <w:lang w:eastAsia="zh-CN"/>
        </w:rPr>
        <w:t>0.3pg/</w:t>
      </w:r>
      <w:proofErr w:type="spellStart"/>
      <w:r w:rsidR="00242240" w:rsidRPr="001C36F5">
        <w:rPr>
          <w:lang w:eastAsia="zh-CN"/>
        </w:rPr>
        <w:t>μL</w:t>
      </w:r>
      <w:proofErr w:type="spellEnd"/>
      <w:r w:rsidRPr="001C36F5">
        <w:rPr>
          <w:rFonts w:hint="eastAsia"/>
          <w:lang w:eastAsia="zh-CN"/>
        </w:rPr>
        <w:t>、</w:t>
      </w:r>
      <w:r w:rsidRPr="001C36F5">
        <w:rPr>
          <w:lang w:eastAsia="zh-CN"/>
        </w:rPr>
        <w:t>0.03pg/</w:t>
      </w:r>
      <w:proofErr w:type="spellStart"/>
      <w:r w:rsidR="00242240" w:rsidRPr="001C36F5">
        <w:rPr>
          <w:lang w:eastAsia="zh-CN"/>
        </w:rPr>
        <w:t>μL</w:t>
      </w:r>
      <w:proofErr w:type="spellEnd"/>
      <w:r w:rsidRPr="001C36F5">
        <w:rPr>
          <w:rFonts w:hint="eastAsia"/>
          <w:lang w:eastAsia="zh-CN"/>
        </w:rPr>
        <w:t>、</w:t>
      </w:r>
      <w:r w:rsidRPr="001C36F5">
        <w:rPr>
          <w:lang w:eastAsia="zh-CN"/>
        </w:rPr>
        <w:t>0.003pg/</w:t>
      </w:r>
      <w:proofErr w:type="spellStart"/>
      <w:r w:rsidR="00242240" w:rsidRPr="001C36F5">
        <w:rPr>
          <w:lang w:eastAsia="zh-CN"/>
        </w:rPr>
        <w:t>μL</w:t>
      </w:r>
      <w:proofErr w:type="spellEnd"/>
      <w:r w:rsidRPr="001C36F5">
        <w:rPr>
          <w:rFonts w:hint="eastAsia"/>
          <w:lang w:eastAsia="zh-CN"/>
        </w:rPr>
        <w:t>。</w:t>
      </w:r>
      <w:r w:rsidR="001C36F5">
        <w:rPr>
          <w:rFonts w:hint="eastAsia"/>
          <w:lang w:eastAsia="zh-CN"/>
        </w:rPr>
        <w:t>具体操作如下。</w:t>
      </w:r>
    </w:p>
    <w:p w14:paraId="3805AFC8" w14:textId="10CDE636" w:rsidR="001C36F5" w:rsidRPr="001C36F5" w:rsidRDefault="001C36F5" w:rsidP="000F1381">
      <w:pPr>
        <w:pStyle w:val="1111"/>
        <w:ind w:left="840" w:hangingChars="400" w:hanging="840"/>
      </w:pPr>
      <w:r>
        <w:rPr>
          <w:rFonts w:hint="eastAsia"/>
        </w:rPr>
        <w:t>将试剂盒中的</w:t>
      </w:r>
      <w:r>
        <w:rPr>
          <w:rFonts w:hint="eastAsia"/>
        </w:rPr>
        <w:t>C</w:t>
      </w:r>
      <w:r>
        <w:t>HO DNA</w:t>
      </w:r>
      <w:r>
        <w:rPr>
          <w:rFonts w:hint="eastAsia"/>
        </w:rPr>
        <w:t>定量参考品和</w:t>
      </w:r>
      <w:r>
        <w:rPr>
          <w:rFonts w:hint="eastAsia"/>
        </w:rPr>
        <w:t>D</w:t>
      </w:r>
      <w:r>
        <w:t>NA</w:t>
      </w:r>
      <w:r>
        <w:rPr>
          <w:rFonts w:hint="eastAsia"/>
        </w:rPr>
        <w:t>稀释液置于冰盒上融化，待完全融化后，轻微振荡混匀</w:t>
      </w:r>
      <w:r w:rsidR="000F1381">
        <w:rPr>
          <w:rFonts w:hint="eastAsia"/>
        </w:rPr>
        <w:t>，快速离心</w:t>
      </w:r>
      <w:r w:rsidR="000F1381">
        <w:rPr>
          <w:rFonts w:hint="eastAsia"/>
        </w:rPr>
        <w:t>5s</w:t>
      </w:r>
      <w:r w:rsidR="000F1381">
        <w:rPr>
          <w:rFonts w:hint="eastAsia"/>
        </w:rPr>
        <w:t>。</w:t>
      </w:r>
    </w:p>
    <w:p w14:paraId="7ED3B0E0" w14:textId="77777777" w:rsidR="00F524DA" w:rsidRPr="001C36F5" w:rsidRDefault="00F524DA" w:rsidP="00F524DA">
      <w:pPr>
        <w:pStyle w:val="3-6"/>
        <w:ind w:left="852"/>
        <w:rPr>
          <w:lang w:eastAsia="zh-CN"/>
        </w:rPr>
      </w:pPr>
    </w:p>
    <w:p w14:paraId="2F556952" w14:textId="4A75C91B" w:rsidR="00F524DA" w:rsidRPr="001C36F5" w:rsidRDefault="00F524DA" w:rsidP="00242240">
      <w:pPr>
        <w:pStyle w:val="1111"/>
        <w:ind w:left="840" w:hanging="840"/>
      </w:pPr>
      <w:r w:rsidRPr="001C36F5">
        <w:rPr>
          <w:rFonts w:hint="eastAsia"/>
        </w:rPr>
        <w:t>取</w:t>
      </w:r>
      <w:r w:rsidRPr="001C36F5">
        <w:t>7</w:t>
      </w:r>
      <w:r w:rsidRPr="001C36F5">
        <w:rPr>
          <w:rFonts w:hint="eastAsia"/>
        </w:rPr>
        <w:t>支干净的</w:t>
      </w:r>
      <w:r w:rsidRPr="001C36F5">
        <w:t>1.5</w:t>
      </w:r>
      <w:r w:rsidR="006324C6" w:rsidRPr="001C36F5">
        <w:t>mL</w:t>
      </w:r>
      <w:r w:rsidRPr="001C36F5">
        <w:rPr>
          <w:rFonts w:hint="eastAsia"/>
        </w:rPr>
        <w:t>离心管，分别标记为</w:t>
      </w:r>
      <w:r w:rsidRPr="001C36F5">
        <w:t>ST0</w:t>
      </w:r>
      <w:r w:rsidRPr="001C36F5">
        <w:rPr>
          <w:rFonts w:hint="eastAsia"/>
        </w:rPr>
        <w:t>，</w:t>
      </w:r>
      <w:r w:rsidRPr="001C36F5">
        <w:t>ST1</w:t>
      </w:r>
      <w:r w:rsidRPr="001C36F5">
        <w:rPr>
          <w:rFonts w:hint="eastAsia"/>
        </w:rPr>
        <w:t>，</w:t>
      </w:r>
      <w:r w:rsidRPr="001C36F5">
        <w:t>ST2</w:t>
      </w:r>
      <w:r w:rsidRPr="001C36F5">
        <w:rPr>
          <w:rFonts w:hint="eastAsia"/>
        </w:rPr>
        <w:t>，</w:t>
      </w:r>
      <w:r w:rsidRPr="001C36F5">
        <w:t>ST3</w:t>
      </w:r>
      <w:r w:rsidRPr="001C36F5">
        <w:rPr>
          <w:rFonts w:hint="eastAsia"/>
        </w:rPr>
        <w:t>，</w:t>
      </w:r>
      <w:r w:rsidRPr="001C36F5">
        <w:t>ST4</w:t>
      </w:r>
      <w:r w:rsidRPr="001C36F5">
        <w:rPr>
          <w:rFonts w:hint="eastAsia"/>
        </w:rPr>
        <w:t>，</w:t>
      </w:r>
      <w:r w:rsidRPr="001C36F5">
        <w:t>ST5</w:t>
      </w:r>
      <w:r w:rsidR="000F1381">
        <w:rPr>
          <w:rFonts w:hint="eastAsia"/>
        </w:rPr>
        <w:t>，</w:t>
      </w:r>
      <w:r w:rsidRPr="001C36F5">
        <w:t>ST6</w:t>
      </w:r>
      <w:r w:rsidRPr="001C36F5">
        <w:rPr>
          <w:rFonts w:hint="eastAsia"/>
        </w:rPr>
        <w:t>。</w:t>
      </w:r>
    </w:p>
    <w:p w14:paraId="7AB6384A" w14:textId="77777777" w:rsidR="00F524DA" w:rsidRPr="001C36F5" w:rsidRDefault="00F524DA" w:rsidP="00F524DA">
      <w:pPr>
        <w:pStyle w:val="11111"/>
        <w:numPr>
          <w:ilvl w:val="0"/>
          <w:numId w:val="0"/>
        </w:numPr>
        <w:rPr>
          <w:rFonts w:cs="Arial"/>
          <w:sz w:val="22"/>
          <w:szCs w:val="22"/>
        </w:rPr>
      </w:pPr>
    </w:p>
    <w:p w14:paraId="56685739" w14:textId="40797BD5" w:rsidR="00A6047A" w:rsidRDefault="008C3DD0" w:rsidP="00242240">
      <w:pPr>
        <w:pStyle w:val="1111"/>
        <w:ind w:left="840" w:hanging="840"/>
      </w:pPr>
      <w:r>
        <w:rPr>
          <w:rFonts w:hint="eastAsia"/>
        </w:rPr>
        <w:t>在</w:t>
      </w:r>
      <w:r>
        <w:rPr>
          <w:rFonts w:hint="eastAsia"/>
        </w:rPr>
        <w:t>S</w:t>
      </w:r>
      <w:r>
        <w:t>T0</w:t>
      </w:r>
      <w:r>
        <w:rPr>
          <w:rFonts w:hint="eastAsia"/>
        </w:rPr>
        <w:t>管</w:t>
      </w:r>
      <w:r w:rsidR="00A6047A" w:rsidRPr="001C36F5">
        <w:rPr>
          <w:rFonts w:hint="eastAsia"/>
        </w:rPr>
        <w:t>用</w:t>
      </w:r>
      <w:r w:rsidR="00A6047A" w:rsidRPr="001C36F5">
        <w:t>DNA</w:t>
      </w:r>
      <w:r w:rsidR="00A6047A" w:rsidRPr="001C36F5">
        <w:rPr>
          <w:rFonts w:hint="eastAsia"/>
        </w:rPr>
        <w:t>稀释液将</w:t>
      </w:r>
      <w:r w:rsidR="00A6047A" w:rsidRPr="001C36F5">
        <w:t>CHO DNA</w:t>
      </w:r>
      <w:r w:rsidR="00A6047A">
        <w:rPr>
          <w:rFonts w:hint="eastAsia"/>
        </w:rPr>
        <w:t>定量</w:t>
      </w:r>
      <w:r w:rsidR="00A6047A" w:rsidRPr="001C36F5">
        <w:rPr>
          <w:rFonts w:hint="eastAsia"/>
        </w:rPr>
        <w:t>参考品</w:t>
      </w:r>
      <w:r w:rsidR="00A6047A">
        <w:rPr>
          <w:rFonts w:hint="eastAsia"/>
        </w:rPr>
        <w:t>稀释至</w:t>
      </w:r>
      <w:r w:rsidR="00A6047A">
        <w:rPr>
          <w:rFonts w:hint="eastAsia"/>
        </w:rPr>
        <w:t>3n</w:t>
      </w:r>
      <w:r w:rsidR="00A6047A" w:rsidRPr="00A6047A">
        <w:t>g/</w:t>
      </w:r>
      <w:proofErr w:type="spellStart"/>
      <w:r w:rsidR="00A6047A" w:rsidRPr="00A6047A">
        <w:t>μL</w:t>
      </w:r>
      <w:proofErr w:type="spellEnd"/>
      <w:r w:rsidR="00D54A77">
        <w:rPr>
          <w:rFonts w:hint="eastAsia"/>
        </w:rPr>
        <w:t>，</w:t>
      </w:r>
      <w:r w:rsidR="00D54A77" w:rsidRPr="00D54A77">
        <w:rPr>
          <w:rFonts w:hint="eastAsia"/>
        </w:rPr>
        <w:t>瞬时振荡混匀后快速离心</w:t>
      </w:r>
      <w:r w:rsidR="00D54A77" w:rsidRPr="00D54A77">
        <w:rPr>
          <w:rFonts w:hint="eastAsia"/>
        </w:rPr>
        <w:t>5s</w:t>
      </w:r>
      <w:r w:rsidR="00D54A77" w:rsidRPr="00D54A77">
        <w:rPr>
          <w:rFonts w:hint="eastAsia"/>
        </w:rPr>
        <w:t>，重复</w:t>
      </w:r>
      <w:r w:rsidR="00D54A77" w:rsidRPr="00D54A77">
        <w:rPr>
          <w:rFonts w:hint="eastAsia"/>
        </w:rPr>
        <w:t>3</w:t>
      </w:r>
      <w:r w:rsidR="00D54A77" w:rsidRPr="00D54A77">
        <w:rPr>
          <w:rFonts w:hint="eastAsia"/>
        </w:rPr>
        <w:t>次以确保定量参考品与</w:t>
      </w:r>
      <w:r w:rsidR="00D54A77" w:rsidRPr="00D54A77">
        <w:rPr>
          <w:rFonts w:hint="eastAsia"/>
        </w:rPr>
        <w:t>DNA</w:t>
      </w:r>
      <w:r w:rsidR="00D54A77" w:rsidRPr="00D54A77">
        <w:rPr>
          <w:rFonts w:hint="eastAsia"/>
        </w:rPr>
        <w:t>稀释</w:t>
      </w:r>
      <w:proofErr w:type="gramStart"/>
      <w:r w:rsidR="00D54A77" w:rsidRPr="00D54A77">
        <w:rPr>
          <w:rFonts w:hint="eastAsia"/>
        </w:rPr>
        <w:t>液充分</w:t>
      </w:r>
      <w:proofErr w:type="gramEnd"/>
      <w:r w:rsidR="00D54A77" w:rsidRPr="00D54A77">
        <w:rPr>
          <w:rFonts w:hint="eastAsia"/>
        </w:rPr>
        <w:t>的混匀。</w:t>
      </w:r>
    </w:p>
    <w:p w14:paraId="7BE707A3" w14:textId="77777777" w:rsidR="00A6047A" w:rsidRDefault="00A6047A" w:rsidP="004A2A96">
      <w:pPr>
        <w:pStyle w:val="affff3"/>
        <w:ind w:firstLine="480"/>
        <w:rPr>
          <w:lang w:eastAsia="zh-CN"/>
        </w:rPr>
      </w:pPr>
    </w:p>
    <w:p w14:paraId="2AC8D618" w14:textId="31D18950" w:rsidR="000F1381" w:rsidRDefault="00D54A77">
      <w:pPr>
        <w:pStyle w:val="1111"/>
        <w:ind w:left="840" w:hanging="840"/>
      </w:pPr>
      <w:r>
        <w:rPr>
          <w:rFonts w:hint="eastAsia"/>
        </w:rPr>
        <w:t>在</w:t>
      </w:r>
      <w:r>
        <w:rPr>
          <w:rFonts w:hint="eastAsia"/>
        </w:rPr>
        <w:t>S</w:t>
      </w:r>
      <w:r>
        <w:t>T1-ST6</w:t>
      </w:r>
      <w:r w:rsidR="000F1381">
        <w:rPr>
          <w:rFonts w:hint="eastAsia"/>
        </w:rPr>
        <w:t>管</w:t>
      </w:r>
      <w:r w:rsidR="00B609F8">
        <w:rPr>
          <w:rFonts w:hint="eastAsia"/>
        </w:rPr>
        <w:t>中</w:t>
      </w:r>
      <w:r w:rsidR="000F1381">
        <w:rPr>
          <w:rFonts w:hint="eastAsia"/>
        </w:rPr>
        <w:t>分别加入</w:t>
      </w:r>
      <w:r w:rsidR="000F1381">
        <w:rPr>
          <w:rFonts w:hint="eastAsia"/>
        </w:rPr>
        <w:t>9</w:t>
      </w:r>
      <w:r w:rsidR="000F1381">
        <w:t>0</w:t>
      </w:r>
      <w:r w:rsidR="000F1381" w:rsidRPr="001C36F5">
        <w:t>μL</w:t>
      </w:r>
      <w:r w:rsidR="000F1381">
        <w:t xml:space="preserve"> DNA</w:t>
      </w:r>
      <w:r w:rsidR="000F1381">
        <w:rPr>
          <w:rFonts w:hint="eastAsia"/>
        </w:rPr>
        <w:t>稀释液。</w:t>
      </w:r>
    </w:p>
    <w:p w14:paraId="75CA1761" w14:textId="77777777" w:rsidR="000F1381" w:rsidRDefault="000F1381" w:rsidP="000F1381">
      <w:pPr>
        <w:pStyle w:val="affff3"/>
        <w:ind w:firstLine="480"/>
        <w:rPr>
          <w:lang w:eastAsia="zh-CN"/>
        </w:rPr>
      </w:pPr>
    </w:p>
    <w:p w14:paraId="3B9A765B" w14:textId="4E8D91A3" w:rsidR="00F524DA" w:rsidRPr="001C36F5" w:rsidRDefault="00F603DB" w:rsidP="00242240">
      <w:pPr>
        <w:pStyle w:val="1111"/>
        <w:ind w:left="840" w:hanging="840"/>
      </w:pPr>
      <w:r>
        <w:rPr>
          <w:rFonts w:hint="eastAsia"/>
        </w:rPr>
        <w:t>按下表依次进行</w:t>
      </w:r>
      <w:r>
        <w:rPr>
          <w:rFonts w:hint="eastAsia"/>
        </w:rPr>
        <w:t>6</w:t>
      </w:r>
      <w:r>
        <w:rPr>
          <w:rFonts w:hint="eastAsia"/>
        </w:rPr>
        <w:t>次稀释操作，稀释步骤同</w:t>
      </w:r>
      <w:r>
        <w:rPr>
          <w:rFonts w:hint="eastAsia"/>
        </w:rPr>
        <w:t>4</w:t>
      </w:r>
      <w:r>
        <w:t>.</w:t>
      </w:r>
      <w:r w:rsidR="0066501F">
        <w:t>6</w:t>
      </w:r>
      <w:r>
        <w:t>.2.</w:t>
      </w:r>
      <w:r w:rsidR="00B609F8">
        <w:t>3</w:t>
      </w:r>
      <w:r w:rsidR="00F524DA" w:rsidRPr="001C36F5">
        <w:rPr>
          <w:rFonts w:hint="eastAsia"/>
        </w:rPr>
        <w:t>。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9"/>
        <w:gridCol w:w="5372"/>
        <w:gridCol w:w="2704"/>
      </w:tblGrid>
      <w:tr w:rsidR="00E1615B" w:rsidRPr="001C36F5" w14:paraId="6CCC7473" w14:textId="7E5A99D1" w:rsidTr="00E1615B">
        <w:trPr>
          <w:trHeight w:hRule="exact" w:val="454"/>
          <w:tblHeader/>
          <w:jc w:val="center"/>
        </w:trPr>
        <w:tc>
          <w:tcPr>
            <w:tcW w:w="679" w:type="pct"/>
            <w:shd w:val="clear" w:color="auto" w:fill="C6D9F1" w:themeFill="text2" w:themeFillTint="33"/>
            <w:vAlign w:val="center"/>
          </w:tcPr>
          <w:p w14:paraId="2FBB441F" w14:textId="55EF1ACE" w:rsidR="00E1615B" w:rsidRPr="001C36F5" w:rsidRDefault="00635A3E" w:rsidP="00F07323">
            <w:pPr>
              <w:pStyle w:val="Table"/>
              <w:spacing w:before="0" w:after="0"/>
              <w:jc w:val="center"/>
              <w:rPr>
                <w:rFonts w:cs="Arial"/>
                <w:lang w:eastAsia="zh-CN"/>
              </w:rPr>
            </w:pPr>
            <w:proofErr w:type="gramStart"/>
            <w:r>
              <w:rPr>
                <w:rFonts w:cs="Arial" w:hint="eastAsia"/>
                <w:lang w:eastAsia="zh-CN"/>
              </w:rPr>
              <w:t>稀释</w:t>
            </w:r>
            <w:r w:rsidR="00E1615B" w:rsidRPr="001C36F5">
              <w:rPr>
                <w:rFonts w:cs="Arial" w:hint="eastAsia"/>
                <w:lang w:eastAsia="zh-CN"/>
              </w:rPr>
              <w:t>管号</w:t>
            </w:r>
            <w:proofErr w:type="gramEnd"/>
          </w:p>
        </w:tc>
        <w:tc>
          <w:tcPr>
            <w:tcW w:w="2874" w:type="pct"/>
            <w:shd w:val="clear" w:color="auto" w:fill="C6D9F1" w:themeFill="text2" w:themeFillTint="33"/>
            <w:vAlign w:val="center"/>
          </w:tcPr>
          <w:p w14:paraId="3E31228B" w14:textId="000B82DD" w:rsidR="00E1615B" w:rsidRPr="001C36F5" w:rsidRDefault="00E1615B" w:rsidP="00F07323">
            <w:pPr>
              <w:pStyle w:val="Table"/>
              <w:spacing w:before="0" w:after="0"/>
              <w:jc w:val="center"/>
              <w:rPr>
                <w:rFonts w:cs="Arial"/>
                <w:lang w:eastAsia="zh-CN"/>
              </w:rPr>
            </w:pPr>
            <w:r w:rsidRPr="001C36F5">
              <w:rPr>
                <w:rFonts w:cs="Arial" w:hint="eastAsia"/>
                <w:lang w:eastAsia="zh-CN"/>
              </w:rPr>
              <w:t>稀释过程</w:t>
            </w:r>
          </w:p>
        </w:tc>
        <w:tc>
          <w:tcPr>
            <w:tcW w:w="1447" w:type="pct"/>
            <w:shd w:val="clear" w:color="auto" w:fill="C6D9F1" w:themeFill="text2" w:themeFillTint="33"/>
            <w:vAlign w:val="center"/>
          </w:tcPr>
          <w:p w14:paraId="7E06FAB2" w14:textId="3259B2EB" w:rsidR="00E1615B" w:rsidRPr="00635A3E" w:rsidRDefault="00635A3E" w:rsidP="00F07323">
            <w:pPr>
              <w:pStyle w:val="Table"/>
              <w:spacing w:before="0" w:after="0"/>
              <w:jc w:val="center"/>
              <w:rPr>
                <w:rFonts w:cs="Arial"/>
                <w:lang w:eastAsia="zh-CN"/>
              </w:rPr>
            </w:pPr>
            <w:r w:rsidRPr="00635A3E">
              <w:rPr>
                <w:rFonts w:cs="Arial"/>
                <w:szCs w:val="21"/>
                <w:lang w:eastAsia="zh-CN"/>
              </w:rPr>
              <w:t>浓度（</w:t>
            </w:r>
            <w:proofErr w:type="spellStart"/>
            <w:r w:rsidRPr="00635A3E">
              <w:rPr>
                <w:rFonts w:cs="Arial"/>
                <w:szCs w:val="21"/>
                <w:lang w:eastAsia="zh-CN"/>
              </w:rPr>
              <w:t>pg</w:t>
            </w:r>
            <w:proofErr w:type="spellEnd"/>
            <w:r w:rsidRPr="00635A3E">
              <w:rPr>
                <w:rFonts w:cs="Arial"/>
                <w:szCs w:val="21"/>
                <w:lang w:eastAsia="zh-CN"/>
              </w:rPr>
              <w:t>/</w:t>
            </w:r>
            <w:proofErr w:type="spellStart"/>
            <w:r w:rsidR="00E1615B" w:rsidRPr="00635A3E">
              <w:rPr>
                <w:rFonts w:cs="Arial"/>
                <w:szCs w:val="21"/>
              </w:rPr>
              <w:t>μL</w:t>
            </w:r>
            <w:proofErr w:type="spellEnd"/>
            <w:r w:rsidRPr="00635A3E">
              <w:rPr>
                <w:rFonts w:cs="Arial"/>
                <w:szCs w:val="21"/>
                <w:lang w:eastAsia="zh-CN"/>
              </w:rPr>
              <w:t>）</w:t>
            </w:r>
          </w:p>
        </w:tc>
      </w:tr>
      <w:tr w:rsidR="00E1615B" w:rsidRPr="001C36F5" w14:paraId="6BEA1B47" w14:textId="62B5F15F" w:rsidTr="007E672C">
        <w:trPr>
          <w:trHeight w:hRule="exact" w:val="510"/>
          <w:jc w:val="center"/>
        </w:trPr>
        <w:tc>
          <w:tcPr>
            <w:tcW w:w="679" w:type="pct"/>
            <w:vAlign w:val="center"/>
          </w:tcPr>
          <w:p w14:paraId="7EC8D69F" w14:textId="77777777" w:rsidR="00E1615B" w:rsidRPr="001C36F5" w:rsidRDefault="00E1615B" w:rsidP="00F07323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1C36F5">
              <w:rPr>
                <w:rFonts w:cs="Arial"/>
                <w:lang w:eastAsia="zh-CN"/>
              </w:rPr>
              <w:t>ST1</w:t>
            </w:r>
          </w:p>
        </w:tc>
        <w:tc>
          <w:tcPr>
            <w:tcW w:w="2874" w:type="pct"/>
            <w:vAlign w:val="center"/>
          </w:tcPr>
          <w:p w14:paraId="79DE9E06" w14:textId="562AB38E" w:rsidR="00E1615B" w:rsidRPr="001C36F5" w:rsidRDefault="00E1615B" w:rsidP="00F07323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1C36F5">
              <w:rPr>
                <w:rFonts w:cs="Arial"/>
                <w:lang w:eastAsia="zh-CN"/>
              </w:rPr>
              <w:t>10μL ST0+ 90μL DNA</w:t>
            </w:r>
            <w:r w:rsidRPr="001C36F5">
              <w:rPr>
                <w:rFonts w:cs="Arial" w:hint="eastAsia"/>
                <w:lang w:eastAsia="zh-CN"/>
              </w:rPr>
              <w:t>稀释液</w:t>
            </w:r>
          </w:p>
        </w:tc>
        <w:tc>
          <w:tcPr>
            <w:tcW w:w="1447" w:type="pct"/>
            <w:vAlign w:val="center"/>
          </w:tcPr>
          <w:p w14:paraId="6C614D94" w14:textId="0AE519F1" w:rsidR="00E1615B" w:rsidRPr="001C36F5" w:rsidRDefault="00E1615B" w:rsidP="00F07323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1C36F5">
              <w:rPr>
                <w:rFonts w:cs="Arial"/>
                <w:lang w:eastAsia="zh-CN"/>
              </w:rPr>
              <w:t xml:space="preserve">300 </w:t>
            </w:r>
          </w:p>
        </w:tc>
      </w:tr>
      <w:tr w:rsidR="00E1615B" w:rsidRPr="001C36F5" w14:paraId="72BB63B2" w14:textId="20ED4C77" w:rsidTr="007E672C">
        <w:trPr>
          <w:trHeight w:hRule="exact" w:val="510"/>
          <w:jc w:val="center"/>
        </w:trPr>
        <w:tc>
          <w:tcPr>
            <w:tcW w:w="679" w:type="pct"/>
            <w:vAlign w:val="center"/>
          </w:tcPr>
          <w:p w14:paraId="0F255E05" w14:textId="77777777" w:rsidR="00E1615B" w:rsidRPr="001C36F5" w:rsidRDefault="00E1615B" w:rsidP="00F07323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1C36F5">
              <w:rPr>
                <w:rFonts w:cs="Arial"/>
                <w:lang w:eastAsia="zh-CN"/>
              </w:rPr>
              <w:t>ST2</w:t>
            </w:r>
          </w:p>
        </w:tc>
        <w:tc>
          <w:tcPr>
            <w:tcW w:w="2874" w:type="pct"/>
            <w:vAlign w:val="center"/>
          </w:tcPr>
          <w:p w14:paraId="27949699" w14:textId="3F372E1F" w:rsidR="00E1615B" w:rsidRPr="001C36F5" w:rsidRDefault="00E1615B" w:rsidP="00F07323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1C36F5">
              <w:rPr>
                <w:rFonts w:cs="Arial"/>
                <w:lang w:eastAsia="zh-CN"/>
              </w:rPr>
              <w:t>10μL ST1+ 90μL DNA</w:t>
            </w:r>
            <w:r w:rsidRPr="001C36F5">
              <w:rPr>
                <w:rFonts w:cs="Arial" w:hint="eastAsia"/>
                <w:lang w:eastAsia="zh-CN"/>
              </w:rPr>
              <w:t>稀释液</w:t>
            </w:r>
          </w:p>
        </w:tc>
        <w:tc>
          <w:tcPr>
            <w:tcW w:w="1447" w:type="pct"/>
            <w:vAlign w:val="center"/>
          </w:tcPr>
          <w:p w14:paraId="0A622894" w14:textId="1125C33D" w:rsidR="00E1615B" w:rsidRPr="001C36F5" w:rsidRDefault="00E1615B" w:rsidP="00F07323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1C36F5">
              <w:rPr>
                <w:rFonts w:cs="Arial"/>
                <w:lang w:eastAsia="zh-CN"/>
              </w:rPr>
              <w:t xml:space="preserve">30 </w:t>
            </w:r>
          </w:p>
        </w:tc>
      </w:tr>
      <w:tr w:rsidR="00E1615B" w:rsidRPr="001C36F5" w14:paraId="5EEEEB02" w14:textId="41095551" w:rsidTr="007E672C">
        <w:trPr>
          <w:trHeight w:hRule="exact" w:val="510"/>
          <w:jc w:val="center"/>
        </w:trPr>
        <w:tc>
          <w:tcPr>
            <w:tcW w:w="679" w:type="pct"/>
            <w:vAlign w:val="center"/>
          </w:tcPr>
          <w:p w14:paraId="19EC8AC5" w14:textId="77777777" w:rsidR="00E1615B" w:rsidRPr="001C36F5" w:rsidRDefault="00E1615B" w:rsidP="00F07323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1C36F5">
              <w:rPr>
                <w:rFonts w:cs="Arial"/>
                <w:lang w:eastAsia="zh-CN"/>
              </w:rPr>
              <w:t>ST3</w:t>
            </w:r>
          </w:p>
        </w:tc>
        <w:tc>
          <w:tcPr>
            <w:tcW w:w="2874" w:type="pct"/>
            <w:vAlign w:val="center"/>
          </w:tcPr>
          <w:p w14:paraId="229458A6" w14:textId="42F12571" w:rsidR="00E1615B" w:rsidRPr="001C36F5" w:rsidRDefault="00E1615B" w:rsidP="00F07323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1C36F5">
              <w:rPr>
                <w:rFonts w:cs="Arial"/>
                <w:lang w:eastAsia="zh-CN"/>
              </w:rPr>
              <w:t>10μL ST2+ 90μL DNA</w:t>
            </w:r>
            <w:r w:rsidRPr="001C36F5">
              <w:rPr>
                <w:rFonts w:cs="Arial" w:hint="eastAsia"/>
                <w:lang w:eastAsia="zh-CN"/>
              </w:rPr>
              <w:t>稀释液</w:t>
            </w:r>
          </w:p>
        </w:tc>
        <w:tc>
          <w:tcPr>
            <w:tcW w:w="1447" w:type="pct"/>
            <w:vAlign w:val="center"/>
          </w:tcPr>
          <w:p w14:paraId="30198ACF" w14:textId="053C6DA6" w:rsidR="00E1615B" w:rsidRPr="001C36F5" w:rsidRDefault="00E1615B" w:rsidP="00F07323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1C36F5">
              <w:rPr>
                <w:rFonts w:cs="Arial"/>
                <w:lang w:eastAsia="zh-CN"/>
              </w:rPr>
              <w:t xml:space="preserve">3 </w:t>
            </w:r>
          </w:p>
        </w:tc>
      </w:tr>
      <w:tr w:rsidR="00E1615B" w:rsidRPr="001C36F5" w14:paraId="4467D761" w14:textId="07F5E691" w:rsidTr="007E672C">
        <w:trPr>
          <w:trHeight w:hRule="exact" w:val="510"/>
          <w:jc w:val="center"/>
        </w:trPr>
        <w:tc>
          <w:tcPr>
            <w:tcW w:w="679" w:type="pct"/>
            <w:vAlign w:val="center"/>
          </w:tcPr>
          <w:p w14:paraId="0EBA9454" w14:textId="77777777" w:rsidR="00E1615B" w:rsidRPr="001C36F5" w:rsidRDefault="00E1615B" w:rsidP="00F07323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1C36F5">
              <w:rPr>
                <w:rFonts w:cs="Arial"/>
                <w:lang w:eastAsia="zh-CN"/>
              </w:rPr>
              <w:t>ST4</w:t>
            </w:r>
          </w:p>
        </w:tc>
        <w:tc>
          <w:tcPr>
            <w:tcW w:w="2874" w:type="pct"/>
            <w:vAlign w:val="center"/>
          </w:tcPr>
          <w:p w14:paraId="26D923DF" w14:textId="38363326" w:rsidR="00E1615B" w:rsidRPr="001C36F5" w:rsidRDefault="00E1615B" w:rsidP="00F07323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1C36F5">
              <w:rPr>
                <w:rFonts w:cs="Arial"/>
                <w:lang w:eastAsia="zh-CN"/>
              </w:rPr>
              <w:t>10μL ST3+90μL DNA</w:t>
            </w:r>
            <w:r w:rsidRPr="001C36F5">
              <w:rPr>
                <w:rFonts w:cs="Arial" w:hint="eastAsia"/>
                <w:lang w:eastAsia="zh-CN"/>
              </w:rPr>
              <w:t>稀释液</w:t>
            </w:r>
          </w:p>
        </w:tc>
        <w:tc>
          <w:tcPr>
            <w:tcW w:w="1447" w:type="pct"/>
            <w:vAlign w:val="center"/>
          </w:tcPr>
          <w:p w14:paraId="7341F52E" w14:textId="176B47E2" w:rsidR="00E1615B" w:rsidRPr="001C36F5" w:rsidRDefault="00E1615B" w:rsidP="00F07323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1C36F5">
              <w:rPr>
                <w:rFonts w:cs="Arial"/>
                <w:lang w:eastAsia="zh-CN"/>
              </w:rPr>
              <w:t xml:space="preserve">0.3 </w:t>
            </w:r>
          </w:p>
        </w:tc>
      </w:tr>
      <w:tr w:rsidR="00E1615B" w:rsidRPr="001C36F5" w14:paraId="6651435A" w14:textId="7A9115C4" w:rsidTr="007E672C">
        <w:trPr>
          <w:trHeight w:hRule="exact" w:val="510"/>
          <w:jc w:val="center"/>
        </w:trPr>
        <w:tc>
          <w:tcPr>
            <w:tcW w:w="679" w:type="pct"/>
            <w:vAlign w:val="center"/>
          </w:tcPr>
          <w:p w14:paraId="5EBE6CD8" w14:textId="77777777" w:rsidR="00E1615B" w:rsidRPr="001C36F5" w:rsidRDefault="00E1615B" w:rsidP="00F07323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1C36F5">
              <w:rPr>
                <w:rFonts w:cs="Arial"/>
                <w:lang w:eastAsia="zh-CN"/>
              </w:rPr>
              <w:t>ST5</w:t>
            </w:r>
          </w:p>
        </w:tc>
        <w:tc>
          <w:tcPr>
            <w:tcW w:w="2874" w:type="pct"/>
            <w:vAlign w:val="center"/>
          </w:tcPr>
          <w:p w14:paraId="4A6274AF" w14:textId="1254FD24" w:rsidR="00E1615B" w:rsidRPr="001C36F5" w:rsidRDefault="00E1615B" w:rsidP="00F07323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1C36F5">
              <w:rPr>
                <w:rFonts w:cs="Arial"/>
                <w:lang w:eastAsia="zh-CN"/>
              </w:rPr>
              <w:t>10μL ST4+ 90μL DNA</w:t>
            </w:r>
            <w:r w:rsidRPr="001C36F5">
              <w:rPr>
                <w:rFonts w:cs="Arial" w:hint="eastAsia"/>
                <w:lang w:eastAsia="zh-CN"/>
              </w:rPr>
              <w:t>稀释液</w:t>
            </w:r>
          </w:p>
        </w:tc>
        <w:tc>
          <w:tcPr>
            <w:tcW w:w="1447" w:type="pct"/>
            <w:vAlign w:val="center"/>
          </w:tcPr>
          <w:p w14:paraId="3E232BBA" w14:textId="75D758D0" w:rsidR="00E1615B" w:rsidRPr="001C36F5" w:rsidRDefault="00E1615B" w:rsidP="00F07323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1C36F5">
              <w:rPr>
                <w:rFonts w:cs="Arial"/>
                <w:lang w:eastAsia="zh-CN"/>
              </w:rPr>
              <w:t xml:space="preserve">0.03 </w:t>
            </w:r>
          </w:p>
        </w:tc>
      </w:tr>
      <w:tr w:rsidR="00E1615B" w:rsidRPr="001C36F5" w14:paraId="366354BC" w14:textId="434B1277" w:rsidTr="007E672C">
        <w:trPr>
          <w:trHeight w:hRule="exact" w:val="510"/>
          <w:jc w:val="center"/>
        </w:trPr>
        <w:tc>
          <w:tcPr>
            <w:tcW w:w="679" w:type="pct"/>
            <w:vAlign w:val="center"/>
          </w:tcPr>
          <w:p w14:paraId="5691CA28" w14:textId="77777777" w:rsidR="00E1615B" w:rsidRPr="001C36F5" w:rsidRDefault="00E1615B" w:rsidP="00F07323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1C36F5">
              <w:rPr>
                <w:rFonts w:cs="Arial"/>
                <w:lang w:eastAsia="zh-CN"/>
              </w:rPr>
              <w:t>ST6</w:t>
            </w:r>
          </w:p>
        </w:tc>
        <w:tc>
          <w:tcPr>
            <w:tcW w:w="2874" w:type="pct"/>
            <w:vAlign w:val="center"/>
          </w:tcPr>
          <w:p w14:paraId="3205410A" w14:textId="61801ABA" w:rsidR="00E1615B" w:rsidRPr="001C36F5" w:rsidRDefault="00E1615B" w:rsidP="00F07323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1C36F5">
              <w:rPr>
                <w:rFonts w:cs="Arial"/>
                <w:lang w:eastAsia="zh-CN"/>
              </w:rPr>
              <w:t>10μL ST5+ 90μL DNA</w:t>
            </w:r>
            <w:r w:rsidRPr="001C36F5">
              <w:rPr>
                <w:rFonts w:cs="Arial" w:hint="eastAsia"/>
                <w:lang w:eastAsia="zh-CN"/>
              </w:rPr>
              <w:t>稀释液</w:t>
            </w:r>
          </w:p>
        </w:tc>
        <w:tc>
          <w:tcPr>
            <w:tcW w:w="1447" w:type="pct"/>
            <w:vAlign w:val="center"/>
          </w:tcPr>
          <w:p w14:paraId="0E9CF4AD" w14:textId="2FE0C7C4" w:rsidR="00E1615B" w:rsidRPr="001C36F5" w:rsidRDefault="00E1615B" w:rsidP="00F07323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1C36F5">
              <w:rPr>
                <w:rFonts w:cs="Arial"/>
                <w:lang w:eastAsia="zh-CN"/>
              </w:rPr>
              <w:t>0.003</w:t>
            </w:r>
          </w:p>
        </w:tc>
      </w:tr>
    </w:tbl>
    <w:p w14:paraId="07A6BF23" w14:textId="3C10CFEE" w:rsidR="00583C87" w:rsidRPr="00BA3512" w:rsidRDefault="00BA3512" w:rsidP="00922B34">
      <w:pPr>
        <w:pStyle w:val="Text"/>
        <w:tabs>
          <w:tab w:val="left" w:pos="357"/>
        </w:tabs>
        <w:adjustRightInd w:val="0"/>
        <w:snapToGrid w:val="0"/>
        <w:spacing w:before="0" w:line="360" w:lineRule="auto"/>
        <w:rPr>
          <w:rFonts w:ascii="Arial" w:eastAsia="楷体" w:hAnsi="Arial" w:cs="Arial"/>
          <w:sz w:val="21"/>
          <w:szCs w:val="21"/>
          <w:lang w:val="en-GB" w:eastAsia="zh-CN"/>
        </w:rPr>
      </w:pPr>
      <w:r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备注：</w:t>
      </w:r>
      <w:r w:rsidR="003A316B" w:rsidRPr="001C36F5"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可根据实验需求，等比调整稀释体积</w:t>
      </w:r>
      <w:r w:rsidR="00635A3E"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；已融化使用的</w:t>
      </w:r>
      <w:r w:rsidR="00635A3E"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D</w:t>
      </w:r>
      <w:r w:rsidR="00635A3E">
        <w:rPr>
          <w:rFonts w:ascii="Arial" w:eastAsia="楷体" w:hAnsi="Arial" w:cs="Arial"/>
          <w:bCs/>
          <w:sz w:val="21"/>
          <w:szCs w:val="21"/>
          <w:lang w:val="en-GB" w:eastAsia="zh-CN"/>
        </w:rPr>
        <w:t>NA</w:t>
      </w:r>
      <w:r w:rsidR="00635A3E"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稀释液</w:t>
      </w:r>
      <w:r w:rsidR="00136E17"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应</w:t>
      </w:r>
      <w:r w:rsidR="00583C87"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保存于</w:t>
      </w:r>
      <w:r w:rsidR="00583C87"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2~</w:t>
      </w:r>
      <w:r w:rsidR="00583C87">
        <w:rPr>
          <w:rFonts w:ascii="Arial" w:eastAsia="楷体" w:hAnsi="Arial" w:cs="Arial"/>
          <w:bCs/>
          <w:sz w:val="21"/>
          <w:szCs w:val="21"/>
          <w:lang w:val="en-GB" w:eastAsia="zh-CN"/>
        </w:rPr>
        <w:t>8</w:t>
      </w:r>
      <w:r w:rsidR="00583C87"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℃。</w:t>
      </w:r>
      <w:r w:rsidR="00922B34" w:rsidRPr="00BA3512">
        <w:rPr>
          <w:rFonts w:ascii="Arial" w:eastAsia="楷体" w:hAnsi="Arial" w:cs="Arial"/>
          <w:sz w:val="21"/>
          <w:szCs w:val="21"/>
          <w:lang w:val="en-GB" w:eastAsia="zh-CN"/>
        </w:rPr>
        <w:t>参考品的稀释和标准曲线的制备好后应于</w:t>
      </w:r>
      <w:r w:rsidR="00922B34" w:rsidRPr="00BA3512">
        <w:rPr>
          <w:rFonts w:ascii="Arial" w:eastAsia="楷体" w:hAnsi="Arial" w:cs="Arial"/>
          <w:sz w:val="21"/>
          <w:szCs w:val="21"/>
          <w:lang w:val="en-GB" w:eastAsia="zh-CN"/>
        </w:rPr>
        <w:t>2~8</w:t>
      </w:r>
      <w:r w:rsidR="00922B34" w:rsidRPr="00D15023">
        <w:rPr>
          <w:rFonts w:ascii="楷体" w:eastAsia="楷体" w:hAnsi="楷体" w:cs="宋体" w:hint="eastAsia"/>
          <w:sz w:val="21"/>
          <w:szCs w:val="21"/>
          <w:lang w:val="en-GB" w:eastAsia="zh-CN"/>
        </w:rPr>
        <w:t>℃</w:t>
      </w:r>
      <w:r w:rsidR="00922B34" w:rsidRPr="00BA3512">
        <w:rPr>
          <w:rFonts w:ascii="Arial" w:eastAsia="楷体" w:hAnsi="Arial" w:cs="Arial"/>
          <w:sz w:val="21"/>
          <w:szCs w:val="21"/>
          <w:lang w:val="en-GB" w:eastAsia="zh-CN"/>
        </w:rPr>
        <w:t>暂存</w:t>
      </w:r>
      <w:r w:rsidR="00CE6BB0">
        <w:rPr>
          <w:rFonts w:ascii="Arial" w:eastAsia="楷体" w:hAnsi="Arial" w:cs="Arial" w:hint="eastAsia"/>
          <w:sz w:val="21"/>
          <w:szCs w:val="21"/>
          <w:lang w:val="en-GB" w:eastAsia="zh-CN"/>
        </w:rPr>
        <w:t>。</w:t>
      </w:r>
    </w:p>
    <w:p w14:paraId="43E43BEF" w14:textId="42315FD1" w:rsidR="003A316B" w:rsidRDefault="003A316B" w:rsidP="00F524DA">
      <w:pPr>
        <w:pStyle w:val="Text"/>
        <w:tabs>
          <w:tab w:val="left" w:pos="357"/>
        </w:tabs>
        <w:adjustRightInd w:val="0"/>
        <w:snapToGrid w:val="0"/>
        <w:rPr>
          <w:rFonts w:ascii="Arial" w:eastAsia="楷体" w:hAnsi="Arial" w:cs="Arial"/>
          <w:bCs/>
          <w:sz w:val="22"/>
          <w:szCs w:val="22"/>
          <w:lang w:val="en-GB" w:eastAsia="zh-CN"/>
        </w:rPr>
      </w:pPr>
    </w:p>
    <w:p w14:paraId="5F1B85E7" w14:textId="77777777" w:rsidR="004E3DD5" w:rsidRPr="00693DB2" w:rsidRDefault="004E3DD5" w:rsidP="004E3DD5">
      <w:pPr>
        <w:pStyle w:val="111"/>
        <w:rPr>
          <w:lang w:val="en-GB"/>
        </w:rPr>
      </w:pPr>
      <w:bookmarkStart w:id="434" w:name="_Hlk113405079"/>
      <w:r w:rsidRPr="00693DB2">
        <w:rPr>
          <w:lang w:val="en-GB"/>
        </w:rPr>
        <w:t>待测样品</w:t>
      </w:r>
      <w:r w:rsidRPr="00693DB2">
        <w:rPr>
          <w:lang w:val="en-GB"/>
        </w:rPr>
        <w:t>pH</w:t>
      </w:r>
      <w:r w:rsidRPr="00693DB2">
        <w:rPr>
          <w:lang w:val="en-GB"/>
        </w:rPr>
        <w:t>值确定并调节</w:t>
      </w:r>
    </w:p>
    <w:p w14:paraId="48E95368" w14:textId="7FD172A0" w:rsidR="004E3DD5" w:rsidRPr="00693DB2" w:rsidRDefault="004E3DD5" w:rsidP="008F1EB5">
      <w:pPr>
        <w:pStyle w:val="3-6"/>
        <w:ind w:left="852"/>
        <w:rPr>
          <w:lang w:eastAsia="zh-CN"/>
        </w:rPr>
      </w:pPr>
      <w:r w:rsidRPr="00693DB2">
        <w:rPr>
          <w:lang w:eastAsia="zh-CN"/>
        </w:rPr>
        <w:t>一般情况下纯化过程中间样品的</w:t>
      </w:r>
      <w:r w:rsidRPr="00693DB2">
        <w:rPr>
          <w:lang w:eastAsia="zh-CN"/>
        </w:rPr>
        <w:t>pH</w:t>
      </w:r>
      <w:r w:rsidRPr="00693DB2">
        <w:rPr>
          <w:lang w:eastAsia="zh-CN"/>
        </w:rPr>
        <w:t>值均为中性，若样品的</w:t>
      </w:r>
      <w:r w:rsidRPr="00693DB2">
        <w:rPr>
          <w:lang w:eastAsia="zh-CN"/>
        </w:rPr>
        <w:t>pH</w:t>
      </w:r>
      <w:r w:rsidRPr="00693DB2">
        <w:rPr>
          <w:lang w:eastAsia="zh-CN"/>
        </w:rPr>
        <w:t>＜</w:t>
      </w:r>
      <w:r w:rsidRPr="00693DB2">
        <w:rPr>
          <w:lang w:eastAsia="zh-CN"/>
        </w:rPr>
        <w:t>5</w:t>
      </w:r>
      <w:r w:rsidRPr="00693DB2">
        <w:rPr>
          <w:lang w:eastAsia="zh-CN"/>
        </w:rPr>
        <w:t>或</w:t>
      </w:r>
      <w:r w:rsidRPr="00693DB2">
        <w:rPr>
          <w:lang w:eastAsia="zh-CN"/>
        </w:rPr>
        <w:t>pH</w:t>
      </w:r>
      <w:r w:rsidRPr="00693DB2">
        <w:rPr>
          <w:lang w:eastAsia="zh-CN"/>
        </w:rPr>
        <w:t>＞</w:t>
      </w:r>
      <w:r w:rsidRPr="00693DB2">
        <w:rPr>
          <w:lang w:eastAsia="zh-CN"/>
        </w:rPr>
        <w:t>9</w:t>
      </w:r>
      <w:r w:rsidRPr="00693DB2">
        <w:rPr>
          <w:lang w:eastAsia="zh-CN"/>
        </w:rPr>
        <w:t>，会影响样品的纯化效果，因此在样品处理前先测试一下样品的</w:t>
      </w:r>
      <w:r w:rsidRPr="00693DB2">
        <w:rPr>
          <w:lang w:eastAsia="zh-CN"/>
        </w:rPr>
        <w:t>pH</w:t>
      </w:r>
      <w:r w:rsidRPr="00693DB2">
        <w:rPr>
          <w:lang w:eastAsia="zh-CN"/>
        </w:rPr>
        <w:t>值，并可用</w:t>
      </w:r>
      <w:r w:rsidRPr="00693DB2">
        <w:rPr>
          <w:lang w:eastAsia="zh-CN"/>
        </w:rPr>
        <w:t>1M</w:t>
      </w:r>
      <w:r w:rsidR="00AA1B23">
        <w:rPr>
          <w:rFonts w:hint="eastAsia"/>
          <w:lang w:eastAsia="zh-CN"/>
        </w:rPr>
        <w:t>的</w:t>
      </w:r>
      <w:r w:rsidR="008F1EB5">
        <w:rPr>
          <w:rFonts w:hint="eastAsia"/>
          <w:lang w:eastAsia="zh-CN"/>
        </w:rPr>
        <w:t>H</w:t>
      </w:r>
      <w:r w:rsidR="008F1EB5">
        <w:rPr>
          <w:lang w:eastAsia="zh-CN"/>
        </w:rPr>
        <w:t>Cl</w:t>
      </w:r>
      <w:r w:rsidR="008F1EB5">
        <w:rPr>
          <w:rFonts w:hint="eastAsia"/>
          <w:lang w:eastAsia="zh-CN"/>
        </w:rPr>
        <w:t>溶液</w:t>
      </w:r>
      <w:r w:rsidRPr="00693DB2">
        <w:rPr>
          <w:lang w:eastAsia="zh-CN"/>
        </w:rPr>
        <w:t>或</w:t>
      </w:r>
      <w:bookmarkStart w:id="435" w:name="_Hlk116377082"/>
      <w:r w:rsidRPr="00693DB2">
        <w:rPr>
          <w:lang w:eastAsia="zh-CN"/>
        </w:rPr>
        <w:t>1M</w:t>
      </w:r>
      <w:r w:rsidR="00AA1B23">
        <w:rPr>
          <w:rFonts w:hint="eastAsia"/>
          <w:lang w:eastAsia="zh-CN"/>
        </w:rPr>
        <w:t>的</w:t>
      </w:r>
      <w:r w:rsidR="004D64BF">
        <w:rPr>
          <w:lang w:eastAsia="zh-CN"/>
        </w:rPr>
        <w:t xml:space="preserve"> </w:t>
      </w:r>
      <w:r w:rsidR="00F822DD">
        <w:rPr>
          <w:lang w:eastAsia="zh-CN"/>
        </w:rPr>
        <w:t>N</w:t>
      </w:r>
      <w:r w:rsidR="00F822DD">
        <w:rPr>
          <w:rFonts w:hint="eastAsia"/>
          <w:lang w:eastAsia="zh-CN"/>
        </w:rPr>
        <w:t>aOH</w:t>
      </w:r>
      <w:r w:rsidR="00F822DD">
        <w:rPr>
          <w:rFonts w:hint="eastAsia"/>
          <w:lang w:eastAsia="zh-CN"/>
        </w:rPr>
        <w:t>溶液</w:t>
      </w:r>
      <w:bookmarkEnd w:id="435"/>
      <w:r w:rsidRPr="00693DB2">
        <w:rPr>
          <w:lang w:eastAsia="zh-CN"/>
        </w:rPr>
        <w:t>调整样品的</w:t>
      </w:r>
      <w:r w:rsidRPr="00693DB2">
        <w:rPr>
          <w:lang w:eastAsia="zh-CN"/>
        </w:rPr>
        <w:t>pH</w:t>
      </w:r>
      <w:r w:rsidRPr="00693DB2">
        <w:rPr>
          <w:lang w:eastAsia="zh-CN"/>
        </w:rPr>
        <w:t>值至中性后（</w:t>
      </w:r>
      <w:r w:rsidRPr="00693DB2">
        <w:rPr>
          <w:lang w:eastAsia="zh-CN"/>
        </w:rPr>
        <w:t>pH6.0~8.0</w:t>
      </w:r>
      <w:r w:rsidRPr="00693DB2">
        <w:rPr>
          <w:lang w:eastAsia="zh-CN"/>
        </w:rPr>
        <w:t>）再进行纯化操作（备注：可以用</w:t>
      </w:r>
      <w:r w:rsidRPr="00693DB2">
        <w:rPr>
          <w:lang w:eastAsia="zh-CN"/>
        </w:rPr>
        <w:t>pH</w:t>
      </w:r>
      <w:r w:rsidRPr="00693DB2">
        <w:rPr>
          <w:lang w:eastAsia="zh-CN"/>
        </w:rPr>
        <w:t>试纸测定）</w:t>
      </w:r>
      <w:r w:rsidR="00FA719C" w:rsidRPr="00693DB2">
        <w:rPr>
          <w:lang w:eastAsia="zh-CN"/>
        </w:rPr>
        <w:t>。</w:t>
      </w:r>
    </w:p>
    <w:bookmarkEnd w:id="434"/>
    <w:p w14:paraId="4A01076F" w14:textId="77777777" w:rsidR="004E3DD5" w:rsidRDefault="004E3DD5" w:rsidP="004E3DD5">
      <w:pPr>
        <w:pStyle w:val="3-6"/>
        <w:ind w:left="852"/>
        <w:rPr>
          <w:lang w:eastAsia="zh-CN"/>
        </w:rPr>
      </w:pPr>
    </w:p>
    <w:p w14:paraId="42600F19" w14:textId="50BB82D9" w:rsidR="00F524DA" w:rsidRPr="00EA26DF" w:rsidRDefault="00C56657" w:rsidP="003A316B">
      <w:pPr>
        <w:pStyle w:val="111"/>
        <w:rPr>
          <w:lang w:val="en-GB"/>
        </w:rPr>
      </w:pPr>
      <w:r>
        <w:rPr>
          <w:rFonts w:hint="eastAsia"/>
          <w:lang w:val="en-GB"/>
        </w:rPr>
        <w:t>中间体样品</w:t>
      </w:r>
      <w:r w:rsidR="004F792E">
        <w:rPr>
          <w:rFonts w:hint="eastAsia"/>
          <w:lang w:val="en-GB"/>
        </w:rPr>
        <w:t>稀释</w:t>
      </w:r>
    </w:p>
    <w:p w14:paraId="1D52F037" w14:textId="1209AC9D" w:rsidR="00397551" w:rsidRDefault="00DE03E2" w:rsidP="00846D71">
      <w:pPr>
        <w:pStyle w:val="3-6"/>
        <w:ind w:left="852"/>
        <w:rPr>
          <w:lang w:eastAsia="zh-CN"/>
        </w:rPr>
      </w:pPr>
      <w:r>
        <w:rPr>
          <w:rFonts w:hint="eastAsia"/>
          <w:lang w:eastAsia="zh-CN"/>
        </w:rPr>
        <w:lastRenderedPageBreak/>
        <w:t>对于待测样品是</w:t>
      </w:r>
      <w:r w:rsidR="00486AA4">
        <w:rPr>
          <w:rFonts w:hint="eastAsia"/>
          <w:lang w:eastAsia="zh-CN"/>
        </w:rPr>
        <w:t>原液</w:t>
      </w:r>
      <w:r w:rsidR="00391495">
        <w:rPr>
          <w:rFonts w:hint="eastAsia"/>
          <w:lang w:eastAsia="zh-CN"/>
        </w:rPr>
        <w:t>中间体</w:t>
      </w:r>
      <w:r>
        <w:rPr>
          <w:rFonts w:hint="eastAsia"/>
          <w:lang w:eastAsia="zh-CN"/>
        </w:rPr>
        <w:t>，</w:t>
      </w:r>
      <w:r w:rsidRPr="00EA26DF">
        <w:rPr>
          <w:rFonts w:hint="eastAsia"/>
          <w:lang w:eastAsia="zh-CN"/>
        </w:rPr>
        <w:t>可</w:t>
      </w:r>
      <w:r>
        <w:rPr>
          <w:rFonts w:hint="eastAsia"/>
          <w:lang w:eastAsia="zh-CN"/>
        </w:rPr>
        <w:t>用</w:t>
      </w:r>
      <w:bookmarkStart w:id="436" w:name="_Hlk113284758"/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×</w:t>
      </w:r>
      <w:r>
        <w:rPr>
          <w:lang w:eastAsia="zh-CN"/>
        </w:rPr>
        <w:t>PBS</w:t>
      </w:r>
      <w:r>
        <w:rPr>
          <w:rFonts w:hint="eastAsia"/>
          <w:lang w:eastAsia="zh-CN"/>
        </w:rPr>
        <w:t>缓冲液</w:t>
      </w:r>
      <w:bookmarkStart w:id="437" w:name="_Hlk113405099"/>
      <w:r w:rsidR="004E3DD5">
        <w:rPr>
          <w:rFonts w:hint="eastAsia"/>
          <w:lang w:eastAsia="zh-CN"/>
        </w:rPr>
        <w:t>（不含镁和钙）</w:t>
      </w:r>
      <w:bookmarkEnd w:id="437"/>
      <w:r w:rsidRPr="00EA26DF">
        <w:rPr>
          <w:rFonts w:hint="eastAsia"/>
          <w:lang w:eastAsia="zh-CN"/>
        </w:rPr>
        <w:t>对样品进行适宜</w:t>
      </w:r>
      <w:r>
        <w:rPr>
          <w:rFonts w:hint="eastAsia"/>
          <w:lang w:eastAsia="zh-CN"/>
        </w:rPr>
        <w:t>倍数的稀释</w:t>
      </w:r>
      <w:bookmarkEnd w:id="436"/>
      <w:r>
        <w:rPr>
          <w:rFonts w:hint="eastAsia"/>
          <w:lang w:eastAsia="zh-CN"/>
        </w:rPr>
        <w:t>（一般可考虑将高</w:t>
      </w:r>
      <w:r>
        <w:rPr>
          <w:rFonts w:hint="eastAsia"/>
          <w:lang w:eastAsia="zh-CN"/>
        </w:rPr>
        <w:t>D</w:t>
      </w:r>
      <w:r>
        <w:rPr>
          <w:lang w:eastAsia="zh-CN"/>
        </w:rPr>
        <w:t>NA</w:t>
      </w:r>
      <w:r>
        <w:rPr>
          <w:rFonts w:hint="eastAsia"/>
          <w:lang w:eastAsia="zh-CN"/>
        </w:rPr>
        <w:t>含量样品稀释</w:t>
      </w:r>
      <w:r>
        <w:rPr>
          <w:rFonts w:hint="eastAsia"/>
          <w:lang w:eastAsia="zh-CN"/>
        </w:rPr>
        <w:t>1</w:t>
      </w:r>
      <w:r>
        <w:rPr>
          <w:lang w:eastAsia="zh-CN"/>
        </w:rPr>
        <w:t>00</w:t>
      </w:r>
      <w:r>
        <w:rPr>
          <w:rFonts w:hint="eastAsia"/>
          <w:lang w:eastAsia="zh-CN"/>
        </w:rPr>
        <w:t>倍或</w:t>
      </w:r>
      <w:r>
        <w:rPr>
          <w:rFonts w:hint="eastAsia"/>
          <w:lang w:eastAsia="zh-CN"/>
        </w:rPr>
        <w:t>1</w:t>
      </w:r>
      <w:r>
        <w:rPr>
          <w:lang w:eastAsia="zh-CN"/>
        </w:rPr>
        <w:t>00</w:t>
      </w:r>
      <w:r w:rsidR="00D15023">
        <w:rPr>
          <w:rFonts w:hint="eastAsia"/>
          <w:lang w:eastAsia="zh-CN"/>
        </w:rPr>
        <w:t>0</w:t>
      </w:r>
      <w:r>
        <w:rPr>
          <w:lang w:eastAsia="zh-CN"/>
        </w:rPr>
        <w:t>0</w:t>
      </w:r>
      <w:r>
        <w:rPr>
          <w:rFonts w:hint="eastAsia"/>
          <w:lang w:eastAsia="zh-CN"/>
        </w:rPr>
        <w:t>倍），每一步稀释倍数应不大于</w:t>
      </w:r>
      <w:r>
        <w:rPr>
          <w:rFonts w:hint="eastAsia"/>
          <w:lang w:eastAsia="zh-CN"/>
        </w:rPr>
        <w:t>1</w:t>
      </w:r>
      <w:r>
        <w:rPr>
          <w:lang w:eastAsia="zh-CN"/>
        </w:rPr>
        <w:t>0</w:t>
      </w:r>
      <w:r w:rsidR="00D15023">
        <w:rPr>
          <w:rFonts w:hint="eastAsia"/>
          <w:lang w:eastAsia="zh-CN"/>
        </w:rPr>
        <w:t>倍进行稀释。</w:t>
      </w:r>
      <w:r>
        <w:rPr>
          <w:rFonts w:hint="eastAsia"/>
          <w:lang w:eastAsia="zh-CN"/>
        </w:rPr>
        <w:t>具体步骤如下</w:t>
      </w:r>
      <w:r w:rsidR="00D15023">
        <w:rPr>
          <w:rFonts w:hint="eastAsia"/>
          <w:lang w:eastAsia="zh-CN"/>
        </w:rPr>
        <w:t>：</w:t>
      </w:r>
    </w:p>
    <w:p w14:paraId="65C5BF2C" w14:textId="64F85C52" w:rsidR="0078373C" w:rsidRPr="001C36F5" w:rsidRDefault="0078373C" w:rsidP="0078373C">
      <w:pPr>
        <w:pStyle w:val="1111"/>
        <w:ind w:left="840" w:hangingChars="400" w:hanging="840"/>
      </w:pPr>
      <w:r>
        <w:rPr>
          <w:rFonts w:hint="eastAsia"/>
        </w:rPr>
        <w:t>将</w:t>
      </w:r>
      <w:r w:rsidR="004B7037">
        <w:rPr>
          <w:rFonts w:hint="eastAsia"/>
        </w:rPr>
        <w:t>待测</w:t>
      </w:r>
      <w:r>
        <w:rPr>
          <w:rFonts w:hint="eastAsia"/>
        </w:rPr>
        <w:t>样品置于冰盒上融化，待完全融化后，轻微振荡混匀，快速离心</w:t>
      </w:r>
      <w:r>
        <w:rPr>
          <w:rFonts w:hint="eastAsia"/>
        </w:rPr>
        <w:t>5s</w:t>
      </w:r>
      <w:r>
        <w:rPr>
          <w:rFonts w:hint="eastAsia"/>
        </w:rPr>
        <w:t>。</w:t>
      </w:r>
    </w:p>
    <w:p w14:paraId="6E43E169" w14:textId="77777777" w:rsidR="0078373C" w:rsidRPr="001C36F5" w:rsidRDefault="0078373C" w:rsidP="0078373C">
      <w:pPr>
        <w:pStyle w:val="3-6"/>
        <w:ind w:left="852"/>
        <w:rPr>
          <w:lang w:eastAsia="zh-CN"/>
        </w:rPr>
      </w:pPr>
    </w:p>
    <w:p w14:paraId="3D2B5E99" w14:textId="66C30C04" w:rsidR="0078373C" w:rsidRPr="001C36F5" w:rsidRDefault="0078373C" w:rsidP="0078373C">
      <w:pPr>
        <w:pStyle w:val="1111"/>
        <w:ind w:left="840" w:hanging="840"/>
      </w:pPr>
      <w:r w:rsidRPr="001C36F5">
        <w:rPr>
          <w:rFonts w:hint="eastAsia"/>
        </w:rPr>
        <w:t>取</w:t>
      </w:r>
      <w:r w:rsidR="004F792E">
        <w:rPr>
          <w:rFonts w:hint="eastAsia"/>
        </w:rPr>
        <w:t>n</w:t>
      </w:r>
      <w:r w:rsidR="00224F88">
        <w:rPr>
          <w:rFonts w:hint="eastAsia"/>
        </w:rPr>
        <w:t>支</w:t>
      </w:r>
      <w:r w:rsidRPr="001C36F5">
        <w:rPr>
          <w:rFonts w:hint="eastAsia"/>
        </w:rPr>
        <w:t>干净的</w:t>
      </w:r>
      <w:r w:rsidRPr="001C36F5">
        <w:t>1.5mL</w:t>
      </w:r>
      <w:r w:rsidRPr="001C36F5">
        <w:rPr>
          <w:rFonts w:hint="eastAsia"/>
        </w:rPr>
        <w:t>离心管。</w:t>
      </w:r>
    </w:p>
    <w:p w14:paraId="43D8EB53" w14:textId="77777777" w:rsidR="0078373C" w:rsidRPr="001C36F5" w:rsidRDefault="0078373C" w:rsidP="0078373C">
      <w:pPr>
        <w:pStyle w:val="11111"/>
        <w:numPr>
          <w:ilvl w:val="0"/>
          <w:numId w:val="0"/>
        </w:numPr>
        <w:rPr>
          <w:rFonts w:cs="Arial"/>
          <w:sz w:val="22"/>
          <w:szCs w:val="22"/>
        </w:rPr>
      </w:pPr>
    </w:p>
    <w:p w14:paraId="177F530D" w14:textId="53E11EE9" w:rsidR="007E64D1" w:rsidRPr="00C56657" w:rsidRDefault="004F792E" w:rsidP="00D15023">
      <w:pPr>
        <w:pStyle w:val="1111"/>
        <w:ind w:left="840" w:hanging="840"/>
        <w:rPr>
          <w:lang w:val="en-GB"/>
        </w:rPr>
      </w:pPr>
      <w:r>
        <w:rPr>
          <w:rFonts w:hint="eastAsia"/>
        </w:rPr>
        <w:t>根据实验设计</w:t>
      </w:r>
      <w:r w:rsidR="005F6D46">
        <w:rPr>
          <w:rFonts w:hint="eastAsia"/>
        </w:rPr>
        <w:t>的稀</w:t>
      </w:r>
      <w:r>
        <w:rPr>
          <w:rFonts w:hint="eastAsia"/>
        </w:rPr>
        <w:t>释倍数，</w:t>
      </w:r>
      <w:proofErr w:type="gramStart"/>
      <w:r>
        <w:rPr>
          <w:rFonts w:hint="eastAsia"/>
        </w:rPr>
        <w:t>每管</w:t>
      </w:r>
      <w:r w:rsidR="005F6D46">
        <w:rPr>
          <w:rFonts w:hint="eastAsia"/>
        </w:rPr>
        <w:t>先加入</w:t>
      </w:r>
      <w:proofErr w:type="gramEnd"/>
      <w:r w:rsidR="007E64D1">
        <w:rPr>
          <w:rFonts w:hint="eastAsia"/>
        </w:rPr>
        <w:t>适量的</w:t>
      </w:r>
      <w:r w:rsidR="004E3DD5">
        <w:rPr>
          <w:rFonts w:hint="eastAsia"/>
        </w:rPr>
        <w:t>1</w:t>
      </w:r>
      <w:r w:rsidR="004E3DD5">
        <w:rPr>
          <w:rFonts w:hint="eastAsia"/>
        </w:rPr>
        <w:t>×</w:t>
      </w:r>
      <w:r w:rsidR="004E3DD5">
        <w:t>PBS</w:t>
      </w:r>
      <w:r w:rsidR="004E3DD5">
        <w:rPr>
          <w:rFonts w:hint="eastAsia"/>
        </w:rPr>
        <w:t>缓冲液</w:t>
      </w:r>
      <w:r w:rsidR="005F6D46">
        <w:rPr>
          <w:rFonts w:hint="eastAsia"/>
        </w:rPr>
        <w:t>，再取相应的</w:t>
      </w:r>
      <w:r w:rsidR="007E64D1">
        <w:rPr>
          <w:rFonts w:hint="eastAsia"/>
        </w:rPr>
        <w:t>待测</w:t>
      </w:r>
      <w:r w:rsidR="005F6D46">
        <w:rPr>
          <w:rFonts w:hint="eastAsia"/>
        </w:rPr>
        <w:t>样品量</w:t>
      </w:r>
      <w:r w:rsidR="0004121E">
        <w:rPr>
          <w:rFonts w:hint="eastAsia"/>
        </w:rPr>
        <w:t>，混</w:t>
      </w:r>
      <w:r w:rsidR="0004121E" w:rsidRPr="00C56657">
        <w:rPr>
          <w:rFonts w:hint="eastAsia"/>
          <w:lang w:val="en-GB"/>
        </w:rPr>
        <w:t>匀</w:t>
      </w:r>
      <w:r w:rsidR="005F6D46" w:rsidRPr="00C56657">
        <w:rPr>
          <w:rFonts w:hint="eastAsia"/>
          <w:lang w:val="en-GB"/>
        </w:rPr>
        <w:t>。</w:t>
      </w:r>
    </w:p>
    <w:p w14:paraId="438FE6C1" w14:textId="77777777" w:rsidR="008D3DE6" w:rsidRDefault="008D3DE6" w:rsidP="00D15023">
      <w:pPr>
        <w:rPr>
          <w:lang w:eastAsia="zh-CN"/>
        </w:rPr>
      </w:pPr>
    </w:p>
    <w:p w14:paraId="1F890764" w14:textId="53BA81C3" w:rsidR="00C56657" w:rsidRDefault="00C56657" w:rsidP="00C56657">
      <w:pPr>
        <w:pStyle w:val="111"/>
      </w:pPr>
      <w:r>
        <w:rPr>
          <w:rFonts w:hint="eastAsia"/>
        </w:rPr>
        <w:t>原液样品制备</w:t>
      </w:r>
    </w:p>
    <w:p w14:paraId="35AB05DF" w14:textId="553D1759" w:rsidR="00C56657" w:rsidRDefault="00C56657" w:rsidP="00C56657">
      <w:pPr>
        <w:ind w:leftChars="355" w:left="852"/>
        <w:rPr>
          <w:lang w:eastAsia="zh-CN"/>
        </w:rPr>
      </w:pPr>
      <w:r w:rsidRPr="00C56657">
        <w:rPr>
          <w:rFonts w:ascii="Arial" w:eastAsia="楷体" w:hAnsi="Arial" w:cs="Arial" w:hint="eastAsia"/>
          <w:bCs/>
          <w:color w:val="000000" w:themeColor="text1"/>
          <w:sz w:val="21"/>
          <w:szCs w:val="21"/>
          <w:lang w:eastAsia="zh-CN"/>
        </w:rPr>
        <w:t>对于待测样品是原液，可不进行稀释</w:t>
      </w:r>
      <w:r>
        <w:rPr>
          <w:rFonts w:ascii="Arial" w:eastAsia="楷体" w:hAnsi="Arial" w:cs="Arial" w:hint="eastAsia"/>
          <w:bCs/>
          <w:color w:val="000000" w:themeColor="text1"/>
          <w:sz w:val="21"/>
          <w:szCs w:val="21"/>
          <w:lang w:eastAsia="zh-CN"/>
        </w:rPr>
        <w:t>，直接混匀备用。</w:t>
      </w:r>
    </w:p>
    <w:p w14:paraId="6E43E88C" w14:textId="77777777" w:rsidR="00C56657" w:rsidRDefault="00C56657" w:rsidP="00D15023">
      <w:pPr>
        <w:rPr>
          <w:lang w:eastAsia="zh-CN"/>
        </w:rPr>
      </w:pPr>
    </w:p>
    <w:p w14:paraId="57B39590" w14:textId="7A681C12" w:rsidR="00CD0FCB" w:rsidRDefault="00CD0FCB" w:rsidP="008D3DE6">
      <w:pPr>
        <w:pStyle w:val="111"/>
      </w:pPr>
      <w:bookmarkStart w:id="438" w:name="_Hlk110768734"/>
      <w:r>
        <w:rPr>
          <w:rFonts w:hint="eastAsia"/>
        </w:rPr>
        <w:t>未加标样品的制备</w:t>
      </w:r>
    </w:p>
    <w:p w14:paraId="580319C9" w14:textId="683DF617" w:rsidR="00EA4D40" w:rsidRDefault="00EA4D40" w:rsidP="007E64DC">
      <w:pPr>
        <w:pStyle w:val="1111"/>
      </w:pPr>
      <w:r w:rsidRPr="001C36F5">
        <w:rPr>
          <w:rFonts w:hint="eastAsia"/>
        </w:rPr>
        <w:t>取</w:t>
      </w:r>
      <w:r>
        <w:rPr>
          <w:rFonts w:hint="eastAsia"/>
        </w:rPr>
        <w:t>n</w:t>
      </w:r>
      <w:r w:rsidRPr="001C36F5">
        <w:rPr>
          <w:rFonts w:hint="eastAsia"/>
        </w:rPr>
        <w:t>支干净的</w:t>
      </w:r>
      <w:r w:rsidRPr="001C36F5">
        <w:t>1.5mL</w:t>
      </w:r>
      <w:r w:rsidRPr="001C36F5">
        <w:rPr>
          <w:rFonts w:hint="eastAsia"/>
        </w:rPr>
        <w:t>离心管</w:t>
      </w:r>
      <w:r>
        <w:rPr>
          <w:rFonts w:hint="eastAsia"/>
        </w:rPr>
        <w:t>，分别标记为</w:t>
      </w:r>
      <w:r>
        <w:rPr>
          <w:rFonts w:hint="eastAsia"/>
        </w:rPr>
        <w:t>S</w:t>
      </w:r>
      <w:r>
        <w:t>M1…</w:t>
      </w:r>
      <w:r>
        <w:rPr>
          <w:rFonts w:hint="eastAsia"/>
        </w:rPr>
        <w:t>n</w:t>
      </w:r>
      <w:r>
        <w:rPr>
          <w:rFonts w:hint="eastAsia"/>
        </w:rPr>
        <w:t>。</w:t>
      </w:r>
    </w:p>
    <w:p w14:paraId="2C16B4C3" w14:textId="77777777" w:rsidR="00EA4D40" w:rsidRDefault="00EA4D40" w:rsidP="00EA4D40">
      <w:pPr>
        <w:pStyle w:val="1111"/>
        <w:numPr>
          <w:ilvl w:val="0"/>
          <w:numId w:val="0"/>
        </w:numPr>
        <w:ind w:left="357"/>
      </w:pPr>
    </w:p>
    <w:p w14:paraId="3D6673FB" w14:textId="096BB460" w:rsidR="007E64DC" w:rsidRDefault="00EA4D40" w:rsidP="00EA4D40">
      <w:pPr>
        <w:pStyle w:val="1111"/>
        <w:ind w:left="840" w:hanging="840"/>
      </w:pPr>
      <w:r>
        <w:rPr>
          <w:rFonts w:hint="eastAsia"/>
        </w:rPr>
        <w:t>每管分别加入</w:t>
      </w:r>
      <w:r>
        <w:t>100</w:t>
      </w:r>
      <w:r w:rsidRPr="001C36F5">
        <w:t>μL</w:t>
      </w:r>
      <w:r w:rsidR="00360271">
        <w:rPr>
          <w:rFonts w:hint="eastAsia"/>
        </w:rPr>
        <w:t>待测</w:t>
      </w:r>
      <w:r w:rsidR="007E64DC">
        <w:rPr>
          <w:rFonts w:hint="eastAsia"/>
        </w:rPr>
        <w:t>样品（</w:t>
      </w:r>
      <w:r w:rsidR="007E64DC">
        <w:rPr>
          <w:rFonts w:hint="eastAsia"/>
        </w:rPr>
        <w:t>4</w:t>
      </w:r>
      <w:r w:rsidR="007E64DC">
        <w:t>.</w:t>
      </w:r>
      <w:r w:rsidR="009811B1">
        <w:t>6</w:t>
      </w:r>
      <w:r w:rsidR="007E64DC">
        <w:t>.</w:t>
      </w:r>
      <w:r w:rsidR="004E3DD5">
        <w:t>4</w:t>
      </w:r>
      <w:r w:rsidR="00C56657">
        <w:rPr>
          <w:rFonts w:hint="eastAsia"/>
        </w:rPr>
        <w:t>或者</w:t>
      </w:r>
      <w:r w:rsidR="00C56657">
        <w:rPr>
          <w:rFonts w:hint="eastAsia"/>
        </w:rPr>
        <w:t>4.6.5</w:t>
      </w:r>
      <w:r w:rsidR="007E64DC">
        <w:rPr>
          <w:rFonts w:hint="eastAsia"/>
        </w:rPr>
        <w:t>步骤处理后的样品）</w:t>
      </w:r>
      <w:r w:rsidR="00A34D28">
        <w:rPr>
          <w:rFonts w:hint="eastAsia"/>
        </w:rPr>
        <w:t>。</w:t>
      </w:r>
    </w:p>
    <w:p w14:paraId="1541CC71" w14:textId="77777777" w:rsidR="00CF7ABC" w:rsidRDefault="00CF7ABC" w:rsidP="00CF7ABC">
      <w:pPr>
        <w:pStyle w:val="affff3"/>
        <w:ind w:firstLine="480"/>
        <w:rPr>
          <w:lang w:eastAsia="zh-CN"/>
        </w:rPr>
      </w:pPr>
    </w:p>
    <w:p w14:paraId="4E43BCD7" w14:textId="00BFC69C" w:rsidR="00CF7ABC" w:rsidRDefault="00CF7ABC" w:rsidP="00EA4D40">
      <w:pPr>
        <w:pStyle w:val="1111"/>
        <w:ind w:left="840" w:hanging="840"/>
      </w:pPr>
      <w:r>
        <w:rPr>
          <w:rFonts w:hint="eastAsia"/>
        </w:rPr>
        <w:t>再每管分别加入</w:t>
      </w:r>
      <w:r>
        <w:rPr>
          <w:rFonts w:hint="eastAsia"/>
        </w:rPr>
        <w:t>1</w:t>
      </w:r>
      <w:r>
        <w:t>0</w:t>
      </w:r>
      <w:r w:rsidRPr="001C36F5">
        <w:t>μL</w:t>
      </w:r>
      <w:r>
        <w:rPr>
          <w:rFonts w:hint="eastAsia"/>
        </w:rPr>
        <w:t>的</w:t>
      </w:r>
      <w:r>
        <w:t>DNA</w:t>
      </w:r>
      <w:r>
        <w:rPr>
          <w:rFonts w:hint="eastAsia"/>
        </w:rPr>
        <w:t>稀释液</w:t>
      </w:r>
      <w:r>
        <w:t xml:space="preserve"> </w:t>
      </w:r>
      <w:r>
        <w:rPr>
          <w:rFonts w:hint="eastAsia"/>
        </w:rPr>
        <w:t>，轻微混匀，瞬时离心</w:t>
      </w:r>
      <w:r w:rsidR="001A4598">
        <w:rPr>
          <w:rFonts w:hint="eastAsia"/>
        </w:rPr>
        <w:t>。</w:t>
      </w:r>
    </w:p>
    <w:p w14:paraId="3196D2A4" w14:textId="77777777" w:rsidR="00A34D28" w:rsidRDefault="00A34D28" w:rsidP="00A34D28">
      <w:pPr>
        <w:pStyle w:val="affff3"/>
        <w:ind w:firstLine="480"/>
        <w:rPr>
          <w:lang w:eastAsia="zh-CN"/>
        </w:rPr>
      </w:pPr>
    </w:p>
    <w:p w14:paraId="78C91E89" w14:textId="3BFE3BC2" w:rsidR="00A34D28" w:rsidRDefault="00A34D28" w:rsidP="008D3DE6">
      <w:pPr>
        <w:pStyle w:val="111"/>
      </w:pPr>
      <w:r>
        <w:rPr>
          <w:rFonts w:hint="eastAsia"/>
        </w:rPr>
        <w:t>加标样品的制备</w:t>
      </w:r>
    </w:p>
    <w:p w14:paraId="1E39C623" w14:textId="47CD2144" w:rsidR="00334249" w:rsidRDefault="00334249" w:rsidP="00334249">
      <w:pPr>
        <w:pStyle w:val="1111"/>
      </w:pPr>
      <w:r w:rsidRPr="001C36F5">
        <w:rPr>
          <w:rFonts w:hint="eastAsia"/>
        </w:rPr>
        <w:t>取</w:t>
      </w:r>
      <w:r>
        <w:rPr>
          <w:rFonts w:hint="eastAsia"/>
        </w:rPr>
        <w:t>n</w:t>
      </w:r>
      <w:r w:rsidRPr="001C36F5">
        <w:rPr>
          <w:rFonts w:hint="eastAsia"/>
        </w:rPr>
        <w:t>支干净的</w:t>
      </w:r>
      <w:r w:rsidRPr="001C36F5">
        <w:t>1.5mL</w:t>
      </w:r>
      <w:r w:rsidRPr="001C36F5">
        <w:rPr>
          <w:rFonts w:hint="eastAsia"/>
        </w:rPr>
        <w:t>离心管</w:t>
      </w:r>
      <w:r>
        <w:rPr>
          <w:rFonts w:hint="eastAsia"/>
        </w:rPr>
        <w:t>，分别标记为</w:t>
      </w:r>
      <w:r w:rsidR="00383001">
        <w:t>ERC</w:t>
      </w:r>
      <w:r>
        <w:t>1…</w:t>
      </w:r>
      <w:r>
        <w:rPr>
          <w:rFonts w:hint="eastAsia"/>
        </w:rPr>
        <w:t>n</w:t>
      </w:r>
      <w:r w:rsidR="00383001">
        <w:rPr>
          <w:rFonts w:hint="eastAsia"/>
        </w:rPr>
        <w:t>（编号顺序与待测样品一致）</w:t>
      </w:r>
      <w:r>
        <w:rPr>
          <w:rFonts w:hint="eastAsia"/>
        </w:rPr>
        <w:t>。</w:t>
      </w:r>
    </w:p>
    <w:p w14:paraId="2972F8FE" w14:textId="77777777" w:rsidR="00334249" w:rsidRDefault="00334249" w:rsidP="00334249">
      <w:pPr>
        <w:pStyle w:val="1111"/>
        <w:numPr>
          <w:ilvl w:val="0"/>
          <w:numId w:val="0"/>
        </w:numPr>
        <w:ind w:left="357"/>
      </w:pPr>
    </w:p>
    <w:p w14:paraId="3AC6FEAB" w14:textId="20952670" w:rsidR="00334249" w:rsidRDefault="00334249" w:rsidP="00334249">
      <w:pPr>
        <w:pStyle w:val="1111"/>
        <w:ind w:left="840" w:hanging="840"/>
      </w:pPr>
      <w:r>
        <w:rPr>
          <w:rFonts w:hint="eastAsia"/>
        </w:rPr>
        <w:t>每管分别加入</w:t>
      </w:r>
      <w:r>
        <w:t>100</w:t>
      </w:r>
      <w:r w:rsidRPr="001C36F5">
        <w:t>μL</w:t>
      </w:r>
      <w:r w:rsidR="00360271">
        <w:rPr>
          <w:rFonts w:hint="eastAsia"/>
        </w:rPr>
        <w:t>待测</w:t>
      </w:r>
      <w:r>
        <w:rPr>
          <w:rFonts w:hint="eastAsia"/>
        </w:rPr>
        <w:t>样品（</w:t>
      </w:r>
      <w:r w:rsidR="00C56657">
        <w:rPr>
          <w:rFonts w:hint="eastAsia"/>
        </w:rPr>
        <w:t>4</w:t>
      </w:r>
      <w:r w:rsidR="00C56657">
        <w:t>.6.4</w:t>
      </w:r>
      <w:r w:rsidR="00C56657">
        <w:rPr>
          <w:rFonts w:hint="eastAsia"/>
        </w:rPr>
        <w:t>或者</w:t>
      </w:r>
      <w:r w:rsidR="00C56657">
        <w:rPr>
          <w:rFonts w:hint="eastAsia"/>
        </w:rPr>
        <w:t>4.6.5</w:t>
      </w:r>
      <w:r w:rsidR="00C56657">
        <w:rPr>
          <w:rFonts w:hint="eastAsia"/>
        </w:rPr>
        <w:t>步骤处理后的样品</w:t>
      </w:r>
      <w:r>
        <w:rPr>
          <w:rFonts w:hint="eastAsia"/>
        </w:rPr>
        <w:t>）。</w:t>
      </w:r>
    </w:p>
    <w:p w14:paraId="4F83E15D" w14:textId="77777777" w:rsidR="00383001" w:rsidRDefault="00383001" w:rsidP="00383001">
      <w:pPr>
        <w:pStyle w:val="affff3"/>
        <w:ind w:firstLine="480"/>
        <w:rPr>
          <w:lang w:eastAsia="zh-CN"/>
        </w:rPr>
      </w:pPr>
    </w:p>
    <w:p w14:paraId="012A28C3" w14:textId="6F18885A" w:rsidR="0004121E" w:rsidRDefault="0004121E" w:rsidP="00334249">
      <w:pPr>
        <w:pStyle w:val="1111"/>
        <w:ind w:left="840" w:hanging="840"/>
      </w:pPr>
      <w:r>
        <w:rPr>
          <w:rFonts w:hint="eastAsia"/>
        </w:rPr>
        <w:t>再每管分别加入</w:t>
      </w:r>
      <w:r w:rsidR="00383001">
        <w:rPr>
          <w:rFonts w:hint="eastAsia"/>
        </w:rPr>
        <w:t>1</w:t>
      </w:r>
      <w:r w:rsidR="00383001">
        <w:t>0</w:t>
      </w:r>
      <w:r w:rsidR="00383001" w:rsidRPr="001C36F5">
        <w:t>μL</w:t>
      </w:r>
      <w:r w:rsidR="00383001">
        <w:rPr>
          <w:rFonts w:hint="eastAsia"/>
        </w:rPr>
        <w:t>的</w:t>
      </w:r>
      <w:r w:rsidR="00383001">
        <w:rPr>
          <w:rFonts w:hint="eastAsia"/>
        </w:rPr>
        <w:t>S</w:t>
      </w:r>
      <w:r w:rsidR="00383001">
        <w:t>T3</w:t>
      </w:r>
      <w:r w:rsidR="00C56657">
        <w:rPr>
          <w:rFonts w:hint="eastAsia"/>
        </w:rPr>
        <w:t>或依据需求选择其他</w:t>
      </w:r>
      <w:r w:rsidR="00C56657">
        <w:rPr>
          <w:rFonts w:hint="eastAsia"/>
        </w:rPr>
        <w:t>ST2-ST6</w:t>
      </w:r>
      <w:r w:rsidR="00383001">
        <w:rPr>
          <w:rFonts w:hint="eastAsia"/>
        </w:rPr>
        <w:t>，</w:t>
      </w:r>
      <w:r>
        <w:rPr>
          <w:rFonts w:hint="eastAsia"/>
        </w:rPr>
        <w:t>混匀</w:t>
      </w:r>
      <w:r w:rsidR="0035665F">
        <w:rPr>
          <w:rFonts w:hint="eastAsia"/>
        </w:rPr>
        <w:t>，</w:t>
      </w:r>
      <w:r w:rsidR="00171406">
        <w:rPr>
          <w:rFonts w:hint="eastAsia"/>
        </w:rPr>
        <w:t>瞬时</w:t>
      </w:r>
      <w:r w:rsidR="0035665F">
        <w:rPr>
          <w:rFonts w:hint="eastAsia"/>
        </w:rPr>
        <w:t>离心</w:t>
      </w:r>
      <w:r>
        <w:rPr>
          <w:rFonts w:hint="eastAsia"/>
        </w:rPr>
        <w:t>。</w:t>
      </w:r>
    </w:p>
    <w:p w14:paraId="496A60C2" w14:textId="77777777" w:rsidR="0004121E" w:rsidRDefault="0004121E" w:rsidP="0004121E">
      <w:pPr>
        <w:pStyle w:val="affff3"/>
        <w:ind w:firstLine="480"/>
        <w:rPr>
          <w:lang w:eastAsia="zh-CN"/>
        </w:rPr>
      </w:pPr>
    </w:p>
    <w:p w14:paraId="0AA1D5AB" w14:textId="1732A3D0" w:rsidR="007E64D1" w:rsidRDefault="008D3DE6" w:rsidP="008D3DE6">
      <w:pPr>
        <w:pStyle w:val="111"/>
      </w:pPr>
      <w:r>
        <w:rPr>
          <w:rFonts w:hint="eastAsia"/>
        </w:rPr>
        <w:t>阴性对照样品的制备</w:t>
      </w:r>
    </w:p>
    <w:p w14:paraId="4B2CE406" w14:textId="6F299651" w:rsidR="00846D71" w:rsidRDefault="00DE03E2" w:rsidP="00C56657">
      <w:pPr>
        <w:pStyle w:val="1111"/>
      </w:pPr>
      <w:bookmarkStart w:id="439" w:name="_Hlk113016879"/>
      <w:r>
        <w:rPr>
          <w:rFonts w:hint="eastAsia"/>
        </w:rPr>
        <w:t>取</w:t>
      </w:r>
      <w:r>
        <w:t>100</w:t>
      </w:r>
      <w:r w:rsidRPr="001C36F5">
        <w:t>μL</w:t>
      </w:r>
      <w:r>
        <w:rPr>
          <w:rFonts w:hint="eastAsia"/>
        </w:rPr>
        <w:t>的</w:t>
      </w:r>
      <w:r>
        <w:rPr>
          <w:rFonts w:hint="eastAsia"/>
        </w:rPr>
        <w:t>D</w:t>
      </w:r>
      <w:r>
        <w:t>NA</w:t>
      </w:r>
      <w:r>
        <w:rPr>
          <w:rFonts w:hint="eastAsia"/>
        </w:rPr>
        <w:t>稀释液加入干净的离心管中，作为阴性对照样品</w:t>
      </w:r>
      <w:r w:rsidR="00C56657">
        <w:rPr>
          <w:rFonts w:hint="eastAsia"/>
        </w:rPr>
        <w:t>1</w:t>
      </w:r>
      <w:r>
        <w:rPr>
          <w:rFonts w:hint="eastAsia"/>
        </w:rPr>
        <w:t>。</w:t>
      </w:r>
    </w:p>
    <w:p w14:paraId="3527B135" w14:textId="77777777" w:rsidR="00A96CCF" w:rsidRDefault="00A96CCF" w:rsidP="00A96CCF">
      <w:pPr>
        <w:pStyle w:val="1111"/>
        <w:numPr>
          <w:ilvl w:val="0"/>
          <w:numId w:val="0"/>
        </w:numPr>
        <w:ind w:left="357"/>
      </w:pPr>
    </w:p>
    <w:p w14:paraId="48DEFDBA" w14:textId="52F2636A" w:rsidR="00CC220F" w:rsidRDefault="00C56657" w:rsidP="00A96CCF">
      <w:pPr>
        <w:pStyle w:val="1111"/>
        <w:ind w:left="840" w:hangingChars="400" w:hanging="840"/>
      </w:pPr>
      <w:r w:rsidRPr="00C56657">
        <w:rPr>
          <w:rFonts w:hint="eastAsia"/>
        </w:rPr>
        <w:t>如果使用</w:t>
      </w:r>
      <w:r w:rsidRPr="00C56657">
        <w:rPr>
          <w:rFonts w:hint="eastAsia"/>
        </w:rPr>
        <w:t>1</w:t>
      </w:r>
      <w:r w:rsidRPr="00C56657">
        <w:t>×PBS</w:t>
      </w:r>
      <w:r w:rsidRPr="00C56657">
        <w:rPr>
          <w:rFonts w:hint="eastAsia"/>
        </w:rPr>
        <w:t>缓冲液对样品进行稀释，则还需取</w:t>
      </w:r>
      <w:r w:rsidRPr="00C56657">
        <w:rPr>
          <w:rFonts w:hint="eastAsia"/>
        </w:rPr>
        <w:t>100</w:t>
      </w:r>
      <w:r w:rsidRPr="00C56657">
        <w:t>μ</w:t>
      </w:r>
      <w:r w:rsidRPr="00C56657">
        <w:rPr>
          <w:rFonts w:hint="eastAsia"/>
        </w:rPr>
        <w:t>L</w:t>
      </w:r>
      <w:r w:rsidRPr="00C56657">
        <w:t xml:space="preserve"> 1×PBS</w:t>
      </w:r>
      <w:r w:rsidRPr="00C56657">
        <w:rPr>
          <w:rFonts w:hint="eastAsia"/>
        </w:rPr>
        <w:t>缓冲液加入干净的离心管中，作为阴性对照样品</w:t>
      </w:r>
      <w:r w:rsidRPr="00C56657">
        <w:rPr>
          <w:rFonts w:hint="eastAsia"/>
        </w:rPr>
        <w:t>2</w:t>
      </w:r>
      <w:r w:rsidRPr="00C56657">
        <w:rPr>
          <w:rFonts w:hint="eastAsia"/>
        </w:rPr>
        <w:t>。</w:t>
      </w:r>
      <w:bookmarkEnd w:id="439"/>
    </w:p>
    <w:p w14:paraId="27F3395A" w14:textId="77777777" w:rsidR="00A96CCF" w:rsidRDefault="00A96CCF" w:rsidP="00A96CCF">
      <w:pPr>
        <w:pStyle w:val="1111"/>
        <w:numPr>
          <w:ilvl w:val="0"/>
          <w:numId w:val="0"/>
        </w:numPr>
      </w:pPr>
    </w:p>
    <w:p w14:paraId="23684123" w14:textId="3E39A31E" w:rsidR="001F28B0" w:rsidRPr="00B4150C" w:rsidRDefault="001F28B0" w:rsidP="001F28B0">
      <w:pPr>
        <w:pStyle w:val="1111"/>
        <w:numPr>
          <w:ilvl w:val="0"/>
          <w:numId w:val="0"/>
        </w:numPr>
        <w:ind w:left="357" w:hanging="357"/>
        <w:rPr>
          <w:b/>
          <w:bCs w:val="0"/>
        </w:rPr>
      </w:pPr>
      <w:bookmarkStart w:id="440" w:name="_Hlk109393822"/>
      <w:bookmarkEnd w:id="438"/>
      <w:r w:rsidRPr="00B4150C">
        <w:rPr>
          <w:rFonts w:hint="eastAsia"/>
          <w:b/>
          <w:bCs w:val="0"/>
        </w:rPr>
        <w:t>未加标样品、</w:t>
      </w:r>
      <w:r w:rsidR="002F5C42" w:rsidRPr="00B4150C">
        <w:rPr>
          <w:rFonts w:hint="eastAsia"/>
          <w:b/>
          <w:bCs w:val="0"/>
        </w:rPr>
        <w:t>加标样品及阴性对照样品的制备</w:t>
      </w:r>
      <w:bookmarkEnd w:id="440"/>
      <w:r w:rsidR="002F5C42" w:rsidRPr="00B4150C">
        <w:rPr>
          <w:rFonts w:hint="eastAsia"/>
          <w:b/>
          <w:bCs w:val="0"/>
        </w:rPr>
        <w:t>示例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78"/>
        <w:gridCol w:w="1710"/>
        <w:gridCol w:w="877"/>
        <w:gridCol w:w="992"/>
        <w:gridCol w:w="1278"/>
        <w:gridCol w:w="1127"/>
        <w:gridCol w:w="1166"/>
        <w:gridCol w:w="817"/>
      </w:tblGrid>
      <w:tr w:rsidR="00DE03E2" w:rsidRPr="00EA26DF" w14:paraId="5D43B279" w14:textId="77777777" w:rsidTr="00A96CCF">
        <w:trPr>
          <w:tblHeader/>
          <w:jc w:val="center"/>
        </w:trPr>
        <w:tc>
          <w:tcPr>
            <w:tcW w:w="737" w:type="pct"/>
            <w:shd w:val="clear" w:color="auto" w:fill="C6D9F1" w:themeFill="text2" w:themeFillTint="33"/>
            <w:vAlign w:val="center"/>
          </w:tcPr>
          <w:p w14:paraId="1C3A6965" w14:textId="77777777" w:rsidR="00DE03E2" w:rsidRPr="00EA26DF" w:rsidRDefault="00DE03E2" w:rsidP="0077023C">
            <w:pPr>
              <w:pStyle w:val="1-2"/>
              <w:spacing w:line="240" w:lineRule="auto"/>
              <w:jc w:val="center"/>
            </w:pPr>
            <w:r w:rsidRPr="00EA26DF">
              <w:rPr>
                <w:rFonts w:hint="eastAsia"/>
              </w:rPr>
              <w:lastRenderedPageBreak/>
              <w:t>样品类型</w:t>
            </w:r>
          </w:p>
        </w:tc>
        <w:tc>
          <w:tcPr>
            <w:tcW w:w="915" w:type="pct"/>
            <w:shd w:val="clear" w:color="auto" w:fill="C6D9F1" w:themeFill="text2" w:themeFillTint="33"/>
            <w:vAlign w:val="center"/>
          </w:tcPr>
          <w:p w14:paraId="07EA0656" w14:textId="77777777" w:rsidR="00DE03E2" w:rsidRPr="00EA26DF" w:rsidRDefault="00DE03E2" w:rsidP="0077023C">
            <w:pPr>
              <w:pStyle w:val="1-2"/>
              <w:spacing w:line="240" w:lineRule="auto"/>
              <w:jc w:val="center"/>
            </w:pPr>
            <w:r w:rsidRPr="00EA26DF">
              <w:rPr>
                <w:rFonts w:hint="eastAsia"/>
              </w:rPr>
              <w:t>原样品或稀释后的样品体积（</w:t>
            </w:r>
            <w:proofErr w:type="spellStart"/>
            <w:r w:rsidRPr="00EA26DF">
              <w:t>μL</w:t>
            </w:r>
            <w:proofErr w:type="spellEnd"/>
            <w:r w:rsidRPr="00EA26DF">
              <w:rPr>
                <w:rFonts w:hint="eastAsia"/>
              </w:rPr>
              <w:t>）</w:t>
            </w:r>
          </w:p>
        </w:tc>
        <w:tc>
          <w:tcPr>
            <w:tcW w:w="469" w:type="pct"/>
            <w:shd w:val="clear" w:color="auto" w:fill="C6D9F1" w:themeFill="text2" w:themeFillTint="33"/>
            <w:vAlign w:val="center"/>
          </w:tcPr>
          <w:p w14:paraId="3801BF06" w14:textId="77777777" w:rsidR="00DE03E2" w:rsidRPr="00EA26DF" w:rsidRDefault="00DE03E2" w:rsidP="0077023C">
            <w:pPr>
              <w:pStyle w:val="1-2"/>
              <w:spacing w:line="240" w:lineRule="auto"/>
              <w:jc w:val="center"/>
            </w:pPr>
            <w:r w:rsidRPr="00EA26DF">
              <w:t>DNA</w:t>
            </w:r>
            <w:r w:rsidRPr="00EA26DF">
              <w:rPr>
                <w:rFonts w:hint="eastAsia"/>
              </w:rPr>
              <w:t>稀释液（</w:t>
            </w:r>
            <w:proofErr w:type="spellStart"/>
            <w:r w:rsidRPr="00EA26DF">
              <w:t>μL</w:t>
            </w:r>
            <w:proofErr w:type="spellEnd"/>
            <w:r w:rsidRPr="00EA26DF">
              <w:rPr>
                <w:rFonts w:hint="eastAsia"/>
              </w:rPr>
              <w:t>）</w:t>
            </w:r>
          </w:p>
        </w:tc>
        <w:tc>
          <w:tcPr>
            <w:tcW w:w="531" w:type="pct"/>
            <w:shd w:val="clear" w:color="auto" w:fill="C6D9F1" w:themeFill="text2" w:themeFillTint="33"/>
            <w:vAlign w:val="center"/>
          </w:tcPr>
          <w:p w14:paraId="360A2258" w14:textId="77777777" w:rsidR="00DE03E2" w:rsidRPr="00EA26DF" w:rsidRDefault="00DE03E2" w:rsidP="0077023C">
            <w:pPr>
              <w:pStyle w:val="1-2"/>
              <w:spacing w:line="240" w:lineRule="auto"/>
              <w:jc w:val="center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×</w:t>
            </w:r>
            <w:r>
              <w:t>PBS</w:t>
            </w:r>
            <w:r>
              <w:rPr>
                <w:rFonts w:hint="eastAsia"/>
              </w:rPr>
              <w:t>缓冲液</w:t>
            </w:r>
            <w:r w:rsidRPr="00EA26DF">
              <w:rPr>
                <w:rFonts w:hint="eastAsia"/>
              </w:rPr>
              <w:t>（</w:t>
            </w:r>
            <w:proofErr w:type="spellStart"/>
            <w:r w:rsidRPr="00EA26DF">
              <w:t>μL</w:t>
            </w:r>
            <w:proofErr w:type="spellEnd"/>
            <w:r w:rsidRPr="00EA26DF">
              <w:rPr>
                <w:rFonts w:hint="eastAsia"/>
              </w:rPr>
              <w:t>）</w:t>
            </w:r>
          </w:p>
        </w:tc>
        <w:tc>
          <w:tcPr>
            <w:tcW w:w="684" w:type="pct"/>
            <w:shd w:val="clear" w:color="auto" w:fill="C6D9F1" w:themeFill="text2" w:themeFillTint="33"/>
            <w:vAlign w:val="center"/>
          </w:tcPr>
          <w:p w14:paraId="3DD469A7" w14:textId="23B0DF8F" w:rsidR="00DE03E2" w:rsidRPr="00EA26DF" w:rsidRDefault="00DE03E2" w:rsidP="0077023C">
            <w:pPr>
              <w:pStyle w:val="1-2"/>
              <w:spacing w:line="240" w:lineRule="auto"/>
              <w:jc w:val="center"/>
            </w:pPr>
            <w:r w:rsidRPr="00EA26DF">
              <w:rPr>
                <w:rFonts w:hint="eastAsia"/>
              </w:rPr>
              <w:t>用于加标</w:t>
            </w:r>
            <w:r w:rsidR="00F822DD">
              <w:rPr>
                <w:rFonts w:hint="eastAsia"/>
              </w:rPr>
              <w:t>的</w:t>
            </w:r>
            <w:r w:rsidRPr="00EA26DF">
              <w:t>DNA</w:t>
            </w:r>
            <w:r w:rsidRPr="00EA26DF">
              <w:rPr>
                <w:rFonts w:hint="eastAsia"/>
              </w:rPr>
              <w:t>参考</w:t>
            </w:r>
            <w:proofErr w:type="gramStart"/>
            <w:r w:rsidRPr="00EA26DF">
              <w:rPr>
                <w:rFonts w:hint="eastAsia"/>
              </w:rPr>
              <w:t>品管号</w:t>
            </w:r>
            <w:proofErr w:type="gramEnd"/>
          </w:p>
        </w:tc>
        <w:tc>
          <w:tcPr>
            <w:tcW w:w="603" w:type="pct"/>
            <w:shd w:val="clear" w:color="auto" w:fill="C6D9F1" w:themeFill="text2" w:themeFillTint="33"/>
            <w:vAlign w:val="center"/>
          </w:tcPr>
          <w:p w14:paraId="18E603C9" w14:textId="04B9CEF4" w:rsidR="00DE03E2" w:rsidRPr="00EA26DF" w:rsidRDefault="00DE03E2" w:rsidP="0077023C">
            <w:pPr>
              <w:pStyle w:val="1-2"/>
              <w:spacing w:line="240" w:lineRule="auto"/>
              <w:jc w:val="center"/>
            </w:pPr>
            <w:r w:rsidRPr="00EA26DF">
              <w:rPr>
                <w:rFonts w:hint="eastAsia"/>
              </w:rPr>
              <w:t>用于加标</w:t>
            </w:r>
            <w:r w:rsidR="00F822DD">
              <w:rPr>
                <w:rFonts w:hint="eastAsia"/>
              </w:rPr>
              <w:t>的</w:t>
            </w:r>
            <w:r w:rsidRPr="00EA26DF">
              <w:t>DNA</w:t>
            </w:r>
            <w:r w:rsidRPr="00EA26DF">
              <w:rPr>
                <w:rFonts w:hint="eastAsia"/>
              </w:rPr>
              <w:t>参考品体积（</w:t>
            </w:r>
            <w:proofErr w:type="spellStart"/>
            <w:r w:rsidRPr="00EA26DF">
              <w:t>μL</w:t>
            </w:r>
            <w:proofErr w:type="spellEnd"/>
            <w:r w:rsidRPr="00EA26DF">
              <w:rPr>
                <w:rFonts w:hint="eastAsia"/>
              </w:rPr>
              <w:t>）</w:t>
            </w:r>
          </w:p>
        </w:tc>
        <w:tc>
          <w:tcPr>
            <w:tcW w:w="624" w:type="pct"/>
            <w:shd w:val="clear" w:color="auto" w:fill="C6D9F1" w:themeFill="text2" w:themeFillTint="33"/>
            <w:vAlign w:val="center"/>
          </w:tcPr>
          <w:p w14:paraId="4B2C00DF" w14:textId="77777777" w:rsidR="00DE03E2" w:rsidRPr="00EA26DF" w:rsidRDefault="00DE03E2" w:rsidP="0077023C">
            <w:pPr>
              <w:pStyle w:val="1-2"/>
              <w:spacing w:line="240" w:lineRule="auto"/>
              <w:jc w:val="center"/>
            </w:pPr>
            <w:r>
              <w:rPr>
                <w:rFonts w:hint="eastAsia"/>
              </w:rPr>
              <w:t>加</w:t>
            </w:r>
            <w:proofErr w:type="gramStart"/>
            <w:r>
              <w:rPr>
                <w:rFonts w:hint="eastAsia"/>
              </w:rPr>
              <w:t>标理论</w:t>
            </w:r>
            <w:proofErr w:type="gramEnd"/>
            <w:r>
              <w:rPr>
                <w:rFonts w:hint="eastAsia"/>
              </w:rPr>
              <w:t>浓度（</w:t>
            </w:r>
            <w:proofErr w:type="spellStart"/>
            <w:r w:rsidRPr="00434636">
              <w:t>pg</w:t>
            </w:r>
            <w:proofErr w:type="spellEnd"/>
            <w:r w:rsidRPr="00434636">
              <w:t>/</w:t>
            </w:r>
            <w:proofErr w:type="spellStart"/>
            <w:r w:rsidRPr="00434636">
              <w:t>μL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437" w:type="pct"/>
            <w:shd w:val="clear" w:color="auto" w:fill="C6D9F1" w:themeFill="text2" w:themeFillTint="33"/>
            <w:vAlign w:val="center"/>
          </w:tcPr>
          <w:p w14:paraId="722A5675" w14:textId="77777777" w:rsidR="00DE03E2" w:rsidRDefault="00DE03E2" w:rsidP="0077023C">
            <w:pPr>
              <w:pStyle w:val="1-2"/>
              <w:spacing w:line="240" w:lineRule="auto"/>
              <w:jc w:val="center"/>
            </w:pPr>
            <w:proofErr w:type="gramStart"/>
            <w:r>
              <w:rPr>
                <w:rFonts w:hint="eastAsia"/>
              </w:rPr>
              <w:t>标记管号</w:t>
            </w:r>
            <w:proofErr w:type="gramEnd"/>
          </w:p>
        </w:tc>
      </w:tr>
      <w:tr w:rsidR="00DE03E2" w:rsidRPr="00EA26DF" w14:paraId="1B44107F" w14:textId="77777777" w:rsidTr="00A96CCF">
        <w:trPr>
          <w:trHeight w:hRule="exact" w:val="454"/>
          <w:jc w:val="center"/>
        </w:trPr>
        <w:tc>
          <w:tcPr>
            <w:tcW w:w="737" w:type="pct"/>
            <w:vMerge w:val="restart"/>
            <w:vAlign w:val="center"/>
          </w:tcPr>
          <w:p w14:paraId="0922C26C" w14:textId="77777777" w:rsidR="00DE03E2" w:rsidRPr="00EA26DF" w:rsidRDefault="00DE03E2" w:rsidP="0077023C">
            <w:pPr>
              <w:pStyle w:val="1-2"/>
              <w:spacing w:line="240" w:lineRule="auto"/>
            </w:pPr>
            <w:r w:rsidRPr="00EA26DF">
              <w:rPr>
                <w:rFonts w:hint="eastAsia"/>
              </w:rPr>
              <w:t>阴性对照</w:t>
            </w:r>
          </w:p>
        </w:tc>
        <w:tc>
          <w:tcPr>
            <w:tcW w:w="915" w:type="pct"/>
            <w:vAlign w:val="center"/>
          </w:tcPr>
          <w:p w14:paraId="15896362" w14:textId="77777777" w:rsidR="00DE03E2" w:rsidRPr="00EA26DF" w:rsidRDefault="00DE03E2" w:rsidP="0077023C">
            <w:pPr>
              <w:pStyle w:val="1-2"/>
              <w:spacing w:line="240" w:lineRule="auto"/>
            </w:pPr>
            <w:r>
              <w:rPr>
                <w:rFonts w:hint="eastAsia"/>
              </w:rPr>
              <w:t>0</w:t>
            </w:r>
          </w:p>
        </w:tc>
        <w:tc>
          <w:tcPr>
            <w:tcW w:w="469" w:type="pct"/>
            <w:vAlign w:val="center"/>
          </w:tcPr>
          <w:p w14:paraId="52B65847" w14:textId="77777777" w:rsidR="00DE03E2" w:rsidRPr="00EA26DF" w:rsidRDefault="00DE03E2" w:rsidP="0077023C">
            <w:pPr>
              <w:pStyle w:val="1-2"/>
              <w:spacing w:line="240" w:lineRule="auto"/>
            </w:pPr>
            <w:r w:rsidRPr="00EA26DF">
              <w:t>100</w:t>
            </w:r>
          </w:p>
        </w:tc>
        <w:tc>
          <w:tcPr>
            <w:tcW w:w="531" w:type="pct"/>
            <w:vAlign w:val="center"/>
          </w:tcPr>
          <w:p w14:paraId="3865860B" w14:textId="77777777" w:rsidR="00DE03E2" w:rsidRPr="00EA26DF" w:rsidRDefault="00DE03E2" w:rsidP="0077023C">
            <w:pPr>
              <w:pStyle w:val="1-2"/>
              <w:spacing w:line="240" w:lineRule="auto"/>
            </w:pPr>
            <w:r>
              <w:rPr>
                <w:rFonts w:hint="eastAsia"/>
              </w:rPr>
              <w:t>0</w:t>
            </w:r>
          </w:p>
        </w:tc>
        <w:tc>
          <w:tcPr>
            <w:tcW w:w="684" w:type="pct"/>
            <w:vAlign w:val="center"/>
          </w:tcPr>
          <w:p w14:paraId="29D41D34" w14:textId="77777777" w:rsidR="00DE03E2" w:rsidRPr="00EA26DF" w:rsidRDefault="00DE03E2" w:rsidP="0077023C">
            <w:pPr>
              <w:pStyle w:val="1-2"/>
              <w:spacing w:line="240" w:lineRule="auto"/>
            </w:pPr>
            <w:r w:rsidRPr="00EA26DF">
              <w:t>N/A</w:t>
            </w:r>
          </w:p>
        </w:tc>
        <w:tc>
          <w:tcPr>
            <w:tcW w:w="603" w:type="pct"/>
            <w:vAlign w:val="center"/>
          </w:tcPr>
          <w:p w14:paraId="49711920" w14:textId="77777777" w:rsidR="00DE03E2" w:rsidRPr="00EA26DF" w:rsidRDefault="00DE03E2" w:rsidP="0077023C">
            <w:pPr>
              <w:pStyle w:val="1-2"/>
              <w:spacing w:line="240" w:lineRule="auto"/>
            </w:pPr>
            <w:r w:rsidRPr="00EA26DF">
              <w:t>0</w:t>
            </w:r>
          </w:p>
        </w:tc>
        <w:tc>
          <w:tcPr>
            <w:tcW w:w="624" w:type="pct"/>
            <w:vAlign w:val="center"/>
          </w:tcPr>
          <w:p w14:paraId="12DDB42C" w14:textId="77777777" w:rsidR="00DE03E2" w:rsidRPr="00EA26DF" w:rsidRDefault="00DE03E2" w:rsidP="0077023C">
            <w:pPr>
              <w:pStyle w:val="1-2"/>
              <w:spacing w:line="240" w:lineRule="auto"/>
            </w:pPr>
            <w:r>
              <w:rPr>
                <w:rFonts w:hint="eastAsia"/>
              </w:rPr>
              <w:t>0</w:t>
            </w:r>
          </w:p>
        </w:tc>
        <w:tc>
          <w:tcPr>
            <w:tcW w:w="437" w:type="pct"/>
            <w:vAlign w:val="center"/>
          </w:tcPr>
          <w:p w14:paraId="5E55C3C4" w14:textId="77777777" w:rsidR="00DE03E2" w:rsidRDefault="00DE03E2" w:rsidP="0077023C">
            <w:pPr>
              <w:pStyle w:val="1-2"/>
              <w:spacing w:line="240" w:lineRule="auto"/>
            </w:pPr>
            <w:r>
              <w:rPr>
                <w:rFonts w:hint="eastAsia"/>
              </w:rPr>
              <w:t>N</w:t>
            </w:r>
            <w:r>
              <w:t>CS</w:t>
            </w:r>
          </w:p>
        </w:tc>
      </w:tr>
      <w:tr w:rsidR="00DE03E2" w:rsidRPr="00EA26DF" w14:paraId="5906E6CA" w14:textId="77777777" w:rsidTr="00A96CCF">
        <w:trPr>
          <w:trHeight w:hRule="exact" w:val="454"/>
          <w:jc w:val="center"/>
        </w:trPr>
        <w:tc>
          <w:tcPr>
            <w:tcW w:w="737" w:type="pct"/>
            <w:vMerge/>
            <w:vAlign w:val="center"/>
          </w:tcPr>
          <w:p w14:paraId="1D3986E5" w14:textId="77777777" w:rsidR="00DE03E2" w:rsidRPr="00EA26DF" w:rsidRDefault="00DE03E2" w:rsidP="0077023C">
            <w:pPr>
              <w:pStyle w:val="1-2"/>
              <w:spacing w:line="240" w:lineRule="auto"/>
            </w:pPr>
          </w:p>
        </w:tc>
        <w:tc>
          <w:tcPr>
            <w:tcW w:w="915" w:type="pct"/>
            <w:vAlign w:val="center"/>
          </w:tcPr>
          <w:p w14:paraId="42F8BFDB" w14:textId="77777777" w:rsidR="00DE03E2" w:rsidRPr="00EA26DF" w:rsidRDefault="00DE03E2" w:rsidP="0077023C">
            <w:pPr>
              <w:pStyle w:val="1-2"/>
              <w:spacing w:line="240" w:lineRule="auto"/>
            </w:pPr>
            <w:r>
              <w:rPr>
                <w:rFonts w:hint="eastAsia"/>
              </w:rPr>
              <w:t>0</w:t>
            </w:r>
          </w:p>
        </w:tc>
        <w:tc>
          <w:tcPr>
            <w:tcW w:w="469" w:type="pct"/>
            <w:vAlign w:val="center"/>
          </w:tcPr>
          <w:p w14:paraId="5BE50508" w14:textId="77777777" w:rsidR="00DE03E2" w:rsidRPr="00EA26DF" w:rsidRDefault="00DE03E2" w:rsidP="0077023C">
            <w:pPr>
              <w:pStyle w:val="1-2"/>
              <w:spacing w:line="240" w:lineRule="auto"/>
            </w:pPr>
            <w:r>
              <w:rPr>
                <w:rFonts w:hint="eastAsia"/>
              </w:rPr>
              <w:t>0</w:t>
            </w:r>
          </w:p>
        </w:tc>
        <w:tc>
          <w:tcPr>
            <w:tcW w:w="531" w:type="pct"/>
            <w:vAlign w:val="center"/>
          </w:tcPr>
          <w:p w14:paraId="7BFEE0E4" w14:textId="77777777" w:rsidR="00DE03E2" w:rsidRPr="00EA26DF" w:rsidRDefault="00DE03E2" w:rsidP="0077023C">
            <w:pPr>
              <w:pStyle w:val="1-2"/>
              <w:spacing w:line="240" w:lineRule="auto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684" w:type="pct"/>
            <w:vAlign w:val="center"/>
          </w:tcPr>
          <w:p w14:paraId="7C0674A0" w14:textId="77777777" w:rsidR="00DE03E2" w:rsidRPr="00EA26DF" w:rsidRDefault="00DE03E2" w:rsidP="0077023C">
            <w:pPr>
              <w:pStyle w:val="1-2"/>
              <w:spacing w:line="240" w:lineRule="auto"/>
            </w:pPr>
            <w:r w:rsidRPr="00EA26DF">
              <w:t>N/A</w:t>
            </w:r>
          </w:p>
        </w:tc>
        <w:tc>
          <w:tcPr>
            <w:tcW w:w="603" w:type="pct"/>
            <w:vAlign w:val="center"/>
          </w:tcPr>
          <w:p w14:paraId="1EB50A40" w14:textId="77777777" w:rsidR="00DE03E2" w:rsidRPr="00EA26DF" w:rsidRDefault="00DE03E2" w:rsidP="0077023C">
            <w:pPr>
              <w:pStyle w:val="1-2"/>
              <w:spacing w:line="240" w:lineRule="auto"/>
            </w:pPr>
            <w:r w:rsidRPr="00EA26DF">
              <w:t>0</w:t>
            </w:r>
          </w:p>
        </w:tc>
        <w:tc>
          <w:tcPr>
            <w:tcW w:w="624" w:type="pct"/>
            <w:vAlign w:val="center"/>
          </w:tcPr>
          <w:p w14:paraId="2256F0ED" w14:textId="77777777" w:rsidR="00DE03E2" w:rsidRDefault="00DE03E2" w:rsidP="0077023C">
            <w:pPr>
              <w:pStyle w:val="1-2"/>
              <w:spacing w:line="240" w:lineRule="auto"/>
            </w:pPr>
            <w:r>
              <w:rPr>
                <w:rFonts w:hint="eastAsia"/>
              </w:rPr>
              <w:t>0</w:t>
            </w:r>
          </w:p>
        </w:tc>
        <w:tc>
          <w:tcPr>
            <w:tcW w:w="437" w:type="pct"/>
            <w:vAlign w:val="center"/>
          </w:tcPr>
          <w:p w14:paraId="7C6565FF" w14:textId="77777777" w:rsidR="00DE03E2" w:rsidRDefault="00DE03E2" w:rsidP="0077023C">
            <w:pPr>
              <w:pStyle w:val="1-2"/>
              <w:spacing w:line="240" w:lineRule="auto"/>
            </w:pPr>
            <w:r>
              <w:rPr>
                <w:rFonts w:hint="eastAsia"/>
              </w:rPr>
              <w:t>N</w:t>
            </w:r>
            <w:r>
              <w:t>CS2</w:t>
            </w:r>
          </w:p>
        </w:tc>
      </w:tr>
      <w:tr w:rsidR="00DE03E2" w:rsidRPr="00EA26DF" w14:paraId="61602AB4" w14:textId="77777777" w:rsidTr="00A96CCF">
        <w:trPr>
          <w:trHeight w:hRule="exact" w:val="454"/>
          <w:jc w:val="center"/>
        </w:trPr>
        <w:tc>
          <w:tcPr>
            <w:tcW w:w="737" w:type="pct"/>
            <w:vAlign w:val="center"/>
          </w:tcPr>
          <w:p w14:paraId="78D0B6A9" w14:textId="77777777" w:rsidR="00DE03E2" w:rsidRPr="00EA26DF" w:rsidRDefault="00DE03E2" w:rsidP="0077023C">
            <w:pPr>
              <w:pStyle w:val="1-2"/>
              <w:spacing w:line="240" w:lineRule="auto"/>
            </w:pPr>
            <w:r w:rsidRPr="00EA26DF">
              <w:rPr>
                <w:rFonts w:hint="eastAsia"/>
              </w:rPr>
              <w:t>未加标样品</w:t>
            </w:r>
          </w:p>
        </w:tc>
        <w:tc>
          <w:tcPr>
            <w:tcW w:w="915" w:type="pct"/>
            <w:vAlign w:val="center"/>
          </w:tcPr>
          <w:p w14:paraId="79FC6515" w14:textId="77777777" w:rsidR="00DE03E2" w:rsidRPr="00EA26DF" w:rsidRDefault="00DE03E2" w:rsidP="0077023C">
            <w:pPr>
              <w:pStyle w:val="1-2"/>
              <w:spacing w:line="240" w:lineRule="auto"/>
            </w:pPr>
            <w:r w:rsidRPr="00EA26DF">
              <w:t>100</w:t>
            </w:r>
          </w:p>
        </w:tc>
        <w:tc>
          <w:tcPr>
            <w:tcW w:w="469" w:type="pct"/>
            <w:vAlign w:val="center"/>
          </w:tcPr>
          <w:p w14:paraId="62BEC1D9" w14:textId="77777777" w:rsidR="00DE03E2" w:rsidRPr="00EA26DF" w:rsidRDefault="00DE03E2" w:rsidP="0077023C">
            <w:pPr>
              <w:pStyle w:val="1-2"/>
              <w:spacing w:line="240" w:lineRule="auto"/>
            </w:pPr>
            <w:r>
              <w:t>10</w:t>
            </w:r>
          </w:p>
        </w:tc>
        <w:tc>
          <w:tcPr>
            <w:tcW w:w="531" w:type="pct"/>
            <w:vAlign w:val="center"/>
          </w:tcPr>
          <w:p w14:paraId="4B1F9F56" w14:textId="77777777" w:rsidR="00DE03E2" w:rsidRPr="00EA26DF" w:rsidRDefault="00DE03E2" w:rsidP="0077023C">
            <w:pPr>
              <w:pStyle w:val="1-2"/>
              <w:spacing w:line="240" w:lineRule="auto"/>
            </w:pPr>
            <w:r w:rsidRPr="00EA26DF">
              <w:t>0</w:t>
            </w:r>
          </w:p>
        </w:tc>
        <w:tc>
          <w:tcPr>
            <w:tcW w:w="684" w:type="pct"/>
            <w:vAlign w:val="center"/>
          </w:tcPr>
          <w:p w14:paraId="1730899A" w14:textId="77777777" w:rsidR="00DE03E2" w:rsidRPr="00EA26DF" w:rsidRDefault="00DE03E2" w:rsidP="0077023C">
            <w:pPr>
              <w:pStyle w:val="1-2"/>
              <w:spacing w:line="240" w:lineRule="auto"/>
            </w:pPr>
            <w:r w:rsidRPr="00EA26DF">
              <w:t>N/A</w:t>
            </w:r>
          </w:p>
        </w:tc>
        <w:tc>
          <w:tcPr>
            <w:tcW w:w="603" w:type="pct"/>
            <w:vAlign w:val="center"/>
          </w:tcPr>
          <w:p w14:paraId="3C1B86E0" w14:textId="77777777" w:rsidR="00DE03E2" w:rsidRPr="00EA26DF" w:rsidRDefault="00DE03E2" w:rsidP="0077023C">
            <w:pPr>
              <w:pStyle w:val="1-2"/>
              <w:spacing w:line="240" w:lineRule="auto"/>
            </w:pPr>
            <w:r w:rsidRPr="00EA26DF">
              <w:t>0</w:t>
            </w:r>
          </w:p>
        </w:tc>
        <w:tc>
          <w:tcPr>
            <w:tcW w:w="624" w:type="pct"/>
            <w:vAlign w:val="center"/>
          </w:tcPr>
          <w:p w14:paraId="0712267B" w14:textId="77777777" w:rsidR="00DE03E2" w:rsidRPr="00EA26DF" w:rsidRDefault="00DE03E2" w:rsidP="0077023C">
            <w:pPr>
              <w:pStyle w:val="1-2"/>
              <w:spacing w:line="240" w:lineRule="auto"/>
            </w:pPr>
            <w:r>
              <w:rPr>
                <w:rFonts w:hint="eastAsia"/>
              </w:rPr>
              <w:t>0</w:t>
            </w:r>
          </w:p>
        </w:tc>
        <w:tc>
          <w:tcPr>
            <w:tcW w:w="437" w:type="pct"/>
            <w:vAlign w:val="center"/>
          </w:tcPr>
          <w:p w14:paraId="5E5AEDC3" w14:textId="77777777" w:rsidR="00DE03E2" w:rsidRDefault="00DE03E2" w:rsidP="0077023C">
            <w:pPr>
              <w:pStyle w:val="1-2"/>
              <w:spacing w:line="240" w:lineRule="auto"/>
            </w:pPr>
            <w:r>
              <w:rPr>
                <w:rFonts w:hint="eastAsia"/>
              </w:rPr>
              <w:t>S</w:t>
            </w:r>
            <w:r>
              <w:t>M1</w:t>
            </w:r>
          </w:p>
        </w:tc>
      </w:tr>
      <w:tr w:rsidR="00DE03E2" w:rsidRPr="00EA26DF" w14:paraId="62D67653" w14:textId="77777777" w:rsidTr="00A96CCF">
        <w:trPr>
          <w:trHeight w:hRule="exact" w:val="454"/>
          <w:jc w:val="center"/>
        </w:trPr>
        <w:tc>
          <w:tcPr>
            <w:tcW w:w="737" w:type="pct"/>
            <w:vAlign w:val="center"/>
          </w:tcPr>
          <w:p w14:paraId="41532590" w14:textId="77777777" w:rsidR="00DE03E2" w:rsidRPr="00EA26DF" w:rsidRDefault="00DE03E2" w:rsidP="0077023C">
            <w:pPr>
              <w:pStyle w:val="1-2"/>
              <w:spacing w:line="240" w:lineRule="auto"/>
            </w:pPr>
            <w:r w:rsidRPr="00EA26DF">
              <w:rPr>
                <w:rFonts w:hint="eastAsia"/>
              </w:rPr>
              <w:t>加标样品</w:t>
            </w:r>
          </w:p>
        </w:tc>
        <w:tc>
          <w:tcPr>
            <w:tcW w:w="915" w:type="pct"/>
            <w:vAlign w:val="center"/>
          </w:tcPr>
          <w:p w14:paraId="2DD4EDEA" w14:textId="77777777" w:rsidR="00DE03E2" w:rsidRPr="00EA26DF" w:rsidRDefault="00DE03E2" w:rsidP="0077023C">
            <w:pPr>
              <w:pStyle w:val="1-2"/>
              <w:spacing w:line="240" w:lineRule="auto"/>
            </w:pPr>
            <w:r w:rsidRPr="00EA26DF">
              <w:t>100</w:t>
            </w:r>
          </w:p>
        </w:tc>
        <w:tc>
          <w:tcPr>
            <w:tcW w:w="469" w:type="pct"/>
            <w:vAlign w:val="center"/>
          </w:tcPr>
          <w:p w14:paraId="5CB7F35C" w14:textId="77777777" w:rsidR="00DE03E2" w:rsidRPr="00EA26DF" w:rsidRDefault="00DE03E2" w:rsidP="0077023C">
            <w:pPr>
              <w:pStyle w:val="1-2"/>
              <w:spacing w:line="240" w:lineRule="auto"/>
            </w:pPr>
            <w:r w:rsidRPr="00EA26DF">
              <w:t>0</w:t>
            </w:r>
          </w:p>
        </w:tc>
        <w:tc>
          <w:tcPr>
            <w:tcW w:w="531" w:type="pct"/>
            <w:vAlign w:val="center"/>
          </w:tcPr>
          <w:p w14:paraId="180009F5" w14:textId="77777777" w:rsidR="00DE03E2" w:rsidRPr="00EA26DF" w:rsidRDefault="00DE03E2" w:rsidP="0077023C">
            <w:pPr>
              <w:pStyle w:val="1-2"/>
              <w:spacing w:line="240" w:lineRule="auto"/>
            </w:pPr>
            <w:r w:rsidRPr="00EA26DF">
              <w:t>0</w:t>
            </w:r>
          </w:p>
        </w:tc>
        <w:tc>
          <w:tcPr>
            <w:tcW w:w="684" w:type="pct"/>
            <w:vAlign w:val="center"/>
          </w:tcPr>
          <w:p w14:paraId="548AC74E" w14:textId="77777777" w:rsidR="00DE03E2" w:rsidRPr="00EA26DF" w:rsidRDefault="00DE03E2" w:rsidP="0077023C">
            <w:pPr>
              <w:pStyle w:val="1-2"/>
              <w:spacing w:line="240" w:lineRule="auto"/>
            </w:pPr>
            <w:r w:rsidRPr="00EA26DF">
              <w:t>ST3</w:t>
            </w:r>
          </w:p>
        </w:tc>
        <w:tc>
          <w:tcPr>
            <w:tcW w:w="603" w:type="pct"/>
            <w:vAlign w:val="center"/>
          </w:tcPr>
          <w:p w14:paraId="6B0CEA3A" w14:textId="77777777" w:rsidR="00DE03E2" w:rsidRPr="00EA26DF" w:rsidRDefault="00DE03E2" w:rsidP="0077023C">
            <w:pPr>
              <w:pStyle w:val="1-2"/>
              <w:spacing w:line="240" w:lineRule="auto"/>
            </w:pPr>
            <w:r w:rsidRPr="00EA26DF">
              <w:t>10</w:t>
            </w:r>
          </w:p>
        </w:tc>
        <w:tc>
          <w:tcPr>
            <w:tcW w:w="624" w:type="pct"/>
            <w:vAlign w:val="center"/>
          </w:tcPr>
          <w:p w14:paraId="6982ACAD" w14:textId="77777777" w:rsidR="00DE03E2" w:rsidRPr="00EA26DF" w:rsidRDefault="00DE03E2" w:rsidP="0077023C">
            <w:pPr>
              <w:pStyle w:val="1-2"/>
              <w:spacing w:line="240" w:lineRule="auto"/>
            </w:pPr>
            <w:r>
              <w:t>0.2727</w:t>
            </w:r>
          </w:p>
        </w:tc>
        <w:tc>
          <w:tcPr>
            <w:tcW w:w="437" w:type="pct"/>
            <w:vAlign w:val="center"/>
          </w:tcPr>
          <w:p w14:paraId="5527618E" w14:textId="77777777" w:rsidR="00DE03E2" w:rsidRDefault="00DE03E2" w:rsidP="0077023C">
            <w:pPr>
              <w:pStyle w:val="1-2"/>
              <w:spacing w:line="240" w:lineRule="auto"/>
            </w:pPr>
            <w:r>
              <w:rPr>
                <w:rFonts w:hint="eastAsia"/>
              </w:rPr>
              <w:t>E</w:t>
            </w:r>
            <w:r>
              <w:t>RC1</w:t>
            </w:r>
          </w:p>
        </w:tc>
      </w:tr>
    </w:tbl>
    <w:p w14:paraId="6975D137" w14:textId="77777777" w:rsidR="00EA26DF" w:rsidRPr="00EA26DF" w:rsidRDefault="00EA26DF" w:rsidP="003E174C">
      <w:pPr>
        <w:pStyle w:val="3-6"/>
        <w:ind w:leftChars="0" w:left="0"/>
        <w:rPr>
          <w:lang w:eastAsia="zh-CN"/>
        </w:rPr>
      </w:pPr>
    </w:p>
    <w:p w14:paraId="2783C833" w14:textId="77777777" w:rsidR="00F524DA" w:rsidRPr="00EA26DF" w:rsidRDefault="00F524DA" w:rsidP="00DD3BE6">
      <w:pPr>
        <w:pStyle w:val="111"/>
        <w:rPr>
          <w:lang w:val="en-GB"/>
        </w:rPr>
      </w:pPr>
      <w:r w:rsidRPr="00EA26DF">
        <w:rPr>
          <w:rFonts w:hint="eastAsia"/>
          <w:lang w:val="en-GB"/>
        </w:rPr>
        <w:t>样品消化</w:t>
      </w:r>
    </w:p>
    <w:p w14:paraId="109D94C9" w14:textId="78AA4C62" w:rsidR="003D23F1" w:rsidRDefault="004D6354" w:rsidP="00E67C9B">
      <w:pPr>
        <w:pStyle w:val="1111"/>
        <w:numPr>
          <w:ilvl w:val="0"/>
          <w:numId w:val="0"/>
        </w:numPr>
        <w:ind w:left="840"/>
      </w:pPr>
      <w:r w:rsidRPr="00330FDD">
        <w:t>取</w:t>
      </w:r>
      <w:r w:rsidR="00E67C9B">
        <w:rPr>
          <w:rFonts w:hint="eastAsia"/>
        </w:rPr>
        <w:t>上述</w:t>
      </w:r>
      <w:r w:rsidRPr="00330FDD">
        <w:t>制备好的阴性对照样品、未加标样品、加标样品</w:t>
      </w:r>
      <w:r w:rsidR="00DD7240">
        <w:rPr>
          <w:rFonts w:hint="eastAsia"/>
        </w:rPr>
        <w:t>各</w:t>
      </w:r>
      <w:r w:rsidRPr="00330FDD">
        <w:t>100μL</w:t>
      </w:r>
      <w:r w:rsidRPr="00330FDD">
        <w:t>于新的</w:t>
      </w:r>
      <w:r w:rsidRPr="00330FDD">
        <w:t>1.5mL</w:t>
      </w:r>
      <w:r w:rsidRPr="00330FDD">
        <w:t>离心管中</w:t>
      </w:r>
      <w:r>
        <w:rPr>
          <w:rFonts w:hint="eastAsia"/>
        </w:rPr>
        <w:t>，标记</w:t>
      </w:r>
      <w:proofErr w:type="gramStart"/>
      <w:r>
        <w:rPr>
          <w:rFonts w:hint="eastAsia"/>
        </w:rPr>
        <w:t>的管号与</w:t>
      </w:r>
      <w:proofErr w:type="gramEnd"/>
      <w:r>
        <w:rPr>
          <w:rFonts w:hint="eastAsia"/>
        </w:rPr>
        <w:t>样品制备一致</w:t>
      </w:r>
      <w:r w:rsidRPr="00330FDD">
        <w:t>，</w:t>
      </w:r>
      <w:r w:rsidR="004F17DF">
        <w:rPr>
          <w:rFonts w:hint="eastAsia"/>
        </w:rPr>
        <w:t>再</w:t>
      </w:r>
      <w:r w:rsidR="00F524DA" w:rsidRPr="00EA26DF">
        <w:rPr>
          <w:rFonts w:hint="eastAsia"/>
        </w:rPr>
        <w:t>分别加入</w:t>
      </w:r>
      <w:r w:rsidR="00F524DA" w:rsidRPr="00EA26DF">
        <w:t>10</w:t>
      </w:r>
      <w:r w:rsidR="00242240" w:rsidRPr="00EA26DF">
        <w:t>μL</w:t>
      </w:r>
      <w:r w:rsidR="00F524DA" w:rsidRPr="00EA26DF">
        <w:t xml:space="preserve"> 5M NaCl</w:t>
      </w:r>
      <w:r w:rsidR="004F17DF">
        <w:rPr>
          <w:rFonts w:hint="eastAsia"/>
        </w:rPr>
        <w:t>溶液于各管中</w:t>
      </w:r>
      <w:r w:rsidR="00840C91">
        <w:rPr>
          <w:rFonts w:hint="eastAsia"/>
        </w:rPr>
        <w:t>，</w:t>
      </w:r>
      <w:r w:rsidR="00840C91" w:rsidRPr="00EA26DF">
        <w:rPr>
          <w:rFonts w:hint="eastAsia"/>
        </w:rPr>
        <w:t>再</w:t>
      </w:r>
      <w:r w:rsidR="00840C91">
        <w:rPr>
          <w:rFonts w:hint="eastAsia"/>
        </w:rPr>
        <w:t>分别</w:t>
      </w:r>
      <w:r w:rsidR="00840C91" w:rsidRPr="00EA26DF">
        <w:rPr>
          <w:rFonts w:hint="eastAsia"/>
        </w:rPr>
        <w:t>加入</w:t>
      </w:r>
      <w:r w:rsidR="00840C91" w:rsidRPr="00EA26DF">
        <w:t>110μL</w:t>
      </w:r>
      <w:r w:rsidR="00840C91" w:rsidRPr="00EA26DF">
        <w:rPr>
          <w:rFonts w:hint="eastAsia"/>
        </w:rPr>
        <w:t>的蛋白酶</w:t>
      </w:r>
      <w:r w:rsidR="00840C91" w:rsidRPr="00EA26DF">
        <w:t>K</w:t>
      </w:r>
      <w:r w:rsidR="00840C91" w:rsidRPr="00EA26DF">
        <w:rPr>
          <w:rFonts w:hint="eastAsia"/>
        </w:rPr>
        <w:t>消化液振荡混匀后，</w:t>
      </w:r>
      <w:r w:rsidR="00840C91" w:rsidRPr="00EA26DF">
        <w:t>55</w:t>
      </w:r>
      <w:r w:rsidR="00840C91" w:rsidRPr="003913DC">
        <w:rPr>
          <w:rFonts w:ascii="楷体" w:hAnsi="楷体" w:cs="微软雅黑" w:hint="eastAsia"/>
        </w:rPr>
        <w:t>℃</w:t>
      </w:r>
      <w:r w:rsidR="00840C91" w:rsidRPr="00EA26DF">
        <w:rPr>
          <w:rFonts w:hint="eastAsia"/>
        </w:rPr>
        <w:t>水浴</w:t>
      </w:r>
      <w:r w:rsidR="00840C91" w:rsidRPr="00EA26DF">
        <w:t>1</w:t>
      </w:r>
      <w:r w:rsidR="00840C91">
        <w:rPr>
          <w:rFonts w:hint="eastAsia"/>
        </w:rPr>
        <w:t>h</w:t>
      </w:r>
      <w:r w:rsidR="003D23F1">
        <w:rPr>
          <w:rFonts w:hint="eastAsia"/>
        </w:rPr>
        <w:t>。</w:t>
      </w:r>
    </w:p>
    <w:p w14:paraId="04DDEBB5" w14:textId="77777777" w:rsidR="00F524DA" w:rsidRPr="00EA26DF" w:rsidRDefault="00F524DA" w:rsidP="00F524DA">
      <w:pPr>
        <w:pStyle w:val="3-6"/>
        <w:ind w:left="852"/>
        <w:rPr>
          <w:lang w:eastAsia="zh-CN"/>
        </w:rPr>
      </w:pPr>
    </w:p>
    <w:p w14:paraId="50A840A7" w14:textId="77777777" w:rsidR="00F524DA" w:rsidRPr="00EA26DF" w:rsidRDefault="00F524DA" w:rsidP="00AF209A">
      <w:pPr>
        <w:pStyle w:val="111"/>
        <w:rPr>
          <w:lang w:val="en-GB"/>
        </w:rPr>
      </w:pPr>
      <w:r w:rsidRPr="00EA26DF">
        <w:rPr>
          <w:rFonts w:hint="eastAsia"/>
          <w:lang w:val="en-GB"/>
        </w:rPr>
        <w:t>结合</w:t>
      </w:r>
    </w:p>
    <w:p w14:paraId="61C52A35" w14:textId="0CD83491" w:rsidR="00F524DA" w:rsidRPr="00EA26DF" w:rsidRDefault="003D23F1" w:rsidP="002D0E47">
      <w:pPr>
        <w:pStyle w:val="1111"/>
        <w:ind w:left="840" w:hanging="840"/>
      </w:pPr>
      <w:bookmarkStart w:id="441" w:name="_Hlk109393929"/>
      <w:r>
        <w:rPr>
          <w:rFonts w:hint="eastAsia"/>
        </w:rPr>
        <w:t>从水浴中取出</w:t>
      </w:r>
      <w:r w:rsidR="00F524DA" w:rsidRPr="00EA26DF">
        <w:rPr>
          <w:rFonts w:hint="eastAsia"/>
        </w:rPr>
        <w:t>样</w:t>
      </w:r>
      <w:r>
        <w:rPr>
          <w:rFonts w:hint="eastAsia"/>
        </w:rPr>
        <w:t>品</w:t>
      </w:r>
      <w:bookmarkEnd w:id="441"/>
      <w:r>
        <w:rPr>
          <w:rFonts w:hint="eastAsia"/>
        </w:rPr>
        <w:t>，</w:t>
      </w:r>
      <w:r w:rsidR="00F524DA" w:rsidRPr="00EA26DF">
        <w:rPr>
          <w:rFonts w:hint="eastAsia"/>
        </w:rPr>
        <w:t>快速离心</w:t>
      </w:r>
      <w:r w:rsidR="00F524DA" w:rsidRPr="00EA26DF">
        <w:t>30s</w:t>
      </w:r>
      <w:r w:rsidR="00F524DA" w:rsidRPr="00EA26DF">
        <w:rPr>
          <w:rFonts w:hint="eastAsia"/>
        </w:rPr>
        <w:t>，加入</w:t>
      </w:r>
      <w:r w:rsidR="00F524DA" w:rsidRPr="00EA26DF">
        <w:t>209.2</w:t>
      </w:r>
      <w:r w:rsidR="00242240" w:rsidRPr="00EA26DF">
        <w:t>μL</w:t>
      </w:r>
      <w:r w:rsidR="00F524DA" w:rsidRPr="00EA26DF">
        <w:rPr>
          <w:rFonts w:hint="eastAsia"/>
        </w:rPr>
        <w:t>的工作结合液，振荡混匀。</w:t>
      </w:r>
    </w:p>
    <w:p w14:paraId="63F12C30" w14:textId="77777777" w:rsidR="00F524DA" w:rsidRPr="00EA26DF" w:rsidRDefault="00F524DA" w:rsidP="00A0224F">
      <w:pPr>
        <w:pStyle w:val="3-6"/>
        <w:ind w:left="852"/>
        <w:rPr>
          <w:lang w:eastAsia="zh-CN"/>
        </w:rPr>
      </w:pPr>
    </w:p>
    <w:p w14:paraId="36390DB9" w14:textId="783AC829" w:rsidR="00F524DA" w:rsidRPr="00EA26DF" w:rsidRDefault="00F524DA" w:rsidP="002D0E47">
      <w:pPr>
        <w:pStyle w:val="1111"/>
        <w:ind w:left="840" w:hanging="840"/>
      </w:pPr>
      <w:r w:rsidRPr="00EA26DF">
        <w:rPr>
          <w:rFonts w:hint="eastAsia"/>
        </w:rPr>
        <w:t>快速离心</w:t>
      </w:r>
      <w:r w:rsidRPr="00EA26DF">
        <w:t>10s</w:t>
      </w:r>
      <w:r w:rsidRPr="00EA26DF">
        <w:rPr>
          <w:rFonts w:hint="eastAsia"/>
        </w:rPr>
        <w:t>后在样</w:t>
      </w:r>
      <w:r w:rsidR="007D072C">
        <w:rPr>
          <w:rFonts w:hint="eastAsia"/>
        </w:rPr>
        <w:t>品</w:t>
      </w:r>
      <w:r w:rsidRPr="00EA26DF">
        <w:rPr>
          <w:rFonts w:hint="eastAsia"/>
        </w:rPr>
        <w:t>混合物中分别加入</w:t>
      </w:r>
      <w:r w:rsidRPr="00EA26DF">
        <w:t>200</w:t>
      </w:r>
      <w:r w:rsidR="00242240" w:rsidRPr="00EA26DF">
        <w:t>μL</w:t>
      </w:r>
      <w:r w:rsidRPr="00EA26DF">
        <w:rPr>
          <w:rFonts w:hint="eastAsia"/>
        </w:rPr>
        <w:t>异丙醇，</w:t>
      </w:r>
      <w:r w:rsidRPr="00EA26DF">
        <w:t>10</w:t>
      </w:r>
      <w:r w:rsidR="00242240" w:rsidRPr="00EA26DF">
        <w:t>μL</w:t>
      </w:r>
      <w:r w:rsidRPr="00EA26DF">
        <w:rPr>
          <w:rFonts w:hint="eastAsia"/>
        </w:rPr>
        <w:t>磁珠</w:t>
      </w:r>
      <w:r w:rsidR="00896217" w:rsidRPr="00EA26DF">
        <w:rPr>
          <w:rFonts w:hint="eastAsia"/>
        </w:rPr>
        <w:t>（注意</w:t>
      </w:r>
      <w:r w:rsidR="00896217">
        <w:rPr>
          <w:rFonts w:hint="eastAsia"/>
        </w:rPr>
        <w:t>：</w:t>
      </w:r>
      <w:r w:rsidR="00896217" w:rsidRPr="00EA26DF">
        <w:rPr>
          <w:rFonts w:hint="eastAsia"/>
        </w:rPr>
        <w:t>磁珠在使用前</w:t>
      </w:r>
      <w:r w:rsidR="003B7DEF">
        <w:rPr>
          <w:rFonts w:hint="eastAsia"/>
        </w:rPr>
        <w:t>充分混匀后取出</w:t>
      </w:r>
      <w:r w:rsidR="00E67C9B" w:rsidRPr="00E67C9B">
        <w:rPr>
          <w:rFonts w:hint="eastAsia"/>
        </w:rPr>
        <w:t>所需量</w:t>
      </w:r>
      <w:r w:rsidR="003B7DEF">
        <w:rPr>
          <w:rFonts w:hint="eastAsia"/>
        </w:rPr>
        <w:t>于</w:t>
      </w:r>
      <w:r w:rsidR="003B7DEF" w:rsidRPr="00330FDD">
        <w:t>新的</w:t>
      </w:r>
      <w:r w:rsidR="003B7DEF" w:rsidRPr="00330FDD">
        <w:t>1.5mL</w:t>
      </w:r>
      <w:r w:rsidR="003B7DEF" w:rsidRPr="00330FDD">
        <w:t>离心管</w:t>
      </w:r>
      <w:r w:rsidR="003B7DEF">
        <w:rPr>
          <w:rFonts w:hint="eastAsia"/>
        </w:rPr>
        <w:t>后于</w:t>
      </w:r>
      <w:r w:rsidR="00896217">
        <w:rPr>
          <w:rFonts w:hint="eastAsia"/>
        </w:rPr>
        <w:t>3</w:t>
      </w:r>
      <w:r w:rsidR="00896217">
        <w:t>7</w:t>
      </w:r>
      <w:r w:rsidR="00896217">
        <w:rPr>
          <w:rFonts w:hint="eastAsia"/>
        </w:rPr>
        <w:t>℃水浴</w:t>
      </w:r>
      <w:r w:rsidR="00896217">
        <w:rPr>
          <w:rFonts w:hint="eastAsia"/>
        </w:rPr>
        <w:t>1</w:t>
      </w:r>
      <w:r w:rsidR="00896217">
        <w:t>0</w:t>
      </w:r>
      <w:r w:rsidR="00896217">
        <w:rPr>
          <w:rFonts w:hint="eastAsia"/>
        </w:rPr>
        <w:t>min</w:t>
      </w:r>
      <w:r w:rsidR="00896217">
        <w:rPr>
          <w:rFonts w:hint="eastAsia"/>
        </w:rPr>
        <w:t>，</w:t>
      </w:r>
      <w:r w:rsidR="003B7DEF">
        <w:rPr>
          <w:rFonts w:hint="eastAsia"/>
        </w:rPr>
        <w:t>然后</w:t>
      </w:r>
      <w:r w:rsidR="00896217">
        <w:rPr>
          <w:rFonts w:hint="eastAsia"/>
        </w:rPr>
        <w:t>每次使用前应</w:t>
      </w:r>
      <w:r w:rsidR="003B7DEF">
        <w:rPr>
          <w:rFonts w:hint="eastAsia"/>
        </w:rPr>
        <w:t>充分</w:t>
      </w:r>
      <w:r w:rsidR="00896217" w:rsidRPr="00EA26DF">
        <w:rPr>
          <w:rFonts w:hint="eastAsia"/>
        </w:rPr>
        <w:t>振荡</w:t>
      </w:r>
      <w:r w:rsidR="00896217">
        <w:rPr>
          <w:rFonts w:hint="eastAsia"/>
        </w:rPr>
        <w:t>混匀</w:t>
      </w:r>
      <w:r w:rsidR="003B7DEF">
        <w:rPr>
          <w:rFonts w:hint="eastAsia"/>
        </w:rPr>
        <w:t>5s</w:t>
      </w:r>
      <w:r w:rsidR="00896217" w:rsidRPr="00EA26DF">
        <w:rPr>
          <w:rFonts w:hint="eastAsia"/>
        </w:rPr>
        <w:t>，</w:t>
      </w:r>
      <w:r w:rsidR="003B7DEF">
        <w:rPr>
          <w:rFonts w:hint="eastAsia"/>
        </w:rPr>
        <w:t>样品量较多（＞</w:t>
      </w:r>
      <w:r w:rsidR="003B7DEF">
        <w:rPr>
          <w:rFonts w:hint="eastAsia"/>
        </w:rPr>
        <w:t>5</w:t>
      </w:r>
      <w:r w:rsidR="003B7DEF">
        <w:rPr>
          <w:rFonts w:hint="eastAsia"/>
        </w:rPr>
        <w:t>个）</w:t>
      </w:r>
      <w:r w:rsidR="00577672">
        <w:rPr>
          <w:rFonts w:hint="eastAsia"/>
        </w:rPr>
        <w:t>时，每次加入前应再次充分</w:t>
      </w:r>
      <w:r w:rsidR="00577672" w:rsidRPr="00EA26DF">
        <w:rPr>
          <w:rFonts w:hint="eastAsia"/>
        </w:rPr>
        <w:t>振荡</w:t>
      </w:r>
      <w:r w:rsidR="00577672">
        <w:rPr>
          <w:rFonts w:hint="eastAsia"/>
        </w:rPr>
        <w:t>混匀</w:t>
      </w:r>
      <w:r w:rsidR="00577672">
        <w:rPr>
          <w:rFonts w:hint="eastAsia"/>
        </w:rPr>
        <w:t>5s</w:t>
      </w:r>
      <w:r w:rsidR="00577672">
        <w:rPr>
          <w:rFonts w:hint="eastAsia"/>
        </w:rPr>
        <w:t>，</w:t>
      </w:r>
      <w:r w:rsidR="00896217" w:rsidRPr="00EA26DF">
        <w:rPr>
          <w:rFonts w:hint="eastAsia"/>
        </w:rPr>
        <w:t>以保证加入磁珠的量一致</w:t>
      </w:r>
      <w:r w:rsidRPr="00EA26DF">
        <w:rPr>
          <w:rFonts w:hint="eastAsia"/>
        </w:rPr>
        <w:t>）</w:t>
      </w:r>
      <w:r w:rsidR="00FA719C">
        <w:rPr>
          <w:rFonts w:hint="eastAsia"/>
        </w:rPr>
        <w:t>。</w:t>
      </w:r>
    </w:p>
    <w:p w14:paraId="45D03558" w14:textId="77777777" w:rsidR="00F524DA" w:rsidRPr="00EA26DF" w:rsidRDefault="00F524DA" w:rsidP="00F524DA">
      <w:pPr>
        <w:pStyle w:val="11111"/>
        <w:numPr>
          <w:ilvl w:val="0"/>
          <w:numId w:val="0"/>
        </w:numPr>
        <w:rPr>
          <w:rFonts w:cs="Arial"/>
        </w:rPr>
      </w:pPr>
    </w:p>
    <w:p w14:paraId="5F9B4137" w14:textId="727515B6" w:rsidR="00F524DA" w:rsidRPr="00EA26DF" w:rsidRDefault="00F524DA" w:rsidP="009F798F">
      <w:pPr>
        <w:pStyle w:val="1111"/>
        <w:ind w:left="840" w:hanging="840"/>
      </w:pPr>
      <w:bookmarkStart w:id="442" w:name="_Hlk109393964"/>
      <w:r w:rsidRPr="00EA26DF">
        <w:rPr>
          <w:rFonts w:hint="eastAsia"/>
        </w:rPr>
        <w:t>将</w:t>
      </w:r>
      <w:r w:rsidR="007D072C">
        <w:rPr>
          <w:rFonts w:hint="eastAsia"/>
        </w:rPr>
        <w:t>装有全部混合物的</w:t>
      </w:r>
      <w:bookmarkEnd w:id="442"/>
      <w:r w:rsidRPr="00EA26DF">
        <w:rPr>
          <w:rFonts w:hint="eastAsia"/>
        </w:rPr>
        <w:t>离心管置于</w:t>
      </w:r>
      <w:r w:rsidR="00E55BA3">
        <w:rPr>
          <w:rFonts w:hint="eastAsia"/>
        </w:rPr>
        <w:t>迷你混匀仪</w:t>
      </w:r>
      <w:r w:rsidRPr="00EA26DF">
        <w:rPr>
          <w:rFonts w:hint="eastAsia"/>
        </w:rPr>
        <w:t>上振荡</w:t>
      </w:r>
      <w:r w:rsidRPr="00EA26DF">
        <w:t>5min</w:t>
      </w:r>
      <w:r w:rsidRPr="00EA26DF">
        <w:rPr>
          <w:rFonts w:hint="eastAsia"/>
        </w:rPr>
        <w:t>，快速离心</w:t>
      </w:r>
      <w:r w:rsidRPr="00EA26DF">
        <w:t>10s</w:t>
      </w:r>
      <w:r w:rsidRPr="00EA26DF">
        <w:rPr>
          <w:rFonts w:hint="eastAsia"/>
        </w:rPr>
        <w:t>后静置于磁性分离架上。</w:t>
      </w:r>
    </w:p>
    <w:p w14:paraId="6221C96C" w14:textId="77777777" w:rsidR="00F524DA" w:rsidRPr="00EA26DF" w:rsidRDefault="00F524DA" w:rsidP="00F524DA">
      <w:pPr>
        <w:pStyle w:val="11111"/>
        <w:numPr>
          <w:ilvl w:val="0"/>
          <w:numId w:val="0"/>
        </w:numPr>
        <w:rPr>
          <w:rFonts w:cs="Arial"/>
        </w:rPr>
      </w:pPr>
    </w:p>
    <w:p w14:paraId="45392A65" w14:textId="75B0B0D4" w:rsidR="00F524DA" w:rsidRPr="00EA26DF" w:rsidRDefault="00F524DA" w:rsidP="000C78BF">
      <w:pPr>
        <w:pStyle w:val="1111"/>
        <w:ind w:left="840" w:hanging="840"/>
      </w:pPr>
      <w:r w:rsidRPr="00EA26DF">
        <w:rPr>
          <w:rFonts w:hint="eastAsia"/>
        </w:rPr>
        <w:t>待溶液澄清后，磁珠完全分离后（约</w:t>
      </w:r>
      <w:r w:rsidRPr="00EA26DF">
        <w:t>3-5min</w:t>
      </w:r>
      <w:r w:rsidRPr="00EA26DF">
        <w:rPr>
          <w:rFonts w:hint="eastAsia"/>
        </w:rPr>
        <w:t>），用枪头小心移去上清</w:t>
      </w:r>
      <w:bookmarkStart w:id="443" w:name="_Hlk199876563"/>
      <w:r w:rsidR="007D072C">
        <w:rPr>
          <w:rFonts w:hint="eastAsia"/>
        </w:rPr>
        <w:t>（去除上清时枪头避免搅动磁珠，避免磁珠同上清一起被去除）</w:t>
      </w:r>
      <w:bookmarkEnd w:id="443"/>
      <w:r w:rsidRPr="00EA26DF">
        <w:rPr>
          <w:rFonts w:hint="eastAsia"/>
        </w:rPr>
        <w:t>。</w:t>
      </w:r>
    </w:p>
    <w:p w14:paraId="3D1C4FB1" w14:textId="77777777" w:rsidR="00F524DA" w:rsidRPr="00EA26DF" w:rsidRDefault="00F524DA" w:rsidP="00F524DA">
      <w:pPr>
        <w:pStyle w:val="11111"/>
        <w:numPr>
          <w:ilvl w:val="0"/>
          <w:numId w:val="0"/>
        </w:numPr>
        <w:rPr>
          <w:rFonts w:cs="Arial"/>
        </w:rPr>
      </w:pPr>
    </w:p>
    <w:p w14:paraId="0229FB77" w14:textId="77777777" w:rsidR="00F524DA" w:rsidRPr="00EA26DF" w:rsidRDefault="00F524DA" w:rsidP="000C78BF">
      <w:pPr>
        <w:pStyle w:val="111"/>
        <w:rPr>
          <w:lang w:val="en-GB"/>
        </w:rPr>
      </w:pPr>
      <w:r w:rsidRPr="00EA26DF">
        <w:rPr>
          <w:rFonts w:hint="eastAsia"/>
          <w:lang w:val="en-GB"/>
        </w:rPr>
        <w:t>洗涤</w:t>
      </w:r>
    </w:p>
    <w:p w14:paraId="1FA0C69F" w14:textId="50FD1909" w:rsidR="00F524DA" w:rsidRPr="00EA26DF" w:rsidRDefault="00F524DA" w:rsidP="002D0E47">
      <w:pPr>
        <w:pStyle w:val="1111"/>
        <w:ind w:left="840" w:hanging="840"/>
      </w:pPr>
      <w:r w:rsidRPr="00EA26DF">
        <w:rPr>
          <w:rFonts w:hint="eastAsia"/>
        </w:rPr>
        <w:t>从磁性分离架上取下含有磁珠的离心管，加入</w:t>
      </w:r>
      <w:r w:rsidRPr="00EA26DF">
        <w:t>700</w:t>
      </w:r>
      <w:r w:rsidR="00242240" w:rsidRPr="00EA26DF">
        <w:t>μL</w:t>
      </w:r>
      <w:r w:rsidRPr="00EA26DF">
        <w:rPr>
          <w:rFonts w:hint="eastAsia"/>
        </w:rPr>
        <w:t>洗涤液</w:t>
      </w:r>
      <w:r w:rsidRPr="00EA26DF">
        <w:t>A</w:t>
      </w:r>
      <w:r w:rsidRPr="00EA26DF">
        <w:rPr>
          <w:rFonts w:hint="eastAsia"/>
        </w:rPr>
        <w:t>，振荡</w:t>
      </w:r>
      <w:r w:rsidRPr="00EA26DF">
        <w:t>10s</w:t>
      </w:r>
      <w:r w:rsidRPr="00EA26DF">
        <w:rPr>
          <w:rFonts w:hint="eastAsia"/>
        </w:rPr>
        <w:t>使磁珠和洗涤液</w:t>
      </w:r>
      <w:r w:rsidRPr="00EA26DF">
        <w:t>A</w:t>
      </w:r>
      <w:r w:rsidRPr="00EA26DF">
        <w:rPr>
          <w:rFonts w:hint="eastAsia"/>
        </w:rPr>
        <w:t>混匀；快速离心</w:t>
      </w:r>
      <w:r w:rsidRPr="00EA26DF">
        <w:t>10s</w:t>
      </w:r>
      <w:r w:rsidRPr="00EA26DF">
        <w:rPr>
          <w:rFonts w:hint="eastAsia"/>
        </w:rPr>
        <w:t>后，将离心管重置于磁性分离架上。待溶液澄清，磁珠完全分离后，用枪头移去上清液，完成第</w:t>
      </w:r>
      <w:r w:rsidRPr="00EA26DF">
        <w:t>1</w:t>
      </w:r>
      <w:r w:rsidRPr="00EA26DF">
        <w:rPr>
          <w:rFonts w:hint="eastAsia"/>
        </w:rPr>
        <w:t>次磁珠洗涤。</w:t>
      </w:r>
    </w:p>
    <w:p w14:paraId="75F072B0" w14:textId="77777777" w:rsidR="00F524DA" w:rsidRPr="00EA26DF" w:rsidRDefault="00F524DA" w:rsidP="00F524DA">
      <w:pPr>
        <w:pStyle w:val="11111"/>
        <w:numPr>
          <w:ilvl w:val="0"/>
          <w:numId w:val="0"/>
        </w:numPr>
        <w:ind w:left="840"/>
        <w:rPr>
          <w:rFonts w:cs="Arial"/>
        </w:rPr>
      </w:pPr>
    </w:p>
    <w:p w14:paraId="246CD23C" w14:textId="4D64E11D" w:rsidR="00F524DA" w:rsidRPr="00EA26DF" w:rsidRDefault="00F524DA" w:rsidP="002D0E47">
      <w:pPr>
        <w:pStyle w:val="1111"/>
        <w:ind w:left="840" w:hanging="840"/>
      </w:pPr>
      <w:r w:rsidRPr="00EA26DF">
        <w:rPr>
          <w:rFonts w:hint="eastAsia"/>
        </w:rPr>
        <w:lastRenderedPageBreak/>
        <w:t>从磁性分离</w:t>
      </w:r>
      <w:r w:rsidR="00D7704A">
        <w:rPr>
          <w:rFonts w:hint="eastAsia"/>
        </w:rPr>
        <w:t>架</w:t>
      </w:r>
      <w:r w:rsidRPr="00EA26DF">
        <w:rPr>
          <w:rFonts w:hint="eastAsia"/>
        </w:rPr>
        <w:t>上取下含有磁珠的离心管，加入</w:t>
      </w:r>
      <w:r w:rsidRPr="00EA26DF">
        <w:t>700</w:t>
      </w:r>
      <w:r w:rsidR="00242240" w:rsidRPr="00EA26DF">
        <w:t>μL</w:t>
      </w:r>
      <w:r w:rsidRPr="00EA26DF">
        <w:rPr>
          <w:rFonts w:hint="eastAsia"/>
        </w:rPr>
        <w:t>洗涤液</w:t>
      </w:r>
      <w:r w:rsidRPr="00EA26DF">
        <w:t>B</w:t>
      </w:r>
      <w:r w:rsidRPr="00EA26DF">
        <w:rPr>
          <w:rFonts w:hint="eastAsia"/>
        </w:rPr>
        <w:t>，振荡</w:t>
      </w:r>
      <w:r w:rsidRPr="00EA26DF">
        <w:t>40s</w:t>
      </w:r>
      <w:r w:rsidRPr="00EA26DF">
        <w:rPr>
          <w:rFonts w:hint="eastAsia"/>
        </w:rPr>
        <w:t>使磁珠和洗涤液</w:t>
      </w:r>
      <w:r w:rsidRPr="00EA26DF">
        <w:t>B</w:t>
      </w:r>
      <w:r w:rsidRPr="00EA26DF">
        <w:rPr>
          <w:rFonts w:hint="eastAsia"/>
        </w:rPr>
        <w:t>混匀；快速离心</w:t>
      </w:r>
      <w:r w:rsidRPr="00EA26DF">
        <w:t>10s</w:t>
      </w:r>
      <w:r w:rsidRPr="00EA26DF">
        <w:rPr>
          <w:rFonts w:hint="eastAsia"/>
        </w:rPr>
        <w:t>后，将离心管重置于磁性分离架上。待溶液澄清，磁珠完全分离后，用枪头移去上清液，完成第</w:t>
      </w:r>
      <w:r w:rsidRPr="00EA26DF">
        <w:t>2</w:t>
      </w:r>
      <w:r w:rsidRPr="00EA26DF">
        <w:rPr>
          <w:rFonts w:hint="eastAsia"/>
        </w:rPr>
        <w:t>次磁珠洗涤。</w:t>
      </w:r>
    </w:p>
    <w:p w14:paraId="7DCA0ADB" w14:textId="77777777" w:rsidR="00F524DA" w:rsidRPr="00EA26DF" w:rsidRDefault="00F524DA" w:rsidP="00F524DA">
      <w:pPr>
        <w:pStyle w:val="11111"/>
        <w:numPr>
          <w:ilvl w:val="0"/>
          <w:numId w:val="0"/>
        </w:numPr>
        <w:rPr>
          <w:rFonts w:cs="Arial"/>
        </w:rPr>
      </w:pPr>
    </w:p>
    <w:p w14:paraId="4B0F6334" w14:textId="3DA5D1DB" w:rsidR="00F524DA" w:rsidRPr="00EA26DF" w:rsidRDefault="00F524DA" w:rsidP="002D0E47">
      <w:pPr>
        <w:pStyle w:val="1111"/>
        <w:ind w:left="840" w:hanging="840"/>
      </w:pPr>
      <w:r w:rsidRPr="00EA26DF">
        <w:rPr>
          <w:rFonts w:hint="eastAsia"/>
        </w:rPr>
        <w:t>将离心</w:t>
      </w:r>
      <w:proofErr w:type="gramStart"/>
      <w:r w:rsidRPr="00EA26DF">
        <w:rPr>
          <w:rFonts w:hint="eastAsia"/>
        </w:rPr>
        <w:t>管再次</w:t>
      </w:r>
      <w:proofErr w:type="gramEnd"/>
      <w:r w:rsidRPr="00EA26DF">
        <w:rPr>
          <w:rFonts w:hint="eastAsia"/>
        </w:rPr>
        <w:t>快速离心</w:t>
      </w:r>
      <w:r w:rsidRPr="00EA26DF">
        <w:t>10s</w:t>
      </w:r>
      <w:r w:rsidRPr="00EA26DF">
        <w:rPr>
          <w:rFonts w:hint="eastAsia"/>
        </w:rPr>
        <w:t>，置于磁性分离架上，</w:t>
      </w:r>
      <w:proofErr w:type="gramStart"/>
      <w:r w:rsidRPr="00EA26DF">
        <w:rPr>
          <w:rFonts w:hint="eastAsia"/>
        </w:rPr>
        <w:t>待磁珠</w:t>
      </w:r>
      <w:proofErr w:type="gramEnd"/>
      <w:r w:rsidRPr="00EA26DF">
        <w:rPr>
          <w:rFonts w:hint="eastAsia"/>
        </w:rPr>
        <w:t>完全分离后，用</w:t>
      </w:r>
      <w:r w:rsidRPr="00EA26DF">
        <w:t>10</w:t>
      </w:r>
      <w:r w:rsidR="00242240" w:rsidRPr="00EA26DF">
        <w:t>μL</w:t>
      </w:r>
      <w:r w:rsidRPr="00EA26DF">
        <w:rPr>
          <w:rFonts w:hint="eastAsia"/>
        </w:rPr>
        <w:t>枪头小心地将残余液体吸除干净。</w:t>
      </w:r>
    </w:p>
    <w:p w14:paraId="285D8E3F" w14:textId="77777777" w:rsidR="00F524DA" w:rsidRPr="00EA26DF" w:rsidRDefault="00F524DA" w:rsidP="00F524DA">
      <w:pPr>
        <w:pStyle w:val="11111"/>
        <w:numPr>
          <w:ilvl w:val="0"/>
          <w:numId w:val="0"/>
        </w:numPr>
        <w:rPr>
          <w:rFonts w:cs="Arial"/>
        </w:rPr>
      </w:pPr>
    </w:p>
    <w:p w14:paraId="2826BDE3" w14:textId="1D33A921" w:rsidR="00F524DA" w:rsidRPr="00EA26DF" w:rsidRDefault="00F524DA" w:rsidP="00096308">
      <w:pPr>
        <w:pStyle w:val="1111"/>
        <w:ind w:left="840" w:hanging="840"/>
      </w:pPr>
      <w:r w:rsidRPr="00EA26DF">
        <w:rPr>
          <w:rFonts w:hint="eastAsia"/>
        </w:rPr>
        <w:t>从磁性分离架上取下离心管，打开管盖在室温下干燥</w:t>
      </w:r>
      <w:r w:rsidRPr="00EA26DF">
        <w:t>30s-3min</w:t>
      </w:r>
      <w:r w:rsidRPr="00EA26DF">
        <w:rPr>
          <w:rFonts w:hint="eastAsia"/>
        </w:rPr>
        <w:t>，除去残留的乙醇</w:t>
      </w:r>
      <w:bookmarkStart w:id="444" w:name="_Hlk109394154"/>
      <w:r w:rsidR="002102B7">
        <w:rPr>
          <w:rFonts w:hint="eastAsia"/>
        </w:rPr>
        <w:t>（注意：干燥时间依具体情况而定，室温较高或空气干燥的环境下可以选择较短干燥时间</w:t>
      </w:r>
      <w:r w:rsidR="00D7704A">
        <w:rPr>
          <w:rFonts w:hint="eastAsia"/>
        </w:rPr>
        <w:t>（</w:t>
      </w:r>
      <w:r w:rsidR="00B8081B">
        <w:rPr>
          <w:rFonts w:hint="eastAsia"/>
        </w:rPr>
        <w:t>3</w:t>
      </w:r>
      <w:r w:rsidR="00B8081B">
        <w:t>0</w:t>
      </w:r>
      <w:r w:rsidR="00B8081B">
        <w:rPr>
          <w:rFonts w:hint="eastAsia"/>
        </w:rPr>
        <w:t>s-</w:t>
      </w:r>
      <w:r w:rsidR="00B8081B">
        <w:t>1</w:t>
      </w:r>
      <w:r w:rsidR="00B8081B">
        <w:rPr>
          <w:rFonts w:hint="eastAsia"/>
        </w:rPr>
        <w:t>min</w:t>
      </w:r>
      <w:r w:rsidR="00D7704A">
        <w:rPr>
          <w:rFonts w:hint="eastAsia"/>
        </w:rPr>
        <w:t>）</w:t>
      </w:r>
      <w:r w:rsidR="002102B7">
        <w:rPr>
          <w:rFonts w:hint="eastAsia"/>
        </w:rPr>
        <w:t>，而室温较低或空气湿润的环境下，干燥时间可以稍长</w:t>
      </w:r>
      <w:r w:rsidR="00B8081B">
        <w:rPr>
          <w:rFonts w:hint="eastAsia"/>
        </w:rPr>
        <w:t>（</w:t>
      </w:r>
      <w:r w:rsidR="00B8081B">
        <w:rPr>
          <w:rFonts w:hint="eastAsia"/>
        </w:rPr>
        <w:t>1-</w:t>
      </w:r>
      <w:r w:rsidR="00B8081B">
        <w:t>3</w:t>
      </w:r>
      <w:r w:rsidR="00B8081B">
        <w:rPr>
          <w:rFonts w:hint="eastAsia"/>
        </w:rPr>
        <w:t>min</w:t>
      </w:r>
      <w:r w:rsidR="00B8081B">
        <w:rPr>
          <w:rFonts w:hint="eastAsia"/>
        </w:rPr>
        <w:t>）</w:t>
      </w:r>
      <w:bookmarkEnd w:id="444"/>
      <w:r w:rsidR="002102B7">
        <w:rPr>
          <w:rFonts w:hint="eastAsia"/>
        </w:rPr>
        <w:t>）</w:t>
      </w:r>
      <w:r w:rsidR="005E2C54">
        <w:rPr>
          <w:rFonts w:hint="eastAsia"/>
        </w:rPr>
        <w:t>。</w:t>
      </w:r>
    </w:p>
    <w:p w14:paraId="714F6D60" w14:textId="77777777" w:rsidR="00F524DA" w:rsidRPr="00EA26DF" w:rsidRDefault="00F524DA" w:rsidP="00F524DA">
      <w:pPr>
        <w:pStyle w:val="affff3"/>
        <w:ind w:firstLine="480"/>
        <w:rPr>
          <w:rFonts w:ascii="Arial" w:eastAsia="楷体" w:hAnsi="Arial" w:cs="Arial"/>
          <w:lang w:eastAsia="zh-CN"/>
        </w:rPr>
      </w:pPr>
    </w:p>
    <w:p w14:paraId="3CE8A813" w14:textId="77777777" w:rsidR="00840F07" w:rsidRPr="00840F07" w:rsidRDefault="00F524DA" w:rsidP="00840F07">
      <w:pPr>
        <w:pStyle w:val="111"/>
        <w:ind w:left="840" w:hanging="840"/>
      </w:pPr>
      <w:r w:rsidRPr="00840F07">
        <w:rPr>
          <w:rFonts w:hint="eastAsia"/>
          <w:lang w:val="en-GB"/>
        </w:rPr>
        <w:t>洗脱</w:t>
      </w:r>
    </w:p>
    <w:p w14:paraId="669569F7" w14:textId="33303DB6" w:rsidR="00F524DA" w:rsidRPr="00EA26DF" w:rsidRDefault="00F524DA" w:rsidP="008A4567">
      <w:pPr>
        <w:pStyle w:val="1111"/>
        <w:ind w:left="840" w:hanging="840"/>
      </w:pPr>
      <w:r w:rsidRPr="00EA26DF">
        <w:rPr>
          <w:rFonts w:hint="eastAsia"/>
        </w:rPr>
        <w:t>沿离心管壁加入</w:t>
      </w:r>
      <w:r w:rsidR="00091C20">
        <w:t>10</w:t>
      </w:r>
      <w:r w:rsidR="00360271" w:rsidRPr="00EA26DF">
        <w:t>0</w:t>
      </w:r>
      <w:r w:rsidR="00242240" w:rsidRPr="00EA26DF">
        <w:t>μL</w:t>
      </w:r>
      <w:r w:rsidRPr="00EA26DF">
        <w:t xml:space="preserve"> 70</w:t>
      </w:r>
      <w:r w:rsidRPr="008A4567">
        <w:rPr>
          <w:rFonts w:hint="eastAsia"/>
        </w:rPr>
        <w:t>℃</w:t>
      </w:r>
      <w:r w:rsidRPr="00EA26DF">
        <w:rPr>
          <w:rFonts w:hint="eastAsia"/>
        </w:rPr>
        <w:t>预热的洗脱液</w:t>
      </w:r>
      <w:r w:rsidR="00B8081B">
        <w:rPr>
          <w:rFonts w:hint="eastAsia"/>
        </w:rPr>
        <w:t>（取出所需的量</w:t>
      </w:r>
      <w:r w:rsidR="00E67C9B">
        <w:rPr>
          <w:rFonts w:hint="eastAsia"/>
        </w:rPr>
        <w:t>提前</w:t>
      </w:r>
      <w:r w:rsidR="00B8081B">
        <w:rPr>
          <w:rFonts w:hint="eastAsia"/>
        </w:rPr>
        <w:t>预热）</w:t>
      </w:r>
      <w:r w:rsidRPr="00EA26DF">
        <w:rPr>
          <w:rFonts w:hint="eastAsia"/>
        </w:rPr>
        <w:t>，用</w:t>
      </w:r>
      <w:r w:rsidR="00B8081B">
        <w:rPr>
          <w:rFonts w:hint="eastAsia"/>
        </w:rPr>
        <w:t>迷你</w:t>
      </w:r>
      <w:r w:rsidR="004D04F1">
        <w:rPr>
          <w:rFonts w:hint="eastAsia"/>
        </w:rPr>
        <w:t>混匀仪</w:t>
      </w:r>
      <w:r w:rsidRPr="00EA26DF">
        <w:rPr>
          <w:rFonts w:hint="eastAsia"/>
        </w:rPr>
        <w:t>轻微振荡</w:t>
      </w:r>
      <w:r w:rsidRPr="00EA26DF">
        <w:t>5s</w:t>
      </w:r>
      <w:r w:rsidRPr="00EA26DF">
        <w:rPr>
          <w:rFonts w:hint="eastAsia"/>
        </w:rPr>
        <w:t>使磁珠和洗脱液混匀，</w:t>
      </w:r>
      <w:r w:rsidRPr="00EA26DF">
        <w:t>70</w:t>
      </w:r>
      <w:r w:rsidRPr="008A4567">
        <w:rPr>
          <w:rFonts w:hint="eastAsia"/>
        </w:rPr>
        <w:t>℃</w:t>
      </w:r>
      <w:r w:rsidRPr="00EA26DF">
        <w:rPr>
          <w:rFonts w:hint="eastAsia"/>
        </w:rPr>
        <w:t>水浴</w:t>
      </w:r>
      <w:r w:rsidRPr="00EA26DF">
        <w:t>7min</w:t>
      </w:r>
      <w:r w:rsidRPr="00EA26DF">
        <w:rPr>
          <w:rFonts w:hint="eastAsia"/>
        </w:rPr>
        <w:t>，水浴过程中可再次振荡混匀</w:t>
      </w:r>
      <w:r w:rsidRPr="00EA26DF">
        <w:t>2</w:t>
      </w:r>
      <w:r w:rsidR="001E3BFD">
        <w:rPr>
          <w:rFonts w:hint="eastAsia"/>
        </w:rPr>
        <w:t>~</w:t>
      </w:r>
      <w:r w:rsidR="001E3BFD">
        <w:t>3</w:t>
      </w:r>
      <w:r w:rsidRPr="00EA26DF">
        <w:rPr>
          <w:rFonts w:hint="eastAsia"/>
        </w:rPr>
        <w:t>次</w:t>
      </w:r>
      <w:bookmarkStart w:id="445" w:name="_Hlk199876917"/>
      <w:r w:rsidR="001E3BFD">
        <w:rPr>
          <w:rFonts w:hint="eastAsia"/>
        </w:rPr>
        <w:t>（注意：振荡后需将残留于管壁上的磁珠和洗脱液轻甩</w:t>
      </w:r>
      <w:proofErr w:type="gramStart"/>
      <w:r w:rsidR="001E3BFD">
        <w:rPr>
          <w:rFonts w:hint="eastAsia"/>
        </w:rPr>
        <w:t>至管底</w:t>
      </w:r>
      <w:proofErr w:type="gramEnd"/>
      <w:r w:rsidR="001E3BFD">
        <w:rPr>
          <w:rFonts w:hint="eastAsia"/>
        </w:rPr>
        <w:t>，</w:t>
      </w:r>
      <w:proofErr w:type="gramStart"/>
      <w:r w:rsidR="001E3BFD">
        <w:rPr>
          <w:rFonts w:hint="eastAsia"/>
        </w:rPr>
        <w:t>振荡至管盖上</w:t>
      </w:r>
      <w:proofErr w:type="gramEnd"/>
      <w:r w:rsidR="001E3BFD">
        <w:rPr>
          <w:rFonts w:hint="eastAsia"/>
        </w:rPr>
        <w:t>的磁珠和洗脱液</w:t>
      </w:r>
      <w:proofErr w:type="gramStart"/>
      <w:r w:rsidR="00675DF6">
        <w:rPr>
          <w:rFonts w:hint="eastAsia"/>
        </w:rPr>
        <w:t>需快速</w:t>
      </w:r>
      <w:proofErr w:type="gramEnd"/>
      <w:r w:rsidR="00675DF6">
        <w:rPr>
          <w:rFonts w:hint="eastAsia"/>
        </w:rPr>
        <w:t>离心后重新振荡混匀</w:t>
      </w:r>
      <w:r w:rsidR="001E3BFD">
        <w:rPr>
          <w:rFonts w:hint="eastAsia"/>
        </w:rPr>
        <w:t>）</w:t>
      </w:r>
      <w:bookmarkEnd w:id="445"/>
      <w:r w:rsidR="005E2C54" w:rsidRPr="00EA26DF">
        <w:rPr>
          <w:rFonts w:hint="eastAsia"/>
        </w:rPr>
        <w:t>。</w:t>
      </w:r>
    </w:p>
    <w:p w14:paraId="0D0F11DC" w14:textId="77777777" w:rsidR="00F524DA" w:rsidRPr="00EA26DF" w:rsidRDefault="00F524DA" w:rsidP="00F524DA">
      <w:pPr>
        <w:pStyle w:val="11111"/>
        <w:numPr>
          <w:ilvl w:val="0"/>
          <w:numId w:val="0"/>
        </w:numPr>
        <w:ind w:left="420"/>
        <w:rPr>
          <w:rFonts w:cs="Arial"/>
        </w:rPr>
      </w:pPr>
    </w:p>
    <w:p w14:paraId="162CD255" w14:textId="77777777" w:rsidR="00F524DA" w:rsidRPr="00EA26DF" w:rsidRDefault="00F524DA" w:rsidP="002D0E47">
      <w:pPr>
        <w:pStyle w:val="1111"/>
        <w:ind w:left="840" w:hanging="840"/>
      </w:pPr>
      <w:r w:rsidRPr="00EA26DF">
        <w:rPr>
          <w:rFonts w:hint="eastAsia"/>
        </w:rPr>
        <w:t>孵育完成后，将离心管高速离心</w:t>
      </w:r>
      <w:r w:rsidRPr="00EA26DF">
        <w:t>1min</w:t>
      </w:r>
      <w:r w:rsidRPr="00EA26DF">
        <w:rPr>
          <w:rFonts w:hint="eastAsia"/>
        </w:rPr>
        <w:t>，然后静置于磁性分离架上，</w:t>
      </w:r>
      <w:proofErr w:type="gramStart"/>
      <w:r w:rsidRPr="00EA26DF">
        <w:rPr>
          <w:rFonts w:hint="eastAsia"/>
        </w:rPr>
        <w:t>待磁珠</w:t>
      </w:r>
      <w:proofErr w:type="gramEnd"/>
      <w:r w:rsidRPr="00EA26DF">
        <w:rPr>
          <w:rFonts w:hint="eastAsia"/>
        </w:rPr>
        <w:t>分离后，用枪头小心转移溶液到干净离心管中。</w:t>
      </w:r>
    </w:p>
    <w:p w14:paraId="508DBD34" w14:textId="77777777" w:rsidR="00F524DA" w:rsidRPr="00EA26DF" w:rsidRDefault="00F524DA" w:rsidP="00F524DA">
      <w:pPr>
        <w:pStyle w:val="11111"/>
        <w:numPr>
          <w:ilvl w:val="0"/>
          <w:numId w:val="0"/>
        </w:numPr>
        <w:rPr>
          <w:rFonts w:cs="Arial"/>
        </w:rPr>
      </w:pPr>
    </w:p>
    <w:p w14:paraId="68A041D0" w14:textId="29209577" w:rsidR="00F524DA" w:rsidRPr="00EA26DF" w:rsidRDefault="00F524DA" w:rsidP="002D0E47">
      <w:pPr>
        <w:pStyle w:val="1111"/>
        <w:ind w:left="840" w:hanging="840"/>
      </w:pPr>
      <w:r w:rsidRPr="00EA26DF">
        <w:rPr>
          <w:rFonts w:hint="eastAsia"/>
        </w:rPr>
        <w:t>将上一步获得的离心</w:t>
      </w:r>
      <w:proofErr w:type="gramStart"/>
      <w:r w:rsidRPr="00EA26DF">
        <w:rPr>
          <w:rFonts w:hint="eastAsia"/>
        </w:rPr>
        <w:t>管快速</w:t>
      </w:r>
      <w:proofErr w:type="gramEnd"/>
      <w:r w:rsidRPr="00EA26DF">
        <w:rPr>
          <w:rFonts w:hint="eastAsia"/>
        </w:rPr>
        <w:t>离心</w:t>
      </w:r>
      <w:r w:rsidRPr="00EA26DF">
        <w:t>10s</w:t>
      </w:r>
      <w:r w:rsidRPr="00EA26DF">
        <w:rPr>
          <w:rFonts w:hint="eastAsia"/>
        </w:rPr>
        <w:t>，然后静置于磁性分离架上，</w:t>
      </w:r>
      <w:proofErr w:type="gramStart"/>
      <w:r w:rsidRPr="00EA26DF">
        <w:rPr>
          <w:rFonts w:hint="eastAsia"/>
        </w:rPr>
        <w:t>待磁珠</w:t>
      </w:r>
      <w:proofErr w:type="gramEnd"/>
      <w:r w:rsidRPr="00EA26DF">
        <w:rPr>
          <w:rFonts w:hint="eastAsia"/>
        </w:rPr>
        <w:t>分离后，用枪头再次转移溶液到干净的离心管中</w:t>
      </w:r>
      <w:r w:rsidR="00556227">
        <w:rPr>
          <w:rFonts w:hint="eastAsia"/>
        </w:rPr>
        <w:t>，</w:t>
      </w:r>
      <w:r w:rsidR="00556227" w:rsidRPr="00EA26DF">
        <w:rPr>
          <w:rFonts w:hint="eastAsia"/>
        </w:rPr>
        <w:t>所得即为样品纯化液</w:t>
      </w:r>
      <w:r w:rsidRPr="00EA26DF">
        <w:rPr>
          <w:rFonts w:hint="eastAsia"/>
        </w:rPr>
        <w:t>。</w:t>
      </w:r>
    </w:p>
    <w:p w14:paraId="7CDDDF14" w14:textId="37A2C34C" w:rsidR="00F524DA" w:rsidRDefault="00F524DA" w:rsidP="00096308">
      <w:pPr>
        <w:pStyle w:val="3-6"/>
        <w:ind w:left="852"/>
        <w:rPr>
          <w:lang w:eastAsia="zh-CN"/>
        </w:rPr>
      </w:pPr>
      <w:r w:rsidRPr="00F40420">
        <w:rPr>
          <w:rFonts w:hint="eastAsia"/>
          <w:b/>
          <w:bCs w:val="0"/>
          <w:lang w:eastAsia="zh-CN"/>
        </w:rPr>
        <w:t>注意：</w:t>
      </w:r>
      <w:r w:rsidRPr="00EA26DF">
        <w:rPr>
          <w:rFonts w:hint="eastAsia"/>
          <w:lang w:eastAsia="zh-CN"/>
        </w:rPr>
        <w:t>收集洗脱液时应将离心管内溶液转移完全，离心管内不得残留液体，否则影响样品检测准确性。</w:t>
      </w:r>
    </w:p>
    <w:p w14:paraId="7A2AFA72" w14:textId="77777777" w:rsidR="004D04F1" w:rsidRPr="00EA26DF" w:rsidRDefault="004D04F1" w:rsidP="00096308">
      <w:pPr>
        <w:pStyle w:val="3-6"/>
        <w:ind w:left="852"/>
        <w:rPr>
          <w:lang w:eastAsia="zh-CN"/>
        </w:rPr>
      </w:pPr>
    </w:p>
    <w:p w14:paraId="726BA746" w14:textId="0162CBF3" w:rsidR="001A23EA" w:rsidRDefault="000715EE" w:rsidP="001A23EA">
      <w:pPr>
        <w:pStyle w:val="1111"/>
        <w:ind w:left="840" w:hanging="840"/>
      </w:pPr>
      <w:r>
        <w:rPr>
          <w:rFonts w:hint="eastAsia"/>
        </w:rPr>
        <w:t>如果洗脱后纯化液中仍有磁珠残留，可按</w:t>
      </w:r>
      <w:r>
        <w:rPr>
          <w:rFonts w:hint="eastAsia"/>
        </w:rPr>
        <w:t>4</w:t>
      </w:r>
      <w:r>
        <w:t>.6.1</w:t>
      </w:r>
      <w:r w:rsidR="00A96CCF">
        <w:rPr>
          <w:rFonts w:hint="eastAsia"/>
        </w:rPr>
        <w:t>2</w:t>
      </w:r>
      <w:r>
        <w:t>.3</w:t>
      </w:r>
      <w:r>
        <w:rPr>
          <w:rFonts w:hint="eastAsia"/>
        </w:rPr>
        <w:t>步骤重复离心一次，吸取上清。</w:t>
      </w:r>
    </w:p>
    <w:p w14:paraId="3E192DD8" w14:textId="77777777" w:rsidR="004A24E8" w:rsidRPr="00EA26DF" w:rsidRDefault="004A24E8" w:rsidP="004A24E8">
      <w:pPr>
        <w:pStyle w:val="1111"/>
        <w:numPr>
          <w:ilvl w:val="0"/>
          <w:numId w:val="0"/>
        </w:numPr>
        <w:ind w:left="840"/>
      </w:pPr>
    </w:p>
    <w:p w14:paraId="66C40803" w14:textId="63CCAE67" w:rsidR="00F524DA" w:rsidRPr="0083613D" w:rsidRDefault="004A24E8" w:rsidP="0083613D">
      <w:pPr>
        <w:pStyle w:val="111"/>
        <w:ind w:left="840" w:hanging="840"/>
        <w:rPr>
          <w:sz w:val="22"/>
          <w:szCs w:val="22"/>
        </w:rPr>
      </w:pPr>
      <w:r w:rsidRPr="0083613D">
        <w:rPr>
          <w:rFonts w:hint="eastAsia"/>
          <w:sz w:val="22"/>
          <w:szCs w:val="22"/>
        </w:rPr>
        <w:t>注意要点</w:t>
      </w:r>
    </w:p>
    <w:p w14:paraId="7B42BFDB" w14:textId="1094C0D7" w:rsidR="004A24E8" w:rsidRPr="004A24E8" w:rsidRDefault="004A24E8" w:rsidP="00A96CCF">
      <w:pPr>
        <w:pStyle w:val="1111"/>
        <w:ind w:left="840" w:hangingChars="400" w:hanging="840"/>
        <w:rPr>
          <w:rStyle w:val="src"/>
          <w:b/>
        </w:rPr>
      </w:pPr>
      <w:r w:rsidRPr="004A24E8">
        <w:rPr>
          <w:rStyle w:val="src"/>
        </w:rPr>
        <w:t>DNA</w:t>
      </w:r>
      <w:r w:rsidRPr="004A24E8">
        <w:rPr>
          <w:rStyle w:val="src"/>
        </w:rPr>
        <w:t>洗涤和洗脱操作时</w:t>
      </w:r>
      <w:r w:rsidR="00360271">
        <w:rPr>
          <w:rStyle w:val="src"/>
          <w:rFonts w:hint="eastAsia"/>
        </w:rPr>
        <w:t>，</w:t>
      </w:r>
      <w:r w:rsidRPr="004A24E8">
        <w:rPr>
          <w:rStyle w:val="src"/>
        </w:rPr>
        <w:t>每次振荡混匀后</w:t>
      </w:r>
      <w:r w:rsidR="00360271">
        <w:rPr>
          <w:rStyle w:val="src"/>
          <w:rFonts w:hint="eastAsia"/>
        </w:rPr>
        <w:t>，</w:t>
      </w:r>
      <w:r w:rsidRPr="004A24E8">
        <w:rPr>
          <w:rStyle w:val="src"/>
        </w:rPr>
        <w:t>都应该短时间快速离心</w:t>
      </w:r>
      <w:r w:rsidR="00360271">
        <w:rPr>
          <w:rStyle w:val="src"/>
          <w:rFonts w:hint="eastAsia"/>
        </w:rPr>
        <w:t>，</w:t>
      </w:r>
      <w:r w:rsidRPr="004A24E8">
        <w:rPr>
          <w:rStyle w:val="src"/>
        </w:rPr>
        <w:t>以保证没有磁珠或液体附着于</w:t>
      </w:r>
      <w:proofErr w:type="gramStart"/>
      <w:r w:rsidRPr="004A24E8">
        <w:rPr>
          <w:rStyle w:val="src"/>
        </w:rPr>
        <w:t>离心管盖或</w:t>
      </w:r>
      <w:proofErr w:type="gramEnd"/>
      <w:r w:rsidRPr="004A24E8">
        <w:rPr>
          <w:rStyle w:val="src"/>
        </w:rPr>
        <w:t>管壁上。</w:t>
      </w:r>
    </w:p>
    <w:p w14:paraId="56401A2C" w14:textId="77777777" w:rsidR="004A24E8" w:rsidRPr="004A24E8" w:rsidRDefault="004A24E8" w:rsidP="004A24E8">
      <w:pPr>
        <w:pStyle w:val="6"/>
        <w:numPr>
          <w:ilvl w:val="0"/>
          <w:numId w:val="0"/>
        </w:numPr>
        <w:ind w:left="842"/>
        <w:rPr>
          <w:rStyle w:val="src"/>
          <w:b/>
        </w:rPr>
      </w:pPr>
    </w:p>
    <w:p w14:paraId="45078D25" w14:textId="4A517EE8" w:rsidR="004A24E8" w:rsidRPr="0083613D" w:rsidRDefault="004A24E8" w:rsidP="00A96CCF">
      <w:pPr>
        <w:pStyle w:val="1111"/>
        <w:ind w:left="840" w:hangingChars="400" w:hanging="840"/>
        <w:rPr>
          <w:rStyle w:val="src"/>
        </w:rPr>
      </w:pPr>
      <w:r w:rsidRPr="004A24E8">
        <w:rPr>
          <w:rStyle w:val="src"/>
        </w:rPr>
        <w:t>在每一步操作时</w:t>
      </w:r>
      <w:r w:rsidR="00360271">
        <w:rPr>
          <w:rStyle w:val="src"/>
          <w:rFonts w:hint="eastAsia"/>
        </w:rPr>
        <w:t>，</w:t>
      </w:r>
      <w:r w:rsidRPr="004A24E8">
        <w:rPr>
          <w:rStyle w:val="src"/>
        </w:rPr>
        <w:t>用左手顺时针方向环握</w:t>
      </w:r>
      <w:r w:rsidRPr="004A24E8">
        <w:rPr>
          <w:rStyle w:val="src"/>
        </w:rPr>
        <w:t>EP</w:t>
      </w:r>
      <w:r w:rsidRPr="004A24E8">
        <w:rPr>
          <w:rStyle w:val="src"/>
        </w:rPr>
        <w:t>管</w:t>
      </w:r>
      <w:r w:rsidR="00360271">
        <w:rPr>
          <w:rStyle w:val="src"/>
          <w:rFonts w:hint="eastAsia"/>
        </w:rPr>
        <w:t>，</w:t>
      </w:r>
      <w:r w:rsidRPr="004A24E8">
        <w:rPr>
          <w:rStyle w:val="src"/>
        </w:rPr>
        <w:t>大</w:t>
      </w:r>
      <w:r w:rsidR="00D455F5">
        <w:rPr>
          <w:rStyle w:val="src"/>
          <w:rFonts w:hint="eastAsia"/>
        </w:rPr>
        <w:t>拇</w:t>
      </w:r>
      <w:r w:rsidRPr="004A24E8">
        <w:rPr>
          <w:rStyle w:val="src"/>
        </w:rPr>
        <w:t>指轻轻地打开管盖</w:t>
      </w:r>
      <w:r w:rsidR="00360271">
        <w:rPr>
          <w:rStyle w:val="src"/>
          <w:rFonts w:hint="eastAsia"/>
        </w:rPr>
        <w:t>，</w:t>
      </w:r>
      <w:r w:rsidRPr="004A24E8">
        <w:rPr>
          <w:rStyle w:val="src"/>
        </w:rPr>
        <w:t>勿将液体溅出。</w:t>
      </w:r>
    </w:p>
    <w:p w14:paraId="4DBE9789" w14:textId="77777777" w:rsidR="004A24E8" w:rsidRPr="004A24E8" w:rsidRDefault="004A24E8" w:rsidP="004A24E8">
      <w:pPr>
        <w:pStyle w:val="affff3"/>
        <w:ind w:firstLine="480"/>
        <w:rPr>
          <w:rStyle w:val="src"/>
          <w:rFonts w:ascii="Arial" w:eastAsia="楷体" w:hAnsi="Arial" w:cs="Arial"/>
          <w:color w:val="000000" w:themeColor="text1"/>
          <w:lang w:eastAsia="zh-CN"/>
        </w:rPr>
      </w:pPr>
    </w:p>
    <w:p w14:paraId="5650C13F" w14:textId="112A5E14" w:rsidR="004A24E8" w:rsidRPr="0083613D" w:rsidRDefault="004A24E8" w:rsidP="00A96CCF">
      <w:pPr>
        <w:pStyle w:val="1111"/>
        <w:ind w:left="840" w:hangingChars="400" w:hanging="840"/>
        <w:rPr>
          <w:rStyle w:val="src"/>
        </w:rPr>
      </w:pPr>
      <w:r w:rsidRPr="004A24E8">
        <w:rPr>
          <w:rStyle w:val="src"/>
        </w:rPr>
        <w:t>在磁性分离架上分离磁珠时</w:t>
      </w:r>
      <w:r w:rsidR="00360271">
        <w:rPr>
          <w:rStyle w:val="src"/>
          <w:rFonts w:hint="eastAsia"/>
        </w:rPr>
        <w:t>，</w:t>
      </w:r>
      <w:r w:rsidRPr="004A24E8">
        <w:rPr>
          <w:rStyle w:val="src"/>
        </w:rPr>
        <w:t>中途可以适当旋转离心管</w:t>
      </w:r>
      <w:r w:rsidR="00360271">
        <w:rPr>
          <w:rStyle w:val="src"/>
          <w:rFonts w:hint="eastAsia"/>
        </w:rPr>
        <w:t>，</w:t>
      </w:r>
      <w:r w:rsidRPr="004A24E8">
        <w:rPr>
          <w:rStyle w:val="src"/>
        </w:rPr>
        <w:t>使磁珠吸附更加集中。</w:t>
      </w:r>
    </w:p>
    <w:p w14:paraId="731260C1" w14:textId="77777777" w:rsidR="004A24E8" w:rsidRPr="004A24E8" w:rsidRDefault="004A24E8" w:rsidP="004A24E8">
      <w:pPr>
        <w:pStyle w:val="affff3"/>
        <w:ind w:firstLine="480"/>
        <w:rPr>
          <w:rStyle w:val="src"/>
          <w:rFonts w:ascii="Arial" w:eastAsia="楷体" w:hAnsi="Arial" w:cs="Arial"/>
          <w:color w:val="000000" w:themeColor="text1"/>
          <w:lang w:eastAsia="zh-CN"/>
        </w:rPr>
      </w:pPr>
    </w:p>
    <w:p w14:paraId="3C0DD828" w14:textId="2B300266" w:rsidR="004A24E8" w:rsidRPr="006871E3" w:rsidRDefault="004A24E8" w:rsidP="00A96CCF">
      <w:pPr>
        <w:pStyle w:val="1111"/>
        <w:ind w:left="840" w:hangingChars="400" w:hanging="840"/>
        <w:rPr>
          <w:rStyle w:val="src"/>
          <w:b/>
          <w:bCs w:val="0"/>
          <w:color w:val="auto"/>
          <w:sz w:val="24"/>
          <w:szCs w:val="24"/>
        </w:rPr>
      </w:pPr>
      <w:r w:rsidRPr="00360271">
        <w:rPr>
          <w:rStyle w:val="src"/>
          <w:rFonts w:hint="eastAsia"/>
        </w:rPr>
        <w:t>在去除乙醇干燥时</w:t>
      </w:r>
      <w:r w:rsidR="00360271">
        <w:rPr>
          <w:rStyle w:val="src"/>
          <w:rFonts w:hint="eastAsia"/>
        </w:rPr>
        <w:t>，</w:t>
      </w:r>
      <w:r w:rsidRPr="00360271">
        <w:rPr>
          <w:rStyle w:val="src"/>
          <w:rFonts w:hint="eastAsia"/>
        </w:rPr>
        <w:t>观察磁珠状态</w:t>
      </w:r>
      <w:r w:rsidR="00360271">
        <w:rPr>
          <w:rStyle w:val="src"/>
          <w:rFonts w:hint="eastAsia"/>
        </w:rPr>
        <w:t>，</w:t>
      </w:r>
      <w:proofErr w:type="gramStart"/>
      <w:r w:rsidRPr="00360271">
        <w:rPr>
          <w:rStyle w:val="src"/>
          <w:rFonts w:hint="eastAsia"/>
        </w:rPr>
        <w:t>勿让磁珠</w:t>
      </w:r>
      <w:proofErr w:type="gramEnd"/>
      <w:r w:rsidRPr="00360271">
        <w:rPr>
          <w:rStyle w:val="src"/>
          <w:rFonts w:hint="eastAsia"/>
        </w:rPr>
        <w:t>太干</w:t>
      </w:r>
      <w:r w:rsidR="00360271">
        <w:rPr>
          <w:rStyle w:val="src"/>
          <w:rFonts w:hint="eastAsia"/>
        </w:rPr>
        <w:t>，</w:t>
      </w:r>
      <w:r w:rsidRPr="00360271">
        <w:rPr>
          <w:rStyle w:val="src"/>
          <w:rFonts w:hint="eastAsia"/>
        </w:rPr>
        <w:t>以免洗脱时不完全溶解。</w:t>
      </w:r>
    </w:p>
    <w:p w14:paraId="7A2A4F3E" w14:textId="77777777" w:rsidR="004A24E8" w:rsidRPr="006871E3" w:rsidRDefault="004A24E8" w:rsidP="004A24E8">
      <w:pPr>
        <w:pStyle w:val="affff3"/>
        <w:ind w:firstLine="480"/>
        <w:rPr>
          <w:rStyle w:val="src"/>
          <w:rFonts w:ascii="Arial" w:eastAsia="楷体" w:hAnsi="Arial" w:cs="Arial"/>
          <w:color w:val="000000" w:themeColor="text1"/>
          <w:lang w:eastAsia="zh-CN"/>
        </w:rPr>
      </w:pPr>
    </w:p>
    <w:p w14:paraId="1DEFBD0F" w14:textId="6BD8BB8C" w:rsidR="004A24E8" w:rsidRPr="00A96CCF" w:rsidRDefault="004A24E8" w:rsidP="00A96CCF">
      <w:pPr>
        <w:pStyle w:val="1111"/>
        <w:ind w:left="840" w:hangingChars="400" w:hanging="840"/>
        <w:rPr>
          <w:rStyle w:val="src"/>
        </w:rPr>
      </w:pPr>
      <w:r w:rsidRPr="00360271">
        <w:rPr>
          <w:rStyle w:val="src"/>
          <w:rFonts w:hint="eastAsia"/>
        </w:rPr>
        <w:t>请尽量在完成样本纯化处理当天进行后续的</w:t>
      </w:r>
      <w:r w:rsidRPr="00360271">
        <w:rPr>
          <w:rStyle w:val="src"/>
        </w:rPr>
        <w:t>DNA</w:t>
      </w:r>
      <w:r w:rsidRPr="00360271">
        <w:rPr>
          <w:rStyle w:val="src"/>
          <w:rFonts w:hint="eastAsia"/>
        </w:rPr>
        <w:t>检测</w:t>
      </w:r>
      <w:r w:rsidR="00360271">
        <w:rPr>
          <w:rStyle w:val="src"/>
          <w:rFonts w:hint="eastAsia"/>
        </w:rPr>
        <w:t>，</w:t>
      </w:r>
      <w:r w:rsidRPr="00360271">
        <w:rPr>
          <w:rStyle w:val="src"/>
          <w:rFonts w:hint="eastAsia"/>
        </w:rPr>
        <w:t>以保证检测结果的准确性。</w:t>
      </w:r>
    </w:p>
    <w:p w14:paraId="4137D6DC" w14:textId="77777777" w:rsidR="004A24E8" w:rsidRDefault="004A24E8" w:rsidP="004A24E8">
      <w:pPr>
        <w:pStyle w:val="affff3"/>
        <w:ind w:firstLine="480"/>
        <w:rPr>
          <w:b/>
          <w:lang w:eastAsia="zh-CN"/>
        </w:rPr>
      </w:pPr>
    </w:p>
    <w:p w14:paraId="09743DC6" w14:textId="77777777" w:rsidR="00F524DA" w:rsidRPr="00EA26DF" w:rsidRDefault="00F524DA" w:rsidP="002D0E47">
      <w:pPr>
        <w:pStyle w:val="111"/>
        <w:rPr>
          <w:lang w:val="en-GB"/>
        </w:rPr>
      </w:pPr>
      <w:r w:rsidRPr="00EA26DF">
        <w:rPr>
          <w:lang w:val="en-GB"/>
        </w:rPr>
        <w:t xml:space="preserve">qPCR </w:t>
      </w:r>
      <w:r w:rsidRPr="00EA26DF">
        <w:rPr>
          <w:rFonts w:hint="eastAsia"/>
          <w:lang w:val="en-GB"/>
        </w:rPr>
        <w:t>反应液的制备和加样</w:t>
      </w:r>
    </w:p>
    <w:p w14:paraId="4B7290DF" w14:textId="0093D015" w:rsidR="00F524DA" w:rsidRPr="00EA26DF" w:rsidRDefault="00F524DA" w:rsidP="002D0E47">
      <w:pPr>
        <w:pStyle w:val="1111"/>
        <w:ind w:left="840" w:hanging="840"/>
      </w:pPr>
      <w:bookmarkStart w:id="446" w:name="_Hlk109394214"/>
      <w:r w:rsidRPr="00EA26DF">
        <w:rPr>
          <w:rFonts w:hint="eastAsia"/>
        </w:rPr>
        <w:t>根据所要检测的标准曲线及待测样品数量，计算所需反应孔数，做</w:t>
      </w:r>
      <w:r w:rsidRPr="00EA26DF">
        <w:t>3</w:t>
      </w:r>
      <w:r w:rsidRPr="00EA26DF">
        <w:rPr>
          <w:rFonts w:hint="eastAsia"/>
        </w:rPr>
        <w:t>个重复孔</w:t>
      </w:r>
      <w:r w:rsidRPr="00EA26DF">
        <w:t>/</w:t>
      </w:r>
      <w:r w:rsidRPr="00EA26DF">
        <w:rPr>
          <w:rFonts w:hint="eastAsia"/>
        </w:rPr>
        <w:t>样；反应孔数</w:t>
      </w:r>
      <w:r w:rsidRPr="00EA26DF">
        <w:t>=</w:t>
      </w:r>
      <w:r w:rsidRPr="00EA26DF">
        <w:rPr>
          <w:rFonts w:hint="eastAsia"/>
        </w:rPr>
        <w:t>（</w:t>
      </w:r>
      <w:r w:rsidRPr="00EA26DF">
        <w:t>6</w:t>
      </w:r>
      <w:r w:rsidRPr="00EA26DF">
        <w:rPr>
          <w:rFonts w:hint="eastAsia"/>
        </w:rPr>
        <w:t>个浓度梯度的标准曲线</w:t>
      </w:r>
      <w:r w:rsidRPr="00EA26DF">
        <w:t>+1</w:t>
      </w:r>
      <w:r w:rsidRPr="00EA26DF">
        <w:rPr>
          <w:rFonts w:hint="eastAsia"/>
        </w:rPr>
        <w:t>个无模板对照</w:t>
      </w:r>
      <w:r w:rsidRPr="00EA26DF">
        <w:t>NTC+</w:t>
      </w:r>
      <w:r w:rsidR="00675DF6">
        <w:t>1</w:t>
      </w:r>
      <w:r w:rsidRPr="00EA26DF">
        <w:rPr>
          <w:rFonts w:hint="eastAsia"/>
        </w:rPr>
        <w:t>个</w:t>
      </w:r>
      <w:r w:rsidR="001640C7">
        <w:rPr>
          <w:rFonts w:hint="eastAsia"/>
        </w:rPr>
        <w:t>或</w:t>
      </w:r>
      <w:r w:rsidR="001640C7">
        <w:rPr>
          <w:rFonts w:hint="eastAsia"/>
        </w:rPr>
        <w:t>2</w:t>
      </w:r>
      <w:r w:rsidR="001640C7">
        <w:rPr>
          <w:rFonts w:hint="eastAsia"/>
        </w:rPr>
        <w:t>个</w:t>
      </w:r>
      <w:r w:rsidRPr="00EA26DF">
        <w:rPr>
          <w:rFonts w:hint="eastAsia"/>
        </w:rPr>
        <w:t>阴性对照</w:t>
      </w:r>
      <w:r w:rsidRPr="00EA26DF">
        <w:t>+</w:t>
      </w:r>
      <w:r w:rsidR="001640C7">
        <w:rPr>
          <w:rFonts w:hint="eastAsia"/>
        </w:rPr>
        <w:t>未加标样品</w:t>
      </w:r>
      <w:r w:rsidR="001640C7">
        <w:rPr>
          <w:rFonts w:hint="eastAsia"/>
        </w:rPr>
        <w:t>+</w:t>
      </w:r>
      <w:r w:rsidR="001640C7">
        <w:rPr>
          <w:rFonts w:hint="eastAsia"/>
        </w:rPr>
        <w:t>加标样品</w:t>
      </w:r>
      <w:r w:rsidRPr="00EA26DF">
        <w:rPr>
          <w:rFonts w:hint="eastAsia"/>
        </w:rPr>
        <w:t>）</w:t>
      </w:r>
      <w:r w:rsidRPr="00EA26DF">
        <w:t>×3</w:t>
      </w:r>
      <w:r w:rsidRPr="00EA26DF">
        <w:rPr>
          <w:rFonts w:hint="eastAsia"/>
        </w:rPr>
        <w:t>。</w:t>
      </w:r>
    </w:p>
    <w:p w14:paraId="71AF655F" w14:textId="77777777" w:rsidR="00896217" w:rsidRPr="00EA26DF" w:rsidRDefault="00896217" w:rsidP="00896217">
      <w:pPr>
        <w:pStyle w:val="11111"/>
        <w:numPr>
          <w:ilvl w:val="0"/>
          <w:numId w:val="0"/>
        </w:numPr>
        <w:ind w:left="420" w:firstLineChars="200" w:firstLine="420"/>
        <w:rPr>
          <w:rFonts w:cs="Arial"/>
        </w:rPr>
      </w:pPr>
    </w:p>
    <w:p w14:paraId="1C232C2D" w14:textId="6177FBF1" w:rsidR="00F524DA" w:rsidRPr="00EA26DF" w:rsidRDefault="00F524DA" w:rsidP="002D0E47">
      <w:pPr>
        <w:pStyle w:val="1111"/>
        <w:ind w:left="840" w:hanging="840"/>
      </w:pPr>
      <w:r w:rsidRPr="00EA26DF">
        <w:rPr>
          <w:rFonts w:hint="eastAsia"/>
        </w:rPr>
        <w:t>根据反应孔数计算本次所需的</w:t>
      </w:r>
      <w:r w:rsidRPr="00EA26DF">
        <w:t>CHO qPCR MIX</w:t>
      </w:r>
      <w:r w:rsidRPr="00EA26DF">
        <w:rPr>
          <w:rFonts w:hint="eastAsia"/>
        </w:rPr>
        <w:t>总量</w:t>
      </w:r>
    </w:p>
    <w:p w14:paraId="0C628C8C" w14:textId="6B86EE1D" w:rsidR="00F524DA" w:rsidRPr="00EA26DF" w:rsidRDefault="00F524DA" w:rsidP="00F524DA">
      <w:pPr>
        <w:pStyle w:val="11111"/>
        <w:numPr>
          <w:ilvl w:val="0"/>
          <w:numId w:val="0"/>
        </w:numPr>
        <w:ind w:left="840"/>
        <w:rPr>
          <w:rFonts w:cs="Arial"/>
        </w:rPr>
      </w:pPr>
      <w:r w:rsidRPr="00EA26DF">
        <w:rPr>
          <w:rFonts w:cs="Arial"/>
        </w:rPr>
        <w:t>CHO qPCR MIX=</w:t>
      </w:r>
      <w:r w:rsidRPr="00EA26DF">
        <w:rPr>
          <w:rFonts w:cs="Arial" w:hint="eastAsia"/>
        </w:rPr>
        <w:t>（反应孔数</w:t>
      </w:r>
      <w:r w:rsidRPr="00EA26DF">
        <w:rPr>
          <w:rFonts w:cs="Arial"/>
        </w:rPr>
        <w:t>+</w:t>
      </w:r>
      <w:r w:rsidR="001640C7">
        <w:rPr>
          <w:rFonts w:cs="Arial"/>
        </w:rPr>
        <w:t>4</w:t>
      </w:r>
      <w:r w:rsidRPr="00EA26DF">
        <w:rPr>
          <w:rFonts w:cs="Arial" w:hint="eastAsia"/>
        </w:rPr>
        <w:t>）</w:t>
      </w:r>
      <w:r w:rsidRPr="00EA26DF">
        <w:rPr>
          <w:rFonts w:cs="Arial"/>
        </w:rPr>
        <w:t>×20</w:t>
      </w:r>
      <w:r w:rsidR="00242240" w:rsidRPr="00EA26DF">
        <w:rPr>
          <w:rFonts w:cs="Arial"/>
        </w:rPr>
        <w:t>μL</w:t>
      </w:r>
      <w:r w:rsidR="003A5CC9">
        <w:rPr>
          <w:rFonts w:cs="Arial" w:hint="eastAsia"/>
        </w:rPr>
        <w:t>（含有</w:t>
      </w:r>
      <w:r w:rsidR="001640C7">
        <w:rPr>
          <w:rFonts w:cs="Arial"/>
        </w:rPr>
        <w:t>4</w:t>
      </w:r>
      <w:r w:rsidR="003A5CC9">
        <w:rPr>
          <w:rFonts w:cs="Arial" w:hint="eastAsia"/>
        </w:rPr>
        <w:t>孔的损失量）</w:t>
      </w:r>
    </w:p>
    <w:p w14:paraId="3BB6944D" w14:textId="77777777" w:rsidR="00F524DA" w:rsidRPr="00EA26DF" w:rsidRDefault="00F524DA" w:rsidP="00F524DA">
      <w:pPr>
        <w:pStyle w:val="11111"/>
        <w:numPr>
          <w:ilvl w:val="0"/>
          <w:numId w:val="0"/>
        </w:numPr>
        <w:ind w:left="840"/>
        <w:rPr>
          <w:rFonts w:cs="Arial"/>
        </w:rPr>
      </w:pPr>
    </w:p>
    <w:p w14:paraId="666425B6" w14:textId="5BA85D6C" w:rsidR="00F524DA" w:rsidRPr="00EA26DF" w:rsidRDefault="00F524DA" w:rsidP="002D0E47">
      <w:pPr>
        <w:pStyle w:val="1111"/>
        <w:ind w:left="840" w:hanging="840"/>
        <w:rPr>
          <w:sz w:val="22"/>
          <w:szCs w:val="22"/>
        </w:rPr>
      </w:pPr>
      <w:r w:rsidRPr="00EA26DF">
        <w:rPr>
          <w:rFonts w:hint="eastAsia"/>
        </w:rPr>
        <w:t>将所需各试剂置于冰上融化，轻微振荡混匀，如下表</w:t>
      </w:r>
      <w:r w:rsidR="003A5CC9">
        <w:rPr>
          <w:rFonts w:hint="eastAsia"/>
        </w:rPr>
        <w:t>所</w:t>
      </w:r>
      <w:r w:rsidRPr="00EA26DF">
        <w:rPr>
          <w:rFonts w:hint="eastAsia"/>
        </w:rPr>
        <w:t>示</w:t>
      </w:r>
      <w:r w:rsidR="003A5CC9">
        <w:rPr>
          <w:rFonts w:hint="eastAsia"/>
        </w:rPr>
        <w:t>加样</w:t>
      </w:r>
      <w:r w:rsidRPr="00EA26DF">
        <w:rPr>
          <w:rFonts w:hint="eastAsia"/>
        </w:rPr>
        <w:t>（加</w:t>
      </w:r>
      <w:proofErr w:type="gramStart"/>
      <w:r w:rsidRPr="00EA26DF">
        <w:rPr>
          <w:rFonts w:hint="eastAsia"/>
        </w:rPr>
        <w:t>样完成</w:t>
      </w:r>
      <w:proofErr w:type="gramEnd"/>
      <w:r w:rsidRPr="00EA26DF">
        <w:rPr>
          <w:rFonts w:hint="eastAsia"/>
        </w:rPr>
        <w:t>后每孔总体积为</w:t>
      </w:r>
      <w:r w:rsidRPr="00EA26DF">
        <w:t>30</w:t>
      </w:r>
      <w:r w:rsidR="00242240" w:rsidRPr="00EA26DF">
        <w:t>μL</w:t>
      </w:r>
      <w:r w:rsidRPr="00EA26DF">
        <w:rPr>
          <w:rFonts w:hint="eastAsia"/>
        </w:rPr>
        <w:t>）</w:t>
      </w:r>
      <w:r w:rsidR="003F11A7">
        <w:rPr>
          <w:rFonts w:hint="eastAsia"/>
        </w:rPr>
        <w:t>，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9"/>
        <w:gridCol w:w="6796"/>
      </w:tblGrid>
      <w:tr w:rsidR="00F524DA" w:rsidRPr="00EA26DF" w14:paraId="4953BCFC" w14:textId="77777777" w:rsidTr="006454B7">
        <w:trPr>
          <w:trHeight w:hRule="exact" w:val="454"/>
        </w:trPr>
        <w:tc>
          <w:tcPr>
            <w:tcW w:w="1364" w:type="pct"/>
            <w:shd w:val="clear" w:color="auto" w:fill="C6D9F1" w:themeFill="text2" w:themeFillTint="33"/>
            <w:vAlign w:val="center"/>
          </w:tcPr>
          <w:p w14:paraId="2B07ABDB" w14:textId="77777777" w:rsidR="00F524DA" w:rsidRPr="00EA26DF" w:rsidRDefault="00F524DA" w:rsidP="009F798F">
            <w:pPr>
              <w:pStyle w:val="Table"/>
              <w:rPr>
                <w:rFonts w:cs="Arial"/>
                <w:color w:val="000000"/>
                <w:lang w:eastAsia="zh-CN"/>
              </w:rPr>
            </w:pPr>
            <w:r w:rsidRPr="00EA26DF">
              <w:rPr>
                <w:rFonts w:cs="Arial" w:hint="eastAsia"/>
                <w:lang w:eastAsia="zh-CN"/>
              </w:rPr>
              <w:t>标准曲线</w:t>
            </w:r>
          </w:p>
        </w:tc>
        <w:tc>
          <w:tcPr>
            <w:tcW w:w="3636" w:type="pct"/>
            <w:vAlign w:val="center"/>
          </w:tcPr>
          <w:p w14:paraId="6058CA3F" w14:textId="22B1F9B6" w:rsidR="00F524DA" w:rsidRPr="00EA26DF" w:rsidRDefault="00F524DA" w:rsidP="009F798F">
            <w:pPr>
              <w:pStyle w:val="Table"/>
              <w:rPr>
                <w:rFonts w:cs="Arial"/>
                <w:color w:val="000000"/>
                <w:lang w:eastAsia="zh-CN"/>
              </w:rPr>
            </w:pPr>
            <w:r w:rsidRPr="00EA26DF">
              <w:rPr>
                <w:rFonts w:cs="Arial"/>
                <w:lang w:eastAsia="zh-CN"/>
              </w:rPr>
              <w:t>20</w:t>
            </w:r>
            <w:r w:rsidR="00242240" w:rsidRPr="00EA26DF">
              <w:rPr>
                <w:rFonts w:cs="Arial"/>
                <w:lang w:eastAsia="zh-CN"/>
              </w:rPr>
              <w:t>μL</w:t>
            </w:r>
            <w:r w:rsidRPr="00EA26DF">
              <w:rPr>
                <w:rFonts w:cs="Arial"/>
                <w:lang w:eastAsia="zh-CN"/>
              </w:rPr>
              <w:t xml:space="preserve"> CHO qPCR MIX+10</w:t>
            </w:r>
            <w:r w:rsidR="00242240" w:rsidRPr="00EA26DF">
              <w:rPr>
                <w:rFonts w:cs="Arial"/>
                <w:lang w:eastAsia="zh-CN"/>
              </w:rPr>
              <w:t>μL</w:t>
            </w:r>
            <w:r w:rsidRPr="00EA26DF">
              <w:rPr>
                <w:rFonts w:cs="Arial"/>
                <w:lang w:eastAsia="zh-CN"/>
              </w:rPr>
              <w:t xml:space="preserve"> ST1/ST2/ST3/ST4/ST5/ST6</w:t>
            </w:r>
          </w:p>
        </w:tc>
      </w:tr>
      <w:tr w:rsidR="00F524DA" w:rsidRPr="00EA26DF" w14:paraId="04BEE73D" w14:textId="77777777" w:rsidTr="006454B7">
        <w:trPr>
          <w:trHeight w:hRule="exact" w:val="454"/>
        </w:trPr>
        <w:tc>
          <w:tcPr>
            <w:tcW w:w="1364" w:type="pct"/>
            <w:shd w:val="clear" w:color="auto" w:fill="C6D9F1" w:themeFill="text2" w:themeFillTint="33"/>
            <w:vAlign w:val="center"/>
          </w:tcPr>
          <w:p w14:paraId="2C85F12E" w14:textId="7363415E" w:rsidR="00F524DA" w:rsidRPr="00EA26DF" w:rsidRDefault="00D81958" w:rsidP="009F798F">
            <w:pPr>
              <w:pStyle w:val="Table"/>
              <w:rPr>
                <w:rFonts w:cs="Arial"/>
                <w:color w:val="000000"/>
                <w:lang w:eastAsia="zh-CN"/>
              </w:rPr>
            </w:pPr>
            <w:r>
              <w:rPr>
                <w:rFonts w:cs="Arial" w:hint="eastAsia"/>
                <w:lang w:eastAsia="zh-CN"/>
              </w:rPr>
              <w:t>无模</w:t>
            </w:r>
            <w:r w:rsidR="00D455F5">
              <w:rPr>
                <w:rFonts w:cs="Arial" w:hint="eastAsia"/>
                <w:lang w:eastAsia="zh-CN"/>
              </w:rPr>
              <w:t>板</w:t>
            </w:r>
            <w:r>
              <w:rPr>
                <w:rFonts w:cs="Arial" w:hint="eastAsia"/>
                <w:lang w:eastAsia="zh-CN"/>
              </w:rPr>
              <w:t>对照（</w:t>
            </w:r>
            <w:r w:rsidR="00F524DA" w:rsidRPr="00EA26DF">
              <w:rPr>
                <w:rFonts w:cs="Arial"/>
                <w:lang w:eastAsia="zh-CN"/>
              </w:rPr>
              <w:t>NTC</w:t>
            </w:r>
            <w:r>
              <w:rPr>
                <w:rFonts w:cs="Arial" w:hint="eastAsia"/>
                <w:lang w:eastAsia="zh-CN"/>
              </w:rPr>
              <w:t>）</w:t>
            </w:r>
          </w:p>
        </w:tc>
        <w:tc>
          <w:tcPr>
            <w:tcW w:w="3636" w:type="pct"/>
            <w:vAlign w:val="center"/>
          </w:tcPr>
          <w:p w14:paraId="29823F30" w14:textId="14D3D883" w:rsidR="00F524DA" w:rsidRPr="00EA26DF" w:rsidRDefault="00F524DA" w:rsidP="009F798F">
            <w:pPr>
              <w:pStyle w:val="Table"/>
              <w:rPr>
                <w:rFonts w:cs="Arial"/>
                <w:color w:val="000000"/>
                <w:lang w:eastAsia="zh-CN"/>
              </w:rPr>
            </w:pPr>
            <w:r w:rsidRPr="00EA26DF">
              <w:rPr>
                <w:rFonts w:cs="Arial"/>
                <w:lang w:eastAsia="zh-CN"/>
              </w:rPr>
              <w:t>20</w:t>
            </w:r>
            <w:r w:rsidR="00242240" w:rsidRPr="00EA26DF">
              <w:rPr>
                <w:rFonts w:cs="Arial"/>
                <w:lang w:eastAsia="zh-CN"/>
              </w:rPr>
              <w:t>μL</w:t>
            </w:r>
            <w:r w:rsidRPr="00EA26DF">
              <w:rPr>
                <w:rFonts w:cs="Arial"/>
                <w:lang w:eastAsia="zh-CN"/>
              </w:rPr>
              <w:t xml:space="preserve"> CHO qPCR MIX+10</w:t>
            </w:r>
            <w:r w:rsidR="00242240" w:rsidRPr="00EA26DF">
              <w:rPr>
                <w:rFonts w:cs="Arial"/>
                <w:lang w:eastAsia="zh-CN"/>
              </w:rPr>
              <w:t>μL</w:t>
            </w:r>
            <w:r w:rsidRPr="00EA26DF">
              <w:rPr>
                <w:rFonts w:cs="Arial"/>
                <w:lang w:eastAsia="zh-CN"/>
              </w:rPr>
              <w:t xml:space="preserve"> DNA</w:t>
            </w:r>
            <w:r w:rsidRPr="00EA26DF">
              <w:rPr>
                <w:rFonts w:cs="Arial" w:hint="eastAsia"/>
                <w:lang w:eastAsia="zh-CN"/>
              </w:rPr>
              <w:t>稀释液</w:t>
            </w:r>
          </w:p>
        </w:tc>
      </w:tr>
      <w:tr w:rsidR="00F524DA" w:rsidRPr="00EA26DF" w14:paraId="71566EA8" w14:textId="77777777" w:rsidTr="006454B7">
        <w:trPr>
          <w:trHeight w:hRule="exact" w:val="454"/>
        </w:trPr>
        <w:tc>
          <w:tcPr>
            <w:tcW w:w="1364" w:type="pct"/>
            <w:shd w:val="clear" w:color="auto" w:fill="C6D9F1" w:themeFill="text2" w:themeFillTint="33"/>
            <w:vAlign w:val="center"/>
          </w:tcPr>
          <w:p w14:paraId="776452F9" w14:textId="1B698ED9" w:rsidR="00F524DA" w:rsidRPr="00EA26DF" w:rsidRDefault="00D81958" w:rsidP="009F798F">
            <w:pPr>
              <w:pStyle w:val="Table"/>
              <w:rPr>
                <w:rFonts w:cs="Arial"/>
                <w:color w:val="000000"/>
                <w:lang w:eastAsia="zh-CN"/>
              </w:rPr>
            </w:pPr>
            <w:r>
              <w:rPr>
                <w:rFonts w:cs="Arial" w:hint="eastAsia"/>
                <w:color w:val="000000"/>
                <w:lang w:eastAsia="zh-CN"/>
              </w:rPr>
              <w:t>阴性对照（</w:t>
            </w:r>
            <w:r w:rsidR="003A5CC9">
              <w:rPr>
                <w:rFonts w:cs="Arial" w:hint="eastAsia"/>
                <w:color w:val="000000"/>
                <w:lang w:eastAsia="zh-CN"/>
              </w:rPr>
              <w:t>N</w:t>
            </w:r>
            <w:r w:rsidR="003A5CC9">
              <w:rPr>
                <w:rFonts w:cs="Arial"/>
                <w:color w:val="000000"/>
                <w:lang w:eastAsia="zh-CN"/>
              </w:rPr>
              <w:t>CS</w:t>
            </w:r>
            <w:r>
              <w:rPr>
                <w:rFonts w:cs="Arial" w:hint="eastAsia"/>
                <w:color w:val="000000"/>
                <w:lang w:eastAsia="zh-CN"/>
              </w:rPr>
              <w:t>）</w:t>
            </w:r>
          </w:p>
        </w:tc>
        <w:tc>
          <w:tcPr>
            <w:tcW w:w="3636" w:type="pct"/>
            <w:vAlign w:val="center"/>
          </w:tcPr>
          <w:p w14:paraId="5ED01F87" w14:textId="025DF540" w:rsidR="00F524DA" w:rsidRPr="00EA26DF" w:rsidRDefault="00F524DA" w:rsidP="009F798F">
            <w:pPr>
              <w:pStyle w:val="Table"/>
              <w:rPr>
                <w:rFonts w:cs="Arial"/>
                <w:color w:val="000000"/>
                <w:lang w:eastAsia="zh-CN"/>
              </w:rPr>
            </w:pPr>
            <w:r w:rsidRPr="00EA26DF">
              <w:rPr>
                <w:rFonts w:cs="Arial"/>
                <w:lang w:eastAsia="zh-CN"/>
              </w:rPr>
              <w:t>20</w:t>
            </w:r>
            <w:r w:rsidR="00242240" w:rsidRPr="00EA26DF">
              <w:rPr>
                <w:rFonts w:cs="Arial"/>
                <w:lang w:eastAsia="zh-CN"/>
              </w:rPr>
              <w:t>μL</w:t>
            </w:r>
            <w:r w:rsidRPr="00EA26DF">
              <w:rPr>
                <w:rFonts w:cs="Arial"/>
                <w:lang w:eastAsia="zh-CN"/>
              </w:rPr>
              <w:t xml:space="preserve"> CHO qPCR MIX+10</w:t>
            </w:r>
            <w:r w:rsidR="00242240" w:rsidRPr="00EA26DF">
              <w:rPr>
                <w:rFonts w:cs="Arial"/>
                <w:lang w:eastAsia="zh-CN"/>
              </w:rPr>
              <w:t>μL</w:t>
            </w:r>
            <w:r w:rsidR="003A5CC9">
              <w:rPr>
                <w:rFonts w:cs="Arial"/>
                <w:lang w:eastAsia="zh-CN"/>
              </w:rPr>
              <w:t xml:space="preserve"> </w:t>
            </w:r>
            <w:r w:rsidR="003A5CC9">
              <w:rPr>
                <w:rFonts w:cs="Arial" w:hint="eastAsia"/>
                <w:lang w:eastAsia="zh-CN"/>
              </w:rPr>
              <w:t>N</w:t>
            </w:r>
            <w:r w:rsidR="003A5CC9">
              <w:rPr>
                <w:rFonts w:cs="Arial"/>
                <w:lang w:eastAsia="zh-CN"/>
              </w:rPr>
              <w:t>CS</w:t>
            </w:r>
            <w:r w:rsidRPr="00EA26DF">
              <w:rPr>
                <w:rFonts w:cs="Arial" w:hint="eastAsia"/>
                <w:lang w:eastAsia="zh-CN"/>
              </w:rPr>
              <w:t>纯化液</w:t>
            </w:r>
          </w:p>
        </w:tc>
      </w:tr>
      <w:tr w:rsidR="00F524DA" w:rsidRPr="00EA26DF" w14:paraId="73708065" w14:textId="77777777" w:rsidTr="006454B7">
        <w:trPr>
          <w:trHeight w:hRule="exact" w:val="454"/>
        </w:trPr>
        <w:tc>
          <w:tcPr>
            <w:tcW w:w="1364" w:type="pct"/>
            <w:shd w:val="clear" w:color="auto" w:fill="C6D9F1" w:themeFill="text2" w:themeFillTint="33"/>
            <w:vAlign w:val="center"/>
          </w:tcPr>
          <w:p w14:paraId="1BE02376" w14:textId="1C942E4A" w:rsidR="00F524DA" w:rsidRPr="00EA26DF" w:rsidRDefault="000F2EB0" w:rsidP="009F798F">
            <w:pPr>
              <w:pStyle w:val="Table"/>
              <w:rPr>
                <w:rFonts w:cs="Arial"/>
                <w:color w:val="000000"/>
                <w:lang w:eastAsia="zh-CN"/>
              </w:rPr>
            </w:pPr>
            <w:r w:rsidRPr="00EA26DF">
              <w:rPr>
                <w:rFonts w:cs="Arial" w:hint="eastAsia"/>
                <w:lang w:eastAsia="zh-CN"/>
              </w:rPr>
              <w:t>未加标</w:t>
            </w:r>
            <w:r w:rsidR="00F524DA" w:rsidRPr="00EA26DF">
              <w:rPr>
                <w:rFonts w:cs="Arial" w:hint="eastAsia"/>
                <w:lang w:eastAsia="zh-CN"/>
              </w:rPr>
              <w:t>样品</w:t>
            </w:r>
          </w:p>
        </w:tc>
        <w:tc>
          <w:tcPr>
            <w:tcW w:w="3636" w:type="pct"/>
            <w:vAlign w:val="center"/>
          </w:tcPr>
          <w:p w14:paraId="00BD263C" w14:textId="13542F27" w:rsidR="00F524DA" w:rsidRPr="002A0AEF" w:rsidRDefault="00F524DA" w:rsidP="009F798F">
            <w:pPr>
              <w:pStyle w:val="Table"/>
              <w:rPr>
                <w:rFonts w:cs="Arial"/>
                <w:lang w:eastAsia="zh-CN"/>
              </w:rPr>
            </w:pPr>
            <w:r w:rsidRPr="00EA26DF">
              <w:rPr>
                <w:rFonts w:cs="Arial"/>
                <w:lang w:eastAsia="zh-CN"/>
              </w:rPr>
              <w:t>20</w:t>
            </w:r>
            <w:r w:rsidR="00242240" w:rsidRPr="00EA26DF">
              <w:rPr>
                <w:rFonts w:cs="Arial"/>
                <w:lang w:eastAsia="zh-CN"/>
              </w:rPr>
              <w:t>μL</w:t>
            </w:r>
            <w:r w:rsidRPr="00EA26DF">
              <w:rPr>
                <w:rFonts w:cs="Arial"/>
                <w:lang w:eastAsia="zh-CN"/>
              </w:rPr>
              <w:t xml:space="preserve"> CHO qPCR MIX+10</w:t>
            </w:r>
            <w:r w:rsidR="00242240" w:rsidRPr="00EA26DF">
              <w:rPr>
                <w:rFonts w:cs="Arial"/>
                <w:lang w:eastAsia="zh-CN"/>
              </w:rPr>
              <w:t>μL</w:t>
            </w:r>
            <w:r w:rsidR="00772D91" w:rsidRPr="00EA26DF">
              <w:rPr>
                <w:rFonts w:cs="Arial" w:hint="eastAsia"/>
                <w:lang w:eastAsia="zh-CN"/>
              </w:rPr>
              <w:t>未加标</w:t>
            </w:r>
            <w:r w:rsidRPr="00EA26DF">
              <w:rPr>
                <w:rFonts w:cs="Arial" w:hint="eastAsia"/>
                <w:lang w:eastAsia="zh-CN"/>
              </w:rPr>
              <w:t>样品</w:t>
            </w:r>
            <w:r w:rsidR="002A0AEF">
              <w:rPr>
                <w:rFonts w:cs="Arial" w:hint="eastAsia"/>
                <w:lang w:eastAsia="zh-CN"/>
              </w:rPr>
              <w:t>（</w:t>
            </w:r>
            <w:r w:rsidR="002A0AEF">
              <w:rPr>
                <w:rFonts w:cs="Arial" w:hint="eastAsia"/>
                <w:lang w:eastAsia="zh-CN"/>
              </w:rPr>
              <w:t>S</w:t>
            </w:r>
            <w:r w:rsidR="002A0AEF">
              <w:rPr>
                <w:rFonts w:cs="Arial"/>
                <w:lang w:eastAsia="zh-CN"/>
              </w:rPr>
              <w:t>M</w:t>
            </w:r>
            <w:r w:rsidR="002A0AEF">
              <w:rPr>
                <w:rFonts w:cs="Arial" w:hint="eastAsia"/>
                <w:lang w:eastAsia="zh-CN"/>
              </w:rPr>
              <w:t>1</w:t>
            </w:r>
            <w:r w:rsidR="002A0AEF">
              <w:rPr>
                <w:rFonts w:cs="Arial"/>
                <w:lang w:eastAsia="zh-CN"/>
              </w:rPr>
              <w:t>…n</w:t>
            </w:r>
            <w:r w:rsidR="002A0AEF">
              <w:rPr>
                <w:rFonts w:cs="Arial" w:hint="eastAsia"/>
                <w:lang w:eastAsia="zh-CN"/>
              </w:rPr>
              <w:t>）</w:t>
            </w:r>
            <w:r w:rsidRPr="00EA26DF">
              <w:rPr>
                <w:rFonts w:cs="Arial" w:hint="eastAsia"/>
                <w:lang w:eastAsia="zh-CN"/>
              </w:rPr>
              <w:t>纯化液</w:t>
            </w:r>
          </w:p>
        </w:tc>
      </w:tr>
      <w:tr w:rsidR="00F524DA" w:rsidRPr="00EA26DF" w14:paraId="5CB6A6F6" w14:textId="77777777" w:rsidTr="006454B7">
        <w:trPr>
          <w:trHeight w:hRule="exact" w:val="454"/>
        </w:trPr>
        <w:tc>
          <w:tcPr>
            <w:tcW w:w="1364" w:type="pct"/>
            <w:shd w:val="clear" w:color="auto" w:fill="C6D9F1" w:themeFill="text2" w:themeFillTint="33"/>
            <w:vAlign w:val="center"/>
          </w:tcPr>
          <w:p w14:paraId="3DFA902A" w14:textId="6430AC43" w:rsidR="00F524DA" w:rsidRPr="00EA26DF" w:rsidRDefault="000F2EB0" w:rsidP="009F798F">
            <w:pPr>
              <w:pStyle w:val="Table"/>
              <w:rPr>
                <w:rFonts w:cs="Arial"/>
                <w:color w:val="000000"/>
                <w:lang w:eastAsia="zh-CN"/>
              </w:rPr>
            </w:pPr>
            <w:r w:rsidRPr="00EA26DF">
              <w:rPr>
                <w:rFonts w:cs="Arial" w:hint="eastAsia"/>
                <w:lang w:eastAsia="zh-CN"/>
              </w:rPr>
              <w:t>加标样品</w:t>
            </w:r>
          </w:p>
        </w:tc>
        <w:tc>
          <w:tcPr>
            <w:tcW w:w="3636" w:type="pct"/>
            <w:vAlign w:val="center"/>
          </w:tcPr>
          <w:p w14:paraId="507968CF" w14:textId="51E82E43" w:rsidR="00F524DA" w:rsidRPr="00EA26DF" w:rsidRDefault="00F524DA" w:rsidP="009F798F">
            <w:pPr>
              <w:pStyle w:val="Table"/>
              <w:rPr>
                <w:rFonts w:cs="Arial"/>
                <w:color w:val="000000"/>
                <w:lang w:eastAsia="zh-CN"/>
              </w:rPr>
            </w:pPr>
            <w:r w:rsidRPr="00EA26DF">
              <w:rPr>
                <w:rFonts w:cs="Arial"/>
                <w:lang w:eastAsia="zh-CN"/>
              </w:rPr>
              <w:t>20</w:t>
            </w:r>
            <w:r w:rsidR="00242240" w:rsidRPr="00EA26DF">
              <w:rPr>
                <w:rFonts w:cs="Arial"/>
                <w:lang w:eastAsia="zh-CN"/>
              </w:rPr>
              <w:t>μL</w:t>
            </w:r>
            <w:r w:rsidRPr="00EA26DF">
              <w:rPr>
                <w:rFonts w:cs="Arial"/>
                <w:lang w:eastAsia="zh-CN"/>
              </w:rPr>
              <w:t xml:space="preserve"> CHO qPCR MIX+10</w:t>
            </w:r>
            <w:r w:rsidR="00242240" w:rsidRPr="00EA26DF">
              <w:rPr>
                <w:rFonts w:cs="Arial"/>
                <w:lang w:eastAsia="zh-CN"/>
              </w:rPr>
              <w:t>μL</w:t>
            </w:r>
            <w:r w:rsidR="00772D91" w:rsidRPr="00EA26DF">
              <w:rPr>
                <w:rFonts w:cs="Arial" w:hint="eastAsia"/>
                <w:lang w:eastAsia="zh-CN"/>
              </w:rPr>
              <w:t>加标样品</w:t>
            </w:r>
            <w:r w:rsidR="002A0AEF">
              <w:rPr>
                <w:rFonts w:cs="Arial" w:hint="eastAsia"/>
                <w:lang w:eastAsia="zh-CN"/>
              </w:rPr>
              <w:t>(</w:t>
            </w:r>
            <w:r w:rsidR="002A0AEF">
              <w:rPr>
                <w:rFonts w:cs="Arial"/>
                <w:lang w:eastAsia="zh-CN"/>
              </w:rPr>
              <w:t>ERC1…n</w:t>
            </w:r>
            <w:r w:rsidR="002A0AEF">
              <w:rPr>
                <w:rFonts w:cs="Arial" w:hint="eastAsia"/>
                <w:lang w:eastAsia="zh-CN"/>
              </w:rPr>
              <w:t>)</w:t>
            </w:r>
            <w:r w:rsidRPr="00EA26DF">
              <w:rPr>
                <w:rFonts w:cs="Arial" w:hint="eastAsia"/>
                <w:lang w:eastAsia="zh-CN"/>
              </w:rPr>
              <w:t>纯化液</w:t>
            </w:r>
          </w:p>
        </w:tc>
      </w:tr>
      <w:bookmarkEnd w:id="446"/>
    </w:tbl>
    <w:p w14:paraId="66301C6F" w14:textId="77777777" w:rsidR="00F524DA" w:rsidRPr="00EA26DF" w:rsidRDefault="00F524DA" w:rsidP="00F524DA">
      <w:pPr>
        <w:pStyle w:val="11111"/>
        <w:numPr>
          <w:ilvl w:val="0"/>
          <w:numId w:val="0"/>
        </w:numPr>
        <w:rPr>
          <w:rFonts w:cs="Arial"/>
        </w:rPr>
      </w:pPr>
    </w:p>
    <w:p w14:paraId="6CBA5E54" w14:textId="78D18CA9" w:rsidR="003F11A7" w:rsidRDefault="003F11A7" w:rsidP="006454B7">
      <w:pPr>
        <w:pStyle w:val="1111"/>
        <w:ind w:left="840" w:hanging="840"/>
      </w:pPr>
      <w:bookmarkStart w:id="447" w:name="_Hlk109394332"/>
      <w:r w:rsidRPr="00EA26DF">
        <w:rPr>
          <w:rFonts w:hint="eastAsia"/>
        </w:rPr>
        <w:t>取出所需数量的八连管，</w:t>
      </w:r>
      <w:r w:rsidR="00E01594">
        <w:rPr>
          <w:rFonts w:hint="eastAsia"/>
        </w:rPr>
        <w:t>参照下表示</w:t>
      </w:r>
      <w:r w:rsidR="00D974C7">
        <w:rPr>
          <w:rFonts w:hint="eastAsia"/>
        </w:rPr>
        <w:t>例进行</w:t>
      </w:r>
      <w:r w:rsidR="00896217">
        <w:rPr>
          <w:rFonts w:hint="eastAsia"/>
        </w:rPr>
        <w:t>布局</w:t>
      </w:r>
      <w:r w:rsidR="00D974C7">
        <w:rPr>
          <w:rFonts w:hint="eastAsia"/>
        </w:rPr>
        <w:t>加样</w:t>
      </w:r>
      <w:bookmarkEnd w:id="447"/>
      <w:r w:rsidR="00D974C7">
        <w:rPr>
          <w:rFonts w:hint="eastAsia"/>
        </w:rPr>
        <w:t>（</w:t>
      </w:r>
      <w:r w:rsidR="009A4D33">
        <w:rPr>
          <w:rFonts w:hint="eastAsia"/>
        </w:rPr>
        <w:t>该示例表示的是检测</w:t>
      </w:r>
      <w:r w:rsidR="009A4D33">
        <w:rPr>
          <w:rFonts w:hint="eastAsia"/>
        </w:rPr>
        <w:t>6</w:t>
      </w:r>
      <w:r w:rsidR="009A4D33">
        <w:rPr>
          <w:rFonts w:hint="eastAsia"/>
        </w:rPr>
        <w:t>个浓度梯度的</w:t>
      </w:r>
      <w:r w:rsidR="009A4D33">
        <w:rPr>
          <w:rFonts w:hint="eastAsia"/>
        </w:rPr>
        <w:t>C</w:t>
      </w:r>
      <w:r w:rsidR="009A4D33">
        <w:t>HO DNA</w:t>
      </w:r>
      <w:r w:rsidR="009A4D33">
        <w:rPr>
          <w:rFonts w:hint="eastAsia"/>
        </w:rPr>
        <w:t>标准曲线</w:t>
      </w:r>
      <w:r w:rsidR="009A4D33">
        <w:rPr>
          <w:rFonts w:hint="eastAsia"/>
        </w:rPr>
        <w:t>S</w:t>
      </w:r>
      <w:r w:rsidR="009A4D33">
        <w:t>T1~ST6</w:t>
      </w:r>
      <w:r w:rsidR="009431E5">
        <w:rPr>
          <w:rFonts w:hint="eastAsia"/>
        </w:rPr>
        <w:t>、</w:t>
      </w:r>
      <w:r w:rsidR="009A4D33">
        <w:rPr>
          <w:rFonts w:hint="eastAsia"/>
        </w:rPr>
        <w:t>1</w:t>
      </w:r>
      <w:r w:rsidR="009A4D33">
        <w:rPr>
          <w:rFonts w:hint="eastAsia"/>
        </w:rPr>
        <w:t>个无模</w:t>
      </w:r>
      <w:r w:rsidR="00BF4FE5">
        <w:rPr>
          <w:rFonts w:hint="eastAsia"/>
        </w:rPr>
        <w:t>板</w:t>
      </w:r>
      <w:r w:rsidR="009A4D33">
        <w:rPr>
          <w:rFonts w:hint="eastAsia"/>
        </w:rPr>
        <w:t>对照</w:t>
      </w:r>
      <w:r w:rsidR="009A4D33">
        <w:rPr>
          <w:rFonts w:hint="eastAsia"/>
        </w:rPr>
        <w:t>N</w:t>
      </w:r>
      <w:r w:rsidR="009A4D33">
        <w:t>TC</w:t>
      </w:r>
      <w:r w:rsidR="009A4D33">
        <w:rPr>
          <w:rFonts w:hint="eastAsia"/>
        </w:rPr>
        <w:t>、</w:t>
      </w:r>
      <w:r w:rsidR="009A4D33">
        <w:rPr>
          <w:rFonts w:hint="eastAsia"/>
        </w:rPr>
        <w:t>1</w:t>
      </w:r>
      <w:r w:rsidR="009A4D33">
        <w:rPr>
          <w:rFonts w:hint="eastAsia"/>
        </w:rPr>
        <w:t>个阴性对照</w:t>
      </w:r>
      <w:r w:rsidR="00DD1ADC">
        <w:rPr>
          <w:rFonts w:hint="eastAsia"/>
        </w:rPr>
        <w:t>N</w:t>
      </w:r>
      <w:r w:rsidR="00DD1ADC">
        <w:t>CS</w:t>
      </w:r>
      <w:r w:rsidR="00DD1ADC">
        <w:rPr>
          <w:rFonts w:hint="eastAsia"/>
        </w:rPr>
        <w:t>、</w:t>
      </w:r>
      <w:r w:rsidR="00DD1ADC">
        <w:t>6</w:t>
      </w:r>
      <w:r w:rsidR="00DD1ADC">
        <w:rPr>
          <w:rFonts w:hint="eastAsia"/>
        </w:rPr>
        <w:t>个待测样品</w:t>
      </w:r>
      <w:r w:rsidR="00DD1ADC">
        <w:rPr>
          <w:rFonts w:hint="eastAsia"/>
        </w:rPr>
        <w:t>S</w:t>
      </w:r>
      <w:r w:rsidR="00DD1ADC">
        <w:t>M1~SM6</w:t>
      </w:r>
      <w:r w:rsidR="00DD1ADC">
        <w:rPr>
          <w:rFonts w:hint="eastAsia"/>
        </w:rPr>
        <w:t>和每个样品的加标样品</w:t>
      </w:r>
      <w:r w:rsidR="00DD1ADC">
        <w:rPr>
          <w:rFonts w:hint="eastAsia"/>
        </w:rPr>
        <w:t>E</w:t>
      </w:r>
      <w:r w:rsidR="00DD1ADC">
        <w:t>RC1~ERC6</w:t>
      </w:r>
      <w:r w:rsidR="00DD1ADC">
        <w:rPr>
          <w:rFonts w:hint="eastAsia"/>
        </w:rPr>
        <w:t>，</w:t>
      </w:r>
      <w:r w:rsidR="00D974C7">
        <w:rPr>
          <w:rFonts w:hint="eastAsia"/>
        </w:rPr>
        <w:t>实际检测时可根据样品多少，</w:t>
      </w:r>
      <w:r w:rsidR="005004EF">
        <w:rPr>
          <w:rFonts w:hint="eastAsia"/>
        </w:rPr>
        <w:t>参照此示例</w:t>
      </w:r>
      <w:r w:rsidR="00D974C7">
        <w:rPr>
          <w:rFonts w:hint="eastAsia"/>
        </w:rPr>
        <w:t>进行</w:t>
      </w:r>
      <w:r w:rsidR="005004EF">
        <w:rPr>
          <w:rFonts w:hint="eastAsia"/>
        </w:rPr>
        <w:t>布局</w:t>
      </w:r>
      <w:r w:rsidR="00D974C7">
        <w:rPr>
          <w:rFonts w:hint="eastAsia"/>
        </w:rPr>
        <w:t>加样）</w:t>
      </w:r>
      <w:r w:rsidR="009A4D33">
        <w:rPr>
          <w:rFonts w:hint="eastAsia"/>
        </w:rPr>
        <w:t>。</w:t>
      </w:r>
    </w:p>
    <w:tbl>
      <w:tblPr>
        <w:tblStyle w:val="afffe"/>
        <w:tblW w:w="5000" w:type="pct"/>
        <w:jc w:val="center"/>
        <w:tblLook w:val="04A0" w:firstRow="1" w:lastRow="0" w:firstColumn="1" w:lastColumn="0" w:noHBand="0" w:noVBand="1"/>
      </w:tblPr>
      <w:tblGrid>
        <w:gridCol w:w="414"/>
        <w:gridCol w:w="728"/>
        <w:gridCol w:w="742"/>
        <w:gridCol w:w="742"/>
        <w:gridCol w:w="742"/>
        <w:gridCol w:w="729"/>
        <w:gridCol w:w="731"/>
        <w:gridCol w:w="731"/>
        <w:gridCol w:w="778"/>
        <w:gridCol w:w="778"/>
        <w:gridCol w:w="778"/>
        <w:gridCol w:w="725"/>
        <w:gridCol w:w="727"/>
      </w:tblGrid>
      <w:tr w:rsidR="00DD1ADC" w:rsidRPr="002D49E6" w14:paraId="4E4CEC2F" w14:textId="77777777" w:rsidTr="00CC603E">
        <w:trPr>
          <w:trHeight w:hRule="exact" w:val="454"/>
          <w:tblHeader/>
          <w:jc w:val="center"/>
        </w:trPr>
        <w:tc>
          <w:tcPr>
            <w:tcW w:w="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vAlign w:val="center"/>
          </w:tcPr>
          <w:p w14:paraId="7BB2665D" w14:textId="77777777" w:rsidR="009A4D33" w:rsidRPr="002D49E6" w:rsidRDefault="009A4D33" w:rsidP="00F40420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060DEE8E" w14:textId="77777777" w:rsidR="009A4D33" w:rsidRPr="002D49E6" w:rsidRDefault="009A4D33" w:rsidP="00F40420">
            <w:pPr>
              <w:pStyle w:val="Default"/>
              <w:widowControl/>
              <w:snapToGrid w:val="0"/>
              <w:jc w:val="center"/>
              <w:rPr>
                <w:rFonts w:eastAsia="楷体"/>
                <w:sz w:val="21"/>
                <w:szCs w:val="21"/>
              </w:rPr>
            </w:pPr>
            <w:r w:rsidRPr="002D49E6">
              <w:rPr>
                <w:rFonts w:eastAsia="楷体"/>
                <w:sz w:val="21"/>
                <w:szCs w:val="21"/>
              </w:rPr>
              <w:t>1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5F857F4C" w14:textId="77777777" w:rsidR="009A4D33" w:rsidRPr="002D49E6" w:rsidRDefault="009A4D33" w:rsidP="00F40420">
            <w:pPr>
              <w:pStyle w:val="Default"/>
              <w:widowControl/>
              <w:snapToGrid w:val="0"/>
              <w:jc w:val="center"/>
              <w:rPr>
                <w:rFonts w:eastAsia="楷体"/>
                <w:sz w:val="21"/>
                <w:szCs w:val="21"/>
              </w:rPr>
            </w:pPr>
            <w:r w:rsidRPr="002D49E6">
              <w:rPr>
                <w:rFonts w:eastAsia="楷体"/>
                <w:sz w:val="21"/>
                <w:szCs w:val="21"/>
              </w:rPr>
              <w:t>2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1F716BEA" w14:textId="77777777" w:rsidR="009A4D33" w:rsidRPr="002D49E6" w:rsidRDefault="009A4D33" w:rsidP="00F40420">
            <w:pPr>
              <w:pStyle w:val="Default"/>
              <w:widowControl/>
              <w:snapToGrid w:val="0"/>
              <w:jc w:val="center"/>
              <w:rPr>
                <w:rFonts w:eastAsia="楷体"/>
                <w:sz w:val="21"/>
                <w:szCs w:val="21"/>
              </w:rPr>
            </w:pPr>
            <w:r w:rsidRPr="002D49E6">
              <w:rPr>
                <w:rFonts w:eastAsia="楷体"/>
                <w:sz w:val="21"/>
                <w:szCs w:val="21"/>
              </w:rPr>
              <w:t>3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5D45B9A9" w14:textId="77777777" w:rsidR="009A4D33" w:rsidRPr="002D49E6" w:rsidRDefault="009A4D33" w:rsidP="00F40420">
            <w:pPr>
              <w:pStyle w:val="Default"/>
              <w:widowControl/>
              <w:snapToGrid w:val="0"/>
              <w:jc w:val="center"/>
              <w:rPr>
                <w:rFonts w:eastAsia="楷体"/>
                <w:sz w:val="21"/>
                <w:szCs w:val="21"/>
              </w:rPr>
            </w:pPr>
            <w:r w:rsidRPr="002D49E6">
              <w:rPr>
                <w:rFonts w:eastAsia="楷体"/>
                <w:sz w:val="21"/>
                <w:szCs w:val="21"/>
              </w:rPr>
              <w:t>4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56F07770" w14:textId="77777777" w:rsidR="009A4D33" w:rsidRPr="002D49E6" w:rsidRDefault="009A4D33" w:rsidP="00F40420">
            <w:pPr>
              <w:pStyle w:val="Default"/>
              <w:widowControl/>
              <w:snapToGrid w:val="0"/>
              <w:jc w:val="center"/>
              <w:rPr>
                <w:rFonts w:eastAsia="楷体"/>
                <w:sz w:val="21"/>
                <w:szCs w:val="21"/>
              </w:rPr>
            </w:pPr>
            <w:r w:rsidRPr="002D49E6">
              <w:rPr>
                <w:rFonts w:eastAsia="楷体"/>
                <w:sz w:val="21"/>
                <w:szCs w:val="21"/>
              </w:rPr>
              <w:t>5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6222E4DE" w14:textId="77777777" w:rsidR="009A4D33" w:rsidRPr="002D49E6" w:rsidRDefault="009A4D33" w:rsidP="00F40420">
            <w:pPr>
              <w:pStyle w:val="Default"/>
              <w:widowControl/>
              <w:snapToGrid w:val="0"/>
              <w:jc w:val="center"/>
              <w:rPr>
                <w:rFonts w:eastAsia="楷体"/>
                <w:sz w:val="21"/>
                <w:szCs w:val="21"/>
              </w:rPr>
            </w:pPr>
            <w:r w:rsidRPr="002D49E6">
              <w:rPr>
                <w:rFonts w:eastAsia="楷体"/>
                <w:sz w:val="21"/>
                <w:szCs w:val="21"/>
              </w:rPr>
              <w:t>6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6FB3090A" w14:textId="77777777" w:rsidR="009A4D33" w:rsidRPr="002D49E6" w:rsidRDefault="009A4D33" w:rsidP="00F40420">
            <w:pPr>
              <w:pStyle w:val="Default"/>
              <w:widowControl/>
              <w:snapToGrid w:val="0"/>
              <w:jc w:val="center"/>
              <w:rPr>
                <w:rFonts w:eastAsia="楷体"/>
                <w:sz w:val="21"/>
                <w:szCs w:val="21"/>
              </w:rPr>
            </w:pPr>
            <w:r w:rsidRPr="002D49E6">
              <w:rPr>
                <w:rFonts w:eastAsia="楷体"/>
                <w:sz w:val="21"/>
                <w:szCs w:val="21"/>
              </w:rPr>
              <w:t>7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426EB028" w14:textId="77777777" w:rsidR="009A4D33" w:rsidRPr="002D49E6" w:rsidRDefault="009A4D33" w:rsidP="00F40420">
            <w:pPr>
              <w:pStyle w:val="Default"/>
              <w:widowControl/>
              <w:snapToGrid w:val="0"/>
              <w:jc w:val="center"/>
              <w:rPr>
                <w:rFonts w:eastAsia="楷体"/>
                <w:sz w:val="21"/>
                <w:szCs w:val="21"/>
              </w:rPr>
            </w:pPr>
            <w:r w:rsidRPr="002D49E6">
              <w:rPr>
                <w:rFonts w:eastAsia="楷体"/>
                <w:sz w:val="21"/>
                <w:szCs w:val="21"/>
              </w:rPr>
              <w:t>8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2B68BB2F" w14:textId="77777777" w:rsidR="009A4D33" w:rsidRPr="002D49E6" w:rsidRDefault="009A4D33" w:rsidP="00F40420">
            <w:pPr>
              <w:pStyle w:val="Default"/>
              <w:widowControl/>
              <w:snapToGrid w:val="0"/>
              <w:jc w:val="center"/>
              <w:rPr>
                <w:rFonts w:eastAsia="楷体"/>
                <w:sz w:val="21"/>
                <w:szCs w:val="21"/>
              </w:rPr>
            </w:pPr>
            <w:r w:rsidRPr="002D49E6">
              <w:rPr>
                <w:rFonts w:eastAsia="楷体"/>
                <w:sz w:val="21"/>
                <w:szCs w:val="21"/>
              </w:rPr>
              <w:t>9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6BE1CCF1" w14:textId="77777777" w:rsidR="009A4D33" w:rsidRPr="002D49E6" w:rsidRDefault="009A4D33" w:rsidP="00F40420">
            <w:pPr>
              <w:pStyle w:val="Default"/>
              <w:widowControl/>
              <w:snapToGrid w:val="0"/>
              <w:jc w:val="center"/>
              <w:rPr>
                <w:rFonts w:eastAsia="楷体"/>
                <w:sz w:val="21"/>
                <w:szCs w:val="21"/>
              </w:rPr>
            </w:pPr>
            <w:r w:rsidRPr="002D49E6">
              <w:rPr>
                <w:rFonts w:eastAsia="楷体"/>
                <w:sz w:val="21"/>
                <w:szCs w:val="21"/>
              </w:rPr>
              <w:t>10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508035B5" w14:textId="77777777" w:rsidR="009A4D33" w:rsidRPr="002D49E6" w:rsidRDefault="009A4D33" w:rsidP="00F40420">
            <w:pPr>
              <w:pStyle w:val="Default"/>
              <w:widowControl/>
              <w:snapToGrid w:val="0"/>
              <w:jc w:val="center"/>
              <w:rPr>
                <w:rFonts w:eastAsia="楷体"/>
                <w:sz w:val="21"/>
                <w:szCs w:val="21"/>
              </w:rPr>
            </w:pPr>
            <w:r w:rsidRPr="002D49E6">
              <w:rPr>
                <w:rFonts w:eastAsia="楷体"/>
                <w:sz w:val="21"/>
                <w:szCs w:val="21"/>
              </w:rPr>
              <w:t>11</w:t>
            </w:r>
          </w:p>
        </w:tc>
        <w:tc>
          <w:tcPr>
            <w:tcW w:w="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619939D8" w14:textId="77777777" w:rsidR="009A4D33" w:rsidRPr="002D49E6" w:rsidRDefault="009A4D33" w:rsidP="00F40420">
            <w:pPr>
              <w:pStyle w:val="Default"/>
              <w:widowControl/>
              <w:snapToGrid w:val="0"/>
              <w:jc w:val="center"/>
              <w:rPr>
                <w:rFonts w:eastAsia="楷体"/>
                <w:sz w:val="21"/>
                <w:szCs w:val="21"/>
              </w:rPr>
            </w:pPr>
            <w:r w:rsidRPr="002D49E6">
              <w:rPr>
                <w:rFonts w:eastAsia="楷体"/>
                <w:sz w:val="21"/>
                <w:szCs w:val="21"/>
              </w:rPr>
              <w:t>12</w:t>
            </w:r>
          </w:p>
        </w:tc>
      </w:tr>
      <w:tr w:rsidR="00DD1ADC" w:rsidRPr="002D49E6" w14:paraId="3A313F42" w14:textId="77777777" w:rsidTr="00CC603E">
        <w:trPr>
          <w:trHeight w:hRule="exact" w:val="454"/>
          <w:tblHeader/>
          <w:jc w:val="center"/>
        </w:trPr>
        <w:tc>
          <w:tcPr>
            <w:tcW w:w="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780DA34F" w14:textId="77777777" w:rsidR="009A4D33" w:rsidRPr="002D49E6" w:rsidRDefault="009A4D33" w:rsidP="00F40420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2D49E6">
              <w:rPr>
                <w:rFonts w:eastAsia="楷体"/>
                <w:sz w:val="21"/>
                <w:szCs w:val="21"/>
              </w:rPr>
              <w:t>A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EFE8B" w14:textId="77777777" w:rsidR="009A4D33" w:rsidRPr="002D49E6" w:rsidRDefault="009A4D33" w:rsidP="00F40420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7E341" w14:textId="77777777" w:rsidR="009A4D33" w:rsidRPr="002D49E6" w:rsidRDefault="009A4D33" w:rsidP="00F40420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5F666" w14:textId="77777777" w:rsidR="009A4D33" w:rsidRPr="002D49E6" w:rsidRDefault="009A4D33" w:rsidP="00F40420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A9353" w14:textId="77777777" w:rsidR="009A4D33" w:rsidRPr="002D49E6" w:rsidRDefault="009A4D33" w:rsidP="00F40420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2C30C" w14:textId="77777777" w:rsidR="009A4D33" w:rsidRPr="002D49E6" w:rsidRDefault="009A4D33" w:rsidP="00F40420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192C6" w14:textId="77777777" w:rsidR="009A4D33" w:rsidRPr="002D49E6" w:rsidRDefault="009A4D33" w:rsidP="00F40420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8B9F4" w14:textId="77777777" w:rsidR="009A4D33" w:rsidRPr="002D49E6" w:rsidRDefault="009A4D33" w:rsidP="00F40420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2A194" w14:textId="77777777" w:rsidR="009A4D33" w:rsidRPr="002D49E6" w:rsidRDefault="009A4D33" w:rsidP="00F40420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D7FBC" w14:textId="77777777" w:rsidR="009A4D33" w:rsidRPr="002D49E6" w:rsidRDefault="009A4D33" w:rsidP="00F40420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A2863" w14:textId="77777777" w:rsidR="009A4D33" w:rsidRPr="002D49E6" w:rsidRDefault="009A4D33" w:rsidP="00F40420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C36AF" w14:textId="77777777" w:rsidR="009A4D33" w:rsidRPr="002D49E6" w:rsidRDefault="009A4D33" w:rsidP="00F40420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</w:p>
        </w:tc>
        <w:tc>
          <w:tcPr>
            <w:tcW w:w="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A8D72" w14:textId="77777777" w:rsidR="009A4D33" w:rsidRPr="002D49E6" w:rsidRDefault="009A4D33" w:rsidP="00F40420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</w:p>
        </w:tc>
      </w:tr>
      <w:tr w:rsidR="00DD1ADC" w:rsidRPr="002D49E6" w14:paraId="44621CD1" w14:textId="77777777" w:rsidTr="00CC603E">
        <w:trPr>
          <w:trHeight w:hRule="exact" w:val="454"/>
          <w:tblHeader/>
          <w:jc w:val="center"/>
        </w:trPr>
        <w:tc>
          <w:tcPr>
            <w:tcW w:w="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0E548FBC" w14:textId="77777777" w:rsidR="00DD1ADC" w:rsidRPr="002D49E6" w:rsidRDefault="00DD1ADC" w:rsidP="00DD1ADC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2D49E6">
              <w:rPr>
                <w:rFonts w:eastAsia="楷体"/>
                <w:sz w:val="21"/>
                <w:szCs w:val="21"/>
              </w:rPr>
              <w:t>B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1AE115" w14:textId="77777777" w:rsidR="00DD1ADC" w:rsidRPr="002D49E6" w:rsidRDefault="00DD1ADC" w:rsidP="00DD1ADC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9CEE6" w14:textId="600FC7FC" w:rsidR="00DD1ADC" w:rsidRPr="002D49E6" w:rsidRDefault="00DD1ADC" w:rsidP="00DD1ADC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>
              <w:rPr>
                <w:rFonts w:eastAsia="楷体" w:hint="eastAsia"/>
                <w:sz w:val="21"/>
                <w:szCs w:val="21"/>
              </w:rPr>
              <w:t>S</w:t>
            </w:r>
            <w:r>
              <w:rPr>
                <w:rFonts w:eastAsia="楷体"/>
                <w:sz w:val="21"/>
                <w:szCs w:val="21"/>
              </w:rPr>
              <w:t>T1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33974" w14:textId="345793E8" w:rsidR="00DD1ADC" w:rsidRPr="002D49E6" w:rsidRDefault="00DD1ADC" w:rsidP="00DD1ADC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>
              <w:rPr>
                <w:rFonts w:eastAsia="楷体" w:hint="eastAsia"/>
                <w:sz w:val="21"/>
                <w:szCs w:val="21"/>
              </w:rPr>
              <w:t>S</w:t>
            </w:r>
            <w:r>
              <w:rPr>
                <w:rFonts w:eastAsia="楷体"/>
                <w:sz w:val="21"/>
                <w:szCs w:val="21"/>
              </w:rPr>
              <w:t>T1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FE033" w14:textId="73953543" w:rsidR="00DD1ADC" w:rsidRPr="002D49E6" w:rsidRDefault="00DD1ADC" w:rsidP="00DD1ADC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>
              <w:rPr>
                <w:rFonts w:eastAsia="楷体" w:hint="eastAsia"/>
                <w:sz w:val="21"/>
                <w:szCs w:val="21"/>
              </w:rPr>
              <w:t>S</w:t>
            </w:r>
            <w:r>
              <w:rPr>
                <w:rFonts w:eastAsia="楷体"/>
                <w:sz w:val="21"/>
                <w:szCs w:val="21"/>
              </w:rPr>
              <w:t>T1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8BBD3" w14:textId="5C13FDAC" w:rsidR="00DD1ADC" w:rsidRPr="002D49E6" w:rsidRDefault="00DD1ADC" w:rsidP="00DD1ADC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>
              <w:rPr>
                <w:rFonts w:eastAsia="楷体" w:hint="eastAsia"/>
                <w:sz w:val="21"/>
                <w:szCs w:val="21"/>
              </w:rPr>
              <w:t>S</w:t>
            </w:r>
            <w:r>
              <w:rPr>
                <w:rFonts w:eastAsia="楷体"/>
                <w:sz w:val="21"/>
                <w:szCs w:val="21"/>
              </w:rPr>
              <w:t>M1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A6970" w14:textId="05F7928B" w:rsidR="00DD1ADC" w:rsidRPr="002D49E6" w:rsidRDefault="00DD1ADC" w:rsidP="00DD1ADC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>
              <w:rPr>
                <w:rFonts w:eastAsia="楷体" w:hint="eastAsia"/>
                <w:sz w:val="21"/>
                <w:szCs w:val="21"/>
              </w:rPr>
              <w:t>S</w:t>
            </w:r>
            <w:r>
              <w:rPr>
                <w:rFonts w:eastAsia="楷体"/>
                <w:sz w:val="21"/>
                <w:szCs w:val="21"/>
              </w:rPr>
              <w:t>M1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BDB16" w14:textId="05BD96EC" w:rsidR="00DD1ADC" w:rsidRPr="002D49E6" w:rsidRDefault="00DD1ADC" w:rsidP="00DD1ADC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>
              <w:rPr>
                <w:rFonts w:eastAsia="楷体" w:hint="eastAsia"/>
                <w:sz w:val="21"/>
                <w:szCs w:val="21"/>
              </w:rPr>
              <w:t>S</w:t>
            </w:r>
            <w:r>
              <w:rPr>
                <w:rFonts w:eastAsia="楷体"/>
                <w:sz w:val="21"/>
                <w:szCs w:val="21"/>
              </w:rPr>
              <w:t>M1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095F6" w14:textId="55538698" w:rsidR="00DD1ADC" w:rsidRPr="002D49E6" w:rsidRDefault="00DD1ADC" w:rsidP="00DD1ADC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>
              <w:rPr>
                <w:rFonts w:eastAsia="楷体" w:hint="eastAsia"/>
                <w:sz w:val="21"/>
                <w:szCs w:val="21"/>
              </w:rPr>
              <w:t>E</w:t>
            </w:r>
            <w:r>
              <w:rPr>
                <w:rFonts w:eastAsia="楷体"/>
                <w:sz w:val="21"/>
                <w:szCs w:val="21"/>
              </w:rPr>
              <w:t>RC1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5D656" w14:textId="005F4B2A" w:rsidR="00DD1ADC" w:rsidRPr="002D49E6" w:rsidRDefault="00DD1ADC" w:rsidP="00DD1ADC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>
              <w:rPr>
                <w:rFonts w:eastAsia="楷体" w:hint="eastAsia"/>
                <w:sz w:val="21"/>
                <w:szCs w:val="21"/>
              </w:rPr>
              <w:t>E</w:t>
            </w:r>
            <w:r>
              <w:rPr>
                <w:rFonts w:eastAsia="楷体"/>
                <w:sz w:val="21"/>
                <w:szCs w:val="21"/>
              </w:rPr>
              <w:t>RC1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C5E2A" w14:textId="62D34AD8" w:rsidR="00DD1ADC" w:rsidRPr="002D49E6" w:rsidRDefault="00DD1ADC" w:rsidP="00DD1ADC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>
              <w:rPr>
                <w:rFonts w:eastAsia="楷体" w:hint="eastAsia"/>
                <w:sz w:val="21"/>
                <w:szCs w:val="21"/>
              </w:rPr>
              <w:t>E</w:t>
            </w:r>
            <w:r>
              <w:rPr>
                <w:rFonts w:eastAsia="楷体"/>
                <w:sz w:val="21"/>
                <w:szCs w:val="21"/>
              </w:rPr>
              <w:t>RC1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51838" w14:textId="6417F44C" w:rsidR="00DD1ADC" w:rsidRPr="002D49E6" w:rsidRDefault="00DD1ADC" w:rsidP="00DD1ADC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</w:p>
        </w:tc>
        <w:tc>
          <w:tcPr>
            <w:tcW w:w="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F0790" w14:textId="78665317" w:rsidR="00DD1ADC" w:rsidRPr="002D49E6" w:rsidRDefault="00DD1ADC" w:rsidP="00DD1ADC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>
              <w:rPr>
                <w:rFonts w:eastAsia="楷体" w:hint="eastAsia"/>
                <w:sz w:val="21"/>
                <w:szCs w:val="21"/>
              </w:rPr>
              <w:t>N</w:t>
            </w:r>
            <w:r>
              <w:rPr>
                <w:rFonts w:eastAsia="楷体"/>
                <w:sz w:val="21"/>
                <w:szCs w:val="21"/>
              </w:rPr>
              <w:t>TC</w:t>
            </w:r>
          </w:p>
        </w:tc>
      </w:tr>
      <w:tr w:rsidR="00CC603E" w:rsidRPr="002D49E6" w14:paraId="4255090F" w14:textId="77777777" w:rsidTr="00CC603E">
        <w:trPr>
          <w:trHeight w:hRule="exact" w:val="454"/>
          <w:tblHeader/>
          <w:jc w:val="center"/>
        </w:trPr>
        <w:tc>
          <w:tcPr>
            <w:tcW w:w="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02F8615C" w14:textId="77777777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2D49E6">
              <w:rPr>
                <w:rFonts w:eastAsia="楷体"/>
                <w:sz w:val="21"/>
                <w:szCs w:val="21"/>
              </w:rPr>
              <w:t>C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BBB53" w14:textId="77777777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E1BC5" w14:textId="5299A230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>
              <w:rPr>
                <w:rFonts w:eastAsia="楷体" w:hint="eastAsia"/>
                <w:sz w:val="21"/>
                <w:szCs w:val="21"/>
              </w:rPr>
              <w:t>S</w:t>
            </w:r>
            <w:r>
              <w:rPr>
                <w:rFonts w:eastAsia="楷体"/>
                <w:sz w:val="21"/>
                <w:szCs w:val="21"/>
              </w:rPr>
              <w:t>T2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C4363" w14:textId="1ED1FAEF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>
              <w:rPr>
                <w:rFonts w:eastAsia="楷体" w:hint="eastAsia"/>
                <w:sz w:val="21"/>
                <w:szCs w:val="21"/>
              </w:rPr>
              <w:t>S</w:t>
            </w:r>
            <w:r>
              <w:rPr>
                <w:rFonts w:eastAsia="楷体"/>
                <w:sz w:val="21"/>
                <w:szCs w:val="21"/>
              </w:rPr>
              <w:t>T2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1F952" w14:textId="3E293D3B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>
              <w:rPr>
                <w:rFonts w:eastAsia="楷体" w:hint="eastAsia"/>
                <w:sz w:val="21"/>
                <w:szCs w:val="21"/>
              </w:rPr>
              <w:t>S</w:t>
            </w:r>
            <w:r>
              <w:rPr>
                <w:rFonts w:eastAsia="楷体"/>
                <w:sz w:val="21"/>
                <w:szCs w:val="21"/>
              </w:rPr>
              <w:t>T2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675C9" w14:textId="5EEB3056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8F7101">
              <w:rPr>
                <w:rFonts w:eastAsia="楷体" w:hint="eastAsia"/>
                <w:sz w:val="21"/>
                <w:szCs w:val="21"/>
              </w:rPr>
              <w:t>S</w:t>
            </w:r>
            <w:r w:rsidRPr="008F7101">
              <w:rPr>
                <w:rFonts w:eastAsia="楷体"/>
                <w:sz w:val="21"/>
                <w:szCs w:val="21"/>
              </w:rPr>
              <w:t>M</w:t>
            </w:r>
            <w:r>
              <w:rPr>
                <w:rFonts w:eastAsia="楷体"/>
                <w:sz w:val="21"/>
                <w:szCs w:val="21"/>
              </w:rPr>
              <w:t>2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1864B" w14:textId="7FAA42BB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8F7101">
              <w:rPr>
                <w:rFonts w:eastAsia="楷体" w:hint="eastAsia"/>
                <w:sz w:val="21"/>
                <w:szCs w:val="21"/>
              </w:rPr>
              <w:t>S</w:t>
            </w:r>
            <w:r w:rsidRPr="008F7101">
              <w:rPr>
                <w:rFonts w:eastAsia="楷体"/>
                <w:sz w:val="21"/>
                <w:szCs w:val="21"/>
              </w:rPr>
              <w:t>M</w:t>
            </w:r>
            <w:r>
              <w:rPr>
                <w:rFonts w:eastAsia="楷体"/>
                <w:sz w:val="21"/>
                <w:szCs w:val="21"/>
              </w:rPr>
              <w:t>2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9E91F" w14:textId="41CF0AED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8F7101">
              <w:rPr>
                <w:rFonts w:eastAsia="楷体" w:hint="eastAsia"/>
                <w:sz w:val="21"/>
                <w:szCs w:val="21"/>
              </w:rPr>
              <w:t>S</w:t>
            </w:r>
            <w:r w:rsidRPr="008F7101">
              <w:rPr>
                <w:rFonts w:eastAsia="楷体"/>
                <w:sz w:val="21"/>
                <w:szCs w:val="21"/>
              </w:rPr>
              <w:t>M</w:t>
            </w:r>
            <w:r>
              <w:rPr>
                <w:rFonts w:eastAsia="楷体"/>
                <w:sz w:val="21"/>
                <w:szCs w:val="21"/>
              </w:rPr>
              <w:t>2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15076" w14:textId="3EE2FDD7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F110C6">
              <w:rPr>
                <w:rFonts w:eastAsia="楷体" w:hint="eastAsia"/>
                <w:sz w:val="21"/>
                <w:szCs w:val="21"/>
              </w:rPr>
              <w:t>E</w:t>
            </w:r>
            <w:r w:rsidRPr="00F110C6">
              <w:rPr>
                <w:rFonts w:eastAsia="楷体"/>
                <w:sz w:val="21"/>
                <w:szCs w:val="21"/>
              </w:rPr>
              <w:t>RC</w:t>
            </w:r>
            <w:r>
              <w:rPr>
                <w:rFonts w:eastAsia="楷体"/>
                <w:sz w:val="21"/>
                <w:szCs w:val="21"/>
              </w:rPr>
              <w:t>2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87EA2" w14:textId="2530EF7C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F110C6">
              <w:rPr>
                <w:rFonts w:eastAsia="楷体" w:hint="eastAsia"/>
                <w:sz w:val="21"/>
                <w:szCs w:val="21"/>
              </w:rPr>
              <w:t>E</w:t>
            </w:r>
            <w:r w:rsidRPr="00F110C6">
              <w:rPr>
                <w:rFonts w:eastAsia="楷体"/>
                <w:sz w:val="21"/>
                <w:szCs w:val="21"/>
              </w:rPr>
              <w:t>RC</w:t>
            </w:r>
            <w:r>
              <w:rPr>
                <w:rFonts w:eastAsia="楷体"/>
                <w:sz w:val="21"/>
                <w:szCs w:val="21"/>
              </w:rPr>
              <w:t>2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ED66F" w14:textId="61601B5F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F110C6">
              <w:rPr>
                <w:rFonts w:eastAsia="楷体" w:hint="eastAsia"/>
                <w:sz w:val="21"/>
                <w:szCs w:val="21"/>
              </w:rPr>
              <w:t>E</w:t>
            </w:r>
            <w:r w:rsidRPr="00F110C6">
              <w:rPr>
                <w:rFonts w:eastAsia="楷体"/>
                <w:sz w:val="21"/>
                <w:szCs w:val="21"/>
              </w:rPr>
              <w:t>RC</w:t>
            </w:r>
            <w:r>
              <w:rPr>
                <w:rFonts w:eastAsia="楷体"/>
                <w:sz w:val="21"/>
                <w:szCs w:val="21"/>
              </w:rPr>
              <w:t>2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52209" w14:textId="31D9769D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</w:p>
        </w:tc>
        <w:tc>
          <w:tcPr>
            <w:tcW w:w="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79893" w14:textId="4E497D74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030819">
              <w:rPr>
                <w:rFonts w:eastAsia="楷体" w:hint="eastAsia"/>
                <w:sz w:val="21"/>
                <w:szCs w:val="21"/>
              </w:rPr>
              <w:t>N</w:t>
            </w:r>
            <w:r w:rsidRPr="00030819">
              <w:rPr>
                <w:rFonts w:eastAsia="楷体"/>
                <w:sz w:val="21"/>
                <w:szCs w:val="21"/>
              </w:rPr>
              <w:t>TC</w:t>
            </w:r>
          </w:p>
        </w:tc>
      </w:tr>
      <w:tr w:rsidR="00CC603E" w:rsidRPr="002D49E6" w14:paraId="154BE5C7" w14:textId="77777777" w:rsidTr="00CC603E">
        <w:trPr>
          <w:trHeight w:hRule="exact" w:val="454"/>
          <w:tblHeader/>
          <w:jc w:val="center"/>
        </w:trPr>
        <w:tc>
          <w:tcPr>
            <w:tcW w:w="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53494D21" w14:textId="77777777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2D49E6">
              <w:rPr>
                <w:rFonts w:eastAsia="楷体"/>
                <w:sz w:val="21"/>
                <w:szCs w:val="21"/>
              </w:rPr>
              <w:t>D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0CC2C" w14:textId="77777777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57E04" w14:textId="6AEFEE44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>
              <w:rPr>
                <w:rFonts w:eastAsia="楷体" w:hint="eastAsia"/>
                <w:sz w:val="21"/>
                <w:szCs w:val="21"/>
              </w:rPr>
              <w:t>S</w:t>
            </w:r>
            <w:r>
              <w:rPr>
                <w:rFonts w:eastAsia="楷体"/>
                <w:sz w:val="21"/>
                <w:szCs w:val="21"/>
              </w:rPr>
              <w:t>T3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0249E" w14:textId="78945985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>
              <w:rPr>
                <w:rFonts w:eastAsia="楷体" w:hint="eastAsia"/>
                <w:sz w:val="21"/>
                <w:szCs w:val="21"/>
              </w:rPr>
              <w:t>S</w:t>
            </w:r>
            <w:r>
              <w:rPr>
                <w:rFonts w:eastAsia="楷体"/>
                <w:sz w:val="21"/>
                <w:szCs w:val="21"/>
              </w:rPr>
              <w:t>T3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9679D" w14:textId="4F1EDDDE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>
              <w:rPr>
                <w:rFonts w:eastAsia="楷体" w:hint="eastAsia"/>
                <w:sz w:val="21"/>
                <w:szCs w:val="21"/>
              </w:rPr>
              <w:t>S</w:t>
            </w:r>
            <w:r>
              <w:rPr>
                <w:rFonts w:eastAsia="楷体"/>
                <w:sz w:val="21"/>
                <w:szCs w:val="21"/>
              </w:rPr>
              <w:t>T3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8BDEF" w14:textId="3F06F59C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8F7101">
              <w:rPr>
                <w:rFonts w:eastAsia="楷体" w:hint="eastAsia"/>
                <w:sz w:val="21"/>
                <w:szCs w:val="21"/>
              </w:rPr>
              <w:t>S</w:t>
            </w:r>
            <w:r w:rsidRPr="008F7101">
              <w:rPr>
                <w:rFonts w:eastAsia="楷体"/>
                <w:sz w:val="21"/>
                <w:szCs w:val="21"/>
              </w:rPr>
              <w:t>M</w:t>
            </w:r>
            <w:r>
              <w:rPr>
                <w:rFonts w:eastAsia="楷体"/>
                <w:sz w:val="21"/>
                <w:szCs w:val="21"/>
              </w:rPr>
              <w:t>3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B7A1A" w14:textId="0909434F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8F7101">
              <w:rPr>
                <w:rFonts w:eastAsia="楷体" w:hint="eastAsia"/>
                <w:sz w:val="21"/>
                <w:szCs w:val="21"/>
              </w:rPr>
              <w:t>S</w:t>
            </w:r>
            <w:r w:rsidRPr="008F7101">
              <w:rPr>
                <w:rFonts w:eastAsia="楷体"/>
                <w:sz w:val="21"/>
                <w:szCs w:val="21"/>
              </w:rPr>
              <w:t>M</w:t>
            </w:r>
            <w:r>
              <w:rPr>
                <w:rFonts w:eastAsia="楷体"/>
                <w:sz w:val="21"/>
                <w:szCs w:val="21"/>
              </w:rPr>
              <w:t>3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81016" w14:textId="4367D4D0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8F7101">
              <w:rPr>
                <w:rFonts w:eastAsia="楷体" w:hint="eastAsia"/>
                <w:sz w:val="21"/>
                <w:szCs w:val="21"/>
              </w:rPr>
              <w:t>S</w:t>
            </w:r>
            <w:r w:rsidRPr="008F7101">
              <w:rPr>
                <w:rFonts w:eastAsia="楷体"/>
                <w:sz w:val="21"/>
                <w:szCs w:val="21"/>
              </w:rPr>
              <w:t>M</w:t>
            </w:r>
            <w:r>
              <w:rPr>
                <w:rFonts w:eastAsia="楷体"/>
                <w:sz w:val="21"/>
                <w:szCs w:val="21"/>
              </w:rPr>
              <w:t>3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DF143" w14:textId="015C025D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F110C6">
              <w:rPr>
                <w:rFonts w:eastAsia="楷体" w:hint="eastAsia"/>
                <w:sz w:val="21"/>
                <w:szCs w:val="21"/>
              </w:rPr>
              <w:t>E</w:t>
            </w:r>
            <w:r w:rsidRPr="00F110C6">
              <w:rPr>
                <w:rFonts w:eastAsia="楷体"/>
                <w:sz w:val="21"/>
                <w:szCs w:val="21"/>
              </w:rPr>
              <w:t>RC</w:t>
            </w:r>
            <w:r>
              <w:rPr>
                <w:rFonts w:eastAsia="楷体"/>
                <w:sz w:val="21"/>
                <w:szCs w:val="21"/>
              </w:rPr>
              <w:t>3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D65F1" w14:textId="41D3523F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F110C6">
              <w:rPr>
                <w:rFonts w:eastAsia="楷体" w:hint="eastAsia"/>
                <w:sz w:val="21"/>
                <w:szCs w:val="21"/>
              </w:rPr>
              <w:t>E</w:t>
            </w:r>
            <w:r w:rsidRPr="00F110C6">
              <w:rPr>
                <w:rFonts w:eastAsia="楷体"/>
                <w:sz w:val="21"/>
                <w:szCs w:val="21"/>
              </w:rPr>
              <w:t>RC</w:t>
            </w:r>
            <w:r>
              <w:rPr>
                <w:rFonts w:eastAsia="楷体"/>
                <w:sz w:val="21"/>
                <w:szCs w:val="21"/>
              </w:rPr>
              <w:t>3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C96C7" w14:textId="63071806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F110C6">
              <w:rPr>
                <w:rFonts w:eastAsia="楷体" w:hint="eastAsia"/>
                <w:sz w:val="21"/>
                <w:szCs w:val="21"/>
              </w:rPr>
              <w:t>E</w:t>
            </w:r>
            <w:r w:rsidRPr="00F110C6">
              <w:rPr>
                <w:rFonts w:eastAsia="楷体"/>
                <w:sz w:val="21"/>
                <w:szCs w:val="21"/>
              </w:rPr>
              <w:t>RC</w:t>
            </w:r>
            <w:r>
              <w:rPr>
                <w:rFonts w:eastAsia="楷体"/>
                <w:sz w:val="21"/>
                <w:szCs w:val="21"/>
              </w:rPr>
              <w:t>3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15464" w14:textId="0CF1339D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</w:p>
        </w:tc>
        <w:tc>
          <w:tcPr>
            <w:tcW w:w="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F6329" w14:textId="745EA13B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030819">
              <w:rPr>
                <w:rFonts w:eastAsia="楷体" w:hint="eastAsia"/>
                <w:sz w:val="21"/>
                <w:szCs w:val="21"/>
              </w:rPr>
              <w:t>N</w:t>
            </w:r>
            <w:r w:rsidRPr="00030819">
              <w:rPr>
                <w:rFonts w:eastAsia="楷体"/>
                <w:sz w:val="21"/>
                <w:szCs w:val="21"/>
              </w:rPr>
              <w:t>TC</w:t>
            </w:r>
          </w:p>
        </w:tc>
      </w:tr>
      <w:tr w:rsidR="00CC603E" w:rsidRPr="002D49E6" w14:paraId="46304361" w14:textId="77777777" w:rsidTr="00CC603E">
        <w:trPr>
          <w:trHeight w:hRule="exact" w:val="454"/>
          <w:tblHeader/>
          <w:jc w:val="center"/>
        </w:trPr>
        <w:tc>
          <w:tcPr>
            <w:tcW w:w="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1BBABA85" w14:textId="77777777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2D49E6">
              <w:rPr>
                <w:rFonts w:eastAsia="楷体"/>
                <w:sz w:val="21"/>
                <w:szCs w:val="21"/>
              </w:rPr>
              <w:t>E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22EC5" w14:textId="77777777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92D15" w14:textId="119496F3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>
              <w:rPr>
                <w:rFonts w:eastAsia="楷体" w:hint="eastAsia"/>
                <w:sz w:val="21"/>
                <w:szCs w:val="21"/>
              </w:rPr>
              <w:t>S</w:t>
            </w:r>
            <w:r>
              <w:rPr>
                <w:rFonts w:eastAsia="楷体"/>
                <w:sz w:val="21"/>
                <w:szCs w:val="21"/>
              </w:rPr>
              <w:t>T4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35F96" w14:textId="6E3B3415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>
              <w:rPr>
                <w:rFonts w:eastAsia="楷体" w:hint="eastAsia"/>
                <w:sz w:val="21"/>
                <w:szCs w:val="21"/>
              </w:rPr>
              <w:t>S</w:t>
            </w:r>
            <w:r>
              <w:rPr>
                <w:rFonts w:eastAsia="楷体"/>
                <w:sz w:val="21"/>
                <w:szCs w:val="21"/>
              </w:rPr>
              <w:t>T4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6D8FA" w14:textId="6E327AE4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>
              <w:rPr>
                <w:rFonts w:eastAsia="楷体" w:hint="eastAsia"/>
                <w:sz w:val="21"/>
                <w:szCs w:val="21"/>
              </w:rPr>
              <w:t>S</w:t>
            </w:r>
            <w:r>
              <w:rPr>
                <w:rFonts w:eastAsia="楷体"/>
                <w:sz w:val="21"/>
                <w:szCs w:val="21"/>
              </w:rPr>
              <w:t>T4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EE6B6" w14:textId="22317B05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8F7101">
              <w:rPr>
                <w:rFonts w:eastAsia="楷体" w:hint="eastAsia"/>
                <w:sz w:val="21"/>
                <w:szCs w:val="21"/>
              </w:rPr>
              <w:t>S</w:t>
            </w:r>
            <w:r w:rsidRPr="008F7101">
              <w:rPr>
                <w:rFonts w:eastAsia="楷体"/>
                <w:sz w:val="21"/>
                <w:szCs w:val="21"/>
              </w:rPr>
              <w:t>M</w:t>
            </w:r>
            <w:r>
              <w:rPr>
                <w:rFonts w:eastAsia="楷体"/>
                <w:sz w:val="21"/>
                <w:szCs w:val="21"/>
              </w:rPr>
              <w:t>4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57936" w14:textId="5F492450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8F7101">
              <w:rPr>
                <w:rFonts w:eastAsia="楷体" w:hint="eastAsia"/>
                <w:sz w:val="21"/>
                <w:szCs w:val="21"/>
              </w:rPr>
              <w:t>S</w:t>
            </w:r>
            <w:r w:rsidRPr="008F7101">
              <w:rPr>
                <w:rFonts w:eastAsia="楷体"/>
                <w:sz w:val="21"/>
                <w:szCs w:val="21"/>
              </w:rPr>
              <w:t>M</w:t>
            </w:r>
            <w:r>
              <w:rPr>
                <w:rFonts w:eastAsia="楷体"/>
                <w:sz w:val="21"/>
                <w:szCs w:val="21"/>
              </w:rPr>
              <w:t>4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7BCB8" w14:textId="1403056E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8F7101">
              <w:rPr>
                <w:rFonts w:eastAsia="楷体" w:hint="eastAsia"/>
                <w:sz w:val="21"/>
                <w:szCs w:val="21"/>
              </w:rPr>
              <w:t>S</w:t>
            </w:r>
            <w:r w:rsidRPr="008F7101">
              <w:rPr>
                <w:rFonts w:eastAsia="楷体"/>
                <w:sz w:val="21"/>
                <w:szCs w:val="21"/>
              </w:rPr>
              <w:t>M</w:t>
            </w:r>
            <w:r>
              <w:rPr>
                <w:rFonts w:eastAsia="楷体"/>
                <w:sz w:val="21"/>
                <w:szCs w:val="21"/>
              </w:rPr>
              <w:t>4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FD037" w14:textId="52F403CF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F110C6">
              <w:rPr>
                <w:rFonts w:eastAsia="楷体" w:hint="eastAsia"/>
                <w:sz w:val="21"/>
                <w:szCs w:val="21"/>
              </w:rPr>
              <w:t>E</w:t>
            </w:r>
            <w:r w:rsidRPr="00F110C6">
              <w:rPr>
                <w:rFonts w:eastAsia="楷体"/>
                <w:sz w:val="21"/>
                <w:szCs w:val="21"/>
              </w:rPr>
              <w:t>RC</w:t>
            </w:r>
            <w:r>
              <w:rPr>
                <w:rFonts w:eastAsia="楷体"/>
                <w:sz w:val="21"/>
                <w:szCs w:val="21"/>
              </w:rPr>
              <w:t>4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37AA3" w14:textId="7642F489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F110C6">
              <w:rPr>
                <w:rFonts w:eastAsia="楷体" w:hint="eastAsia"/>
                <w:sz w:val="21"/>
                <w:szCs w:val="21"/>
              </w:rPr>
              <w:t>E</w:t>
            </w:r>
            <w:r w:rsidRPr="00F110C6">
              <w:rPr>
                <w:rFonts w:eastAsia="楷体"/>
                <w:sz w:val="21"/>
                <w:szCs w:val="21"/>
              </w:rPr>
              <w:t>RC</w:t>
            </w:r>
            <w:r>
              <w:rPr>
                <w:rFonts w:eastAsia="楷体"/>
                <w:sz w:val="21"/>
                <w:szCs w:val="21"/>
              </w:rPr>
              <w:t>4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4A2F1" w14:textId="01AC31E5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F110C6">
              <w:rPr>
                <w:rFonts w:eastAsia="楷体" w:hint="eastAsia"/>
                <w:sz w:val="21"/>
                <w:szCs w:val="21"/>
              </w:rPr>
              <w:t>E</w:t>
            </w:r>
            <w:r w:rsidRPr="00F110C6">
              <w:rPr>
                <w:rFonts w:eastAsia="楷体"/>
                <w:sz w:val="21"/>
                <w:szCs w:val="21"/>
              </w:rPr>
              <w:t>RC</w:t>
            </w:r>
            <w:r>
              <w:rPr>
                <w:rFonts w:eastAsia="楷体"/>
                <w:sz w:val="21"/>
                <w:szCs w:val="21"/>
              </w:rPr>
              <w:t>4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BEEAF" w14:textId="1A28584C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</w:p>
        </w:tc>
        <w:tc>
          <w:tcPr>
            <w:tcW w:w="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0A895" w14:textId="0F72CC0A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030819">
              <w:rPr>
                <w:rFonts w:eastAsia="楷体" w:hint="eastAsia"/>
                <w:sz w:val="21"/>
                <w:szCs w:val="21"/>
              </w:rPr>
              <w:t>N</w:t>
            </w:r>
            <w:r>
              <w:rPr>
                <w:rFonts w:eastAsia="楷体"/>
                <w:sz w:val="21"/>
                <w:szCs w:val="21"/>
              </w:rPr>
              <w:t>CS</w:t>
            </w:r>
          </w:p>
        </w:tc>
      </w:tr>
      <w:tr w:rsidR="00CC603E" w:rsidRPr="002D49E6" w14:paraId="32F1E00B" w14:textId="77777777" w:rsidTr="00CC603E">
        <w:trPr>
          <w:trHeight w:hRule="exact" w:val="454"/>
          <w:tblHeader/>
          <w:jc w:val="center"/>
        </w:trPr>
        <w:tc>
          <w:tcPr>
            <w:tcW w:w="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4495C5C4" w14:textId="77777777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2D49E6">
              <w:rPr>
                <w:rFonts w:eastAsia="楷体"/>
                <w:sz w:val="21"/>
                <w:szCs w:val="21"/>
              </w:rPr>
              <w:t>F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0CEC3" w14:textId="77777777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8F186" w14:textId="0C6F9FA7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>
              <w:rPr>
                <w:rFonts w:eastAsia="楷体" w:hint="eastAsia"/>
                <w:sz w:val="21"/>
                <w:szCs w:val="21"/>
              </w:rPr>
              <w:t>S</w:t>
            </w:r>
            <w:r>
              <w:rPr>
                <w:rFonts w:eastAsia="楷体"/>
                <w:sz w:val="21"/>
                <w:szCs w:val="21"/>
              </w:rPr>
              <w:t>T5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65D9F" w14:textId="7049F1B4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>
              <w:rPr>
                <w:rFonts w:eastAsia="楷体" w:hint="eastAsia"/>
                <w:sz w:val="21"/>
                <w:szCs w:val="21"/>
              </w:rPr>
              <w:t>S</w:t>
            </w:r>
            <w:r>
              <w:rPr>
                <w:rFonts w:eastAsia="楷体"/>
                <w:sz w:val="21"/>
                <w:szCs w:val="21"/>
              </w:rPr>
              <w:t>T5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28298" w14:textId="21A17697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>
              <w:rPr>
                <w:rFonts w:eastAsia="楷体" w:hint="eastAsia"/>
                <w:sz w:val="21"/>
                <w:szCs w:val="21"/>
              </w:rPr>
              <w:t>S</w:t>
            </w:r>
            <w:r>
              <w:rPr>
                <w:rFonts w:eastAsia="楷体"/>
                <w:sz w:val="21"/>
                <w:szCs w:val="21"/>
              </w:rPr>
              <w:t>T5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8AEFF" w14:textId="4602D710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8F7101">
              <w:rPr>
                <w:rFonts w:eastAsia="楷体" w:hint="eastAsia"/>
                <w:sz w:val="21"/>
                <w:szCs w:val="21"/>
              </w:rPr>
              <w:t>S</w:t>
            </w:r>
            <w:r w:rsidRPr="008F7101">
              <w:rPr>
                <w:rFonts w:eastAsia="楷体"/>
                <w:sz w:val="21"/>
                <w:szCs w:val="21"/>
              </w:rPr>
              <w:t>M</w:t>
            </w:r>
            <w:r>
              <w:rPr>
                <w:rFonts w:eastAsia="楷体"/>
                <w:sz w:val="21"/>
                <w:szCs w:val="21"/>
              </w:rPr>
              <w:t>5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E6C2B" w14:textId="7601557B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8F7101">
              <w:rPr>
                <w:rFonts w:eastAsia="楷体" w:hint="eastAsia"/>
                <w:sz w:val="21"/>
                <w:szCs w:val="21"/>
              </w:rPr>
              <w:t>S</w:t>
            </w:r>
            <w:r w:rsidRPr="008F7101">
              <w:rPr>
                <w:rFonts w:eastAsia="楷体"/>
                <w:sz w:val="21"/>
                <w:szCs w:val="21"/>
              </w:rPr>
              <w:t>M</w:t>
            </w:r>
            <w:r>
              <w:rPr>
                <w:rFonts w:eastAsia="楷体"/>
                <w:sz w:val="21"/>
                <w:szCs w:val="21"/>
              </w:rPr>
              <w:t>5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786718" w14:textId="2C394A45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8F7101">
              <w:rPr>
                <w:rFonts w:eastAsia="楷体" w:hint="eastAsia"/>
                <w:sz w:val="21"/>
                <w:szCs w:val="21"/>
              </w:rPr>
              <w:t>S</w:t>
            </w:r>
            <w:r w:rsidRPr="008F7101">
              <w:rPr>
                <w:rFonts w:eastAsia="楷体"/>
                <w:sz w:val="21"/>
                <w:szCs w:val="21"/>
              </w:rPr>
              <w:t>M</w:t>
            </w:r>
            <w:r>
              <w:rPr>
                <w:rFonts w:eastAsia="楷体"/>
                <w:sz w:val="21"/>
                <w:szCs w:val="21"/>
              </w:rPr>
              <w:t>5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7C368" w14:textId="2CE2F2D6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F110C6">
              <w:rPr>
                <w:rFonts w:eastAsia="楷体" w:hint="eastAsia"/>
                <w:sz w:val="21"/>
                <w:szCs w:val="21"/>
              </w:rPr>
              <w:t>E</w:t>
            </w:r>
            <w:r w:rsidRPr="00F110C6">
              <w:rPr>
                <w:rFonts w:eastAsia="楷体"/>
                <w:sz w:val="21"/>
                <w:szCs w:val="21"/>
              </w:rPr>
              <w:t>RC</w:t>
            </w:r>
            <w:r>
              <w:rPr>
                <w:rFonts w:eastAsia="楷体"/>
                <w:sz w:val="21"/>
                <w:szCs w:val="21"/>
              </w:rPr>
              <w:t>5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055C1" w14:textId="198AD74F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F110C6">
              <w:rPr>
                <w:rFonts w:eastAsia="楷体" w:hint="eastAsia"/>
                <w:sz w:val="21"/>
                <w:szCs w:val="21"/>
              </w:rPr>
              <w:t>E</w:t>
            </w:r>
            <w:r w:rsidRPr="00F110C6">
              <w:rPr>
                <w:rFonts w:eastAsia="楷体"/>
                <w:sz w:val="21"/>
                <w:szCs w:val="21"/>
              </w:rPr>
              <w:t>RC</w:t>
            </w:r>
            <w:r>
              <w:rPr>
                <w:rFonts w:eastAsia="楷体"/>
                <w:sz w:val="21"/>
                <w:szCs w:val="21"/>
              </w:rPr>
              <w:t>5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6B950" w14:textId="7E72A3D3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F110C6">
              <w:rPr>
                <w:rFonts w:eastAsia="楷体" w:hint="eastAsia"/>
                <w:sz w:val="21"/>
                <w:szCs w:val="21"/>
              </w:rPr>
              <w:t>E</w:t>
            </w:r>
            <w:r w:rsidRPr="00F110C6">
              <w:rPr>
                <w:rFonts w:eastAsia="楷体"/>
                <w:sz w:val="21"/>
                <w:szCs w:val="21"/>
              </w:rPr>
              <w:t>RC</w:t>
            </w:r>
            <w:r>
              <w:rPr>
                <w:rFonts w:eastAsia="楷体"/>
                <w:sz w:val="21"/>
                <w:szCs w:val="21"/>
              </w:rPr>
              <w:t>5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FF0A1" w14:textId="0957D37D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</w:p>
        </w:tc>
        <w:tc>
          <w:tcPr>
            <w:tcW w:w="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F1DAA" w14:textId="2806622C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78731E">
              <w:rPr>
                <w:rFonts w:eastAsia="楷体" w:hint="eastAsia"/>
                <w:sz w:val="21"/>
                <w:szCs w:val="21"/>
              </w:rPr>
              <w:t>N</w:t>
            </w:r>
            <w:r w:rsidRPr="0078731E">
              <w:rPr>
                <w:rFonts w:eastAsia="楷体"/>
                <w:sz w:val="21"/>
                <w:szCs w:val="21"/>
              </w:rPr>
              <w:t>CS</w:t>
            </w:r>
          </w:p>
        </w:tc>
      </w:tr>
      <w:tr w:rsidR="00CC603E" w:rsidRPr="002D49E6" w14:paraId="04B795DF" w14:textId="77777777" w:rsidTr="00CC603E">
        <w:trPr>
          <w:trHeight w:hRule="exact" w:val="454"/>
          <w:tblHeader/>
          <w:jc w:val="center"/>
        </w:trPr>
        <w:tc>
          <w:tcPr>
            <w:tcW w:w="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042CE54F" w14:textId="77777777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2D49E6">
              <w:rPr>
                <w:rFonts w:eastAsia="楷体"/>
                <w:sz w:val="21"/>
                <w:szCs w:val="21"/>
              </w:rPr>
              <w:t>G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5BCF9" w14:textId="77777777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F7BEA" w14:textId="314C8610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>
              <w:rPr>
                <w:rFonts w:eastAsia="楷体" w:hint="eastAsia"/>
                <w:sz w:val="21"/>
                <w:szCs w:val="21"/>
              </w:rPr>
              <w:t>S</w:t>
            </w:r>
            <w:r>
              <w:rPr>
                <w:rFonts w:eastAsia="楷体"/>
                <w:sz w:val="21"/>
                <w:szCs w:val="21"/>
              </w:rPr>
              <w:t>T6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1A994" w14:textId="5FCA6BC4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>
              <w:rPr>
                <w:rFonts w:eastAsia="楷体" w:hint="eastAsia"/>
                <w:sz w:val="21"/>
                <w:szCs w:val="21"/>
              </w:rPr>
              <w:t>S</w:t>
            </w:r>
            <w:r>
              <w:rPr>
                <w:rFonts w:eastAsia="楷体"/>
                <w:sz w:val="21"/>
                <w:szCs w:val="21"/>
              </w:rPr>
              <w:t>T6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39058" w14:textId="4A4F38C6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>
              <w:rPr>
                <w:rFonts w:eastAsia="楷体" w:hint="eastAsia"/>
                <w:sz w:val="21"/>
                <w:szCs w:val="21"/>
              </w:rPr>
              <w:t>S</w:t>
            </w:r>
            <w:r>
              <w:rPr>
                <w:rFonts w:eastAsia="楷体"/>
                <w:sz w:val="21"/>
                <w:szCs w:val="21"/>
              </w:rPr>
              <w:t>T6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56A4B" w14:textId="0F03C35A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8F7101">
              <w:rPr>
                <w:rFonts w:eastAsia="楷体" w:hint="eastAsia"/>
                <w:sz w:val="21"/>
                <w:szCs w:val="21"/>
              </w:rPr>
              <w:t>S</w:t>
            </w:r>
            <w:r w:rsidRPr="008F7101">
              <w:rPr>
                <w:rFonts w:eastAsia="楷体"/>
                <w:sz w:val="21"/>
                <w:szCs w:val="21"/>
              </w:rPr>
              <w:t>M</w:t>
            </w:r>
            <w:r>
              <w:rPr>
                <w:rFonts w:eastAsia="楷体"/>
                <w:sz w:val="21"/>
                <w:szCs w:val="21"/>
              </w:rPr>
              <w:t>6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B8F7E" w14:textId="1E6A042D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8F7101">
              <w:rPr>
                <w:rFonts w:eastAsia="楷体" w:hint="eastAsia"/>
                <w:sz w:val="21"/>
                <w:szCs w:val="21"/>
              </w:rPr>
              <w:t>S</w:t>
            </w:r>
            <w:r w:rsidRPr="008F7101">
              <w:rPr>
                <w:rFonts w:eastAsia="楷体"/>
                <w:sz w:val="21"/>
                <w:szCs w:val="21"/>
              </w:rPr>
              <w:t>M</w:t>
            </w:r>
            <w:r>
              <w:rPr>
                <w:rFonts w:eastAsia="楷体"/>
                <w:sz w:val="21"/>
                <w:szCs w:val="21"/>
              </w:rPr>
              <w:t>6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CC338" w14:textId="642EF9D4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8F7101">
              <w:rPr>
                <w:rFonts w:eastAsia="楷体" w:hint="eastAsia"/>
                <w:sz w:val="21"/>
                <w:szCs w:val="21"/>
              </w:rPr>
              <w:t>S</w:t>
            </w:r>
            <w:r w:rsidRPr="008F7101">
              <w:rPr>
                <w:rFonts w:eastAsia="楷体"/>
                <w:sz w:val="21"/>
                <w:szCs w:val="21"/>
              </w:rPr>
              <w:t>M</w:t>
            </w:r>
            <w:r>
              <w:rPr>
                <w:rFonts w:eastAsia="楷体"/>
                <w:sz w:val="21"/>
                <w:szCs w:val="21"/>
              </w:rPr>
              <w:t>6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A0B4C" w14:textId="79331ECA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F110C6">
              <w:rPr>
                <w:rFonts w:eastAsia="楷体" w:hint="eastAsia"/>
                <w:sz w:val="21"/>
                <w:szCs w:val="21"/>
              </w:rPr>
              <w:t>E</w:t>
            </w:r>
            <w:r w:rsidRPr="00F110C6">
              <w:rPr>
                <w:rFonts w:eastAsia="楷体"/>
                <w:sz w:val="21"/>
                <w:szCs w:val="21"/>
              </w:rPr>
              <w:t>RC</w:t>
            </w:r>
            <w:r>
              <w:rPr>
                <w:rFonts w:eastAsia="楷体"/>
                <w:sz w:val="21"/>
                <w:szCs w:val="21"/>
              </w:rPr>
              <w:t>6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00ED1" w14:textId="39313759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F110C6">
              <w:rPr>
                <w:rFonts w:eastAsia="楷体" w:hint="eastAsia"/>
                <w:sz w:val="21"/>
                <w:szCs w:val="21"/>
              </w:rPr>
              <w:t>E</w:t>
            </w:r>
            <w:r w:rsidRPr="00F110C6">
              <w:rPr>
                <w:rFonts w:eastAsia="楷体"/>
                <w:sz w:val="21"/>
                <w:szCs w:val="21"/>
              </w:rPr>
              <w:t>RC</w:t>
            </w:r>
            <w:r>
              <w:rPr>
                <w:rFonts w:eastAsia="楷体"/>
                <w:sz w:val="21"/>
                <w:szCs w:val="21"/>
              </w:rPr>
              <w:t>6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54836" w14:textId="302536DC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F110C6">
              <w:rPr>
                <w:rFonts w:eastAsia="楷体" w:hint="eastAsia"/>
                <w:sz w:val="21"/>
                <w:szCs w:val="21"/>
              </w:rPr>
              <w:t>E</w:t>
            </w:r>
            <w:r w:rsidRPr="00F110C6">
              <w:rPr>
                <w:rFonts w:eastAsia="楷体"/>
                <w:sz w:val="21"/>
                <w:szCs w:val="21"/>
              </w:rPr>
              <w:t>RC</w:t>
            </w:r>
            <w:r>
              <w:rPr>
                <w:rFonts w:eastAsia="楷体"/>
                <w:sz w:val="21"/>
                <w:szCs w:val="21"/>
              </w:rPr>
              <w:t>6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002C1" w14:textId="339C529F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</w:p>
        </w:tc>
        <w:tc>
          <w:tcPr>
            <w:tcW w:w="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6765D" w14:textId="17F0E84F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78731E">
              <w:rPr>
                <w:rFonts w:eastAsia="楷体" w:hint="eastAsia"/>
                <w:sz w:val="21"/>
                <w:szCs w:val="21"/>
              </w:rPr>
              <w:t>N</w:t>
            </w:r>
            <w:r w:rsidRPr="0078731E">
              <w:rPr>
                <w:rFonts w:eastAsia="楷体"/>
                <w:sz w:val="21"/>
                <w:szCs w:val="21"/>
              </w:rPr>
              <w:t>CS</w:t>
            </w:r>
          </w:p>
        </w:tc>
      </w:tr>
      <w:tr w:rsidR="00DD1ADC" w:rsidRPr="002D49E6" w14:paraId="75502D9F" w14:textId="77777777" w:rsidTr="00CC603E">
        <w:trPr>
          <w:trHeight w:hRule="exact" w:val="454"/>
          <w:tblHeader/>
          <w:jc w:val="center"/>
        </w:trPr>
        <w:tc>
          <w:tcPr>
            <w:tcW w:w="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11FD3573" w14:textId="77777777" w:rsidR="009A4D33" w:rsidRPr="002D49E6" w:rsidRDefault="009A4D33" w:rsidP="00F40420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2D49E6">
              <w:rPr>
                <w:rFonts w:eastAsia="楷体"/>
                <w:sz w:val="21"/>
                <w:szCs w:val="21"/>
              </w:rPr>
              <w:t>H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8416A" w14:textId="77777777" w:rsidR="009A4D33" w:rsidRPr="002D49E6" w:rsidRDefault="009A4D33" w:rsidP="00F40420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241AC" w14:textId="77777777" w:rsidR="009A4D33" w:rsidRPr="002D49E6" w:rsidRDefault="009A4D33" w:rsidP="00F40420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E25DE" w14:textId="77777777" w:rsidR="009A4D33" w:rsidRPr="002D49E6" w:rsidRDefault="009A4D33" w:rsidP="00F40420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FB34E" w14:textId="77777777" w:rsidR="009A4D33" w:rsidRPr="002D49E6" w:rsidRDefault="009A4D33" w:rsidP="00F40420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E8256" w14:textId="77777777" w:rsidR="009A4D33" w:rsidRPr="002D49E6" w:rsidRDefault="009A4D33" w:rsidP="00F40420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B16A0" w14:textId="77777777" w:rsidR="009A4D33" w:rsidRPr="002D49E6" w:rsidRDefault="009A4D33" w:rsidP="00F40420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FDBDA" w14:textId="77777777" w:rsidR="009A4D33" w:rsidRPr="002D49E6" w:rsidRDefault="009A4D33" w:rsidP="00F40420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23154" w14:textId="77777777" w:rsidR="009A4D33" w:rsidRPr="002D49E6" w:rsidRDefault="009A4D33" w:rsidP="00F40420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B5C60" w14:textId="77777777" w:rsidR="009A4D33" w:rsidRPr="002D49E6" w:rsidRDefault="009A4D33" w:rsidP="00F40420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3A830" w14:textId="77777777" w:rsidR="009A4D33" w:rsidRPr="002D49E6" w:rsidRDefault="009A4D33" w:rsidP="00F40420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8270E" w14:textId="77777777" w:rsidR="009A4D33" w:rsidRPr="002D49E6" w:rsidRDefault="009A4D33" w:rsidP="00F40420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</w:p>
        </w:tc>
        <w:tc>
          <w:tcPr>
            <w:tcW w:w="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F3A67" w14:textId="77777777" w:rsidR="009A4D33" w:rsidRPr="002D49E6" w:rsidRDefault="009A4D33" w:rsidP="00F40420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</w:p>
        </w:tc>
      </w:tr>
    </w:tbl>
    <w:p w14:paraId="5D82BDA6" w14:textId="77777777" w:rsidR="009A4D33" w:rsidRDefault="009A4D33" w:rsidP="009A4D33">
      <w:pPr>
        <w:pStyle w:val="1111"/>
        <w:numPr>
          <w:ilvl w:val="0"/>
          <w:numId w:val="0"/>
        </w:numPr>
        <w:ind w:left="840"/>
      </w:pPr>
    </w:p>
    <w:p w14:paraId="5EBFABD5" w14:textId="1292B195" w:rsidR="00F524DA" w:rsidRPr="00EA26DF" w:rsidRDefault="00F524DA" w:rsidP="006454B7">
      <w:pPr>
        <w:pStyle w:val="1111"/>
        <w:ind w:left="840" w:hanging="840"/>
      </w:pPr>
      <w:r w:rsidRPr="00EA26DF">
        <w:rPr>
          <w:rFonts w:hint="eastAsia"/>
        </w:rPr>
        <w:t>将八连管盖盖好</w:t>
      </w:r>
      <w:bookmarkStart w:id="448" w:name="_Hlk109394390"/>
      <w:r w:rsidR="00CC603E">
        <w:rPr>
          <w:rFonts w:hint="eastAsia"/>
        </w:rPr>
        <w:t>，</w:t>
      </w:r>
      <w:r w:rsidRPr="00EA26DF">
        <w:rPr>
          <w:rFonts w:hint="eastAsia"/>
        </w:rPr>
        <w:t>快速离心</w:t>
      </w:r>
      <w:r w:rsidRPr="00EA26DF">
        <w:t>10s</w:t>
      </w:r>
      <w:r w:rsidRPr="00EA26DF">
        <w:rPr>
          <w:rFonts w:hint="eastAsia"/>
        </w:rPr>
        <w:t>后放入</w:t>
      </w:r>
      <w:r w:rsidRPr="00EA26DF">
        <w:t>qPCR</w:t>
      </w:r>
      <w:r w:rsidRPr="00EA26DF">
        <w:rPr>
          <w:rFonts w:hint="eastAsia"/>
        </w:rPr>
        <w:t>仪</w:t>
      </w:r>
      <w:bookmarkEnd w:id="448"/>
      <w:r w:rsidRPr="00EA26DF">
        <w:rPr>
          <w:rFonts w:hint="eastAsia"/>
        </w:rPr>
        <w:t>。</w:t>
      </w:r>
    </w:p>
    <w:p w14:paraId="7A2FFE97" w14:textId="77777777" w:rsidR="00F524DA" w:rsidRPr="00EA26DF" w:rsidRDefault="00F524DA" w:rsidP="00F524DA">
      <w:pPr>
        <w:pStyle w:val="11111"/>
        <w:numPr>
          <w:ilvl w:val="0"/>
          <w:numId w:val="0"/>
        </w:numPr>
        <w:ind w:left="420"/>
        <w:rPr>
          <w:rFonts w:cs="Arial"/>
        </w:rPr>
      </w:pPr>
    </w:p>
    <w:p w14:paraId="2FFE2597" w14:textId="66F47B9E" w:rsidR="008A4567" w:rsidRDefault="008A4567" w:rsidP="008A4567">
      <w:pPr>
        <w:pStyle w:val="11"/>
      </w:pPr>
      <w:bookmarkStart w:id="449" w:name="_Toc199872801"/>
      <w:bookmarkStart w:id="450" w:name="_Hlk109394423"/>
      <w:r>
        <w:rPr>
          <w:rFonts w:hint="eastAsia"/>
        </w:rPr>
        <w:t>反应</w:t>
      </w:r>
      <w:r w:rsidR="0021378C">
        <w:rPr>
          <w:rFonts w:hint="eastAsia"/>
        </w:rPr>
        <w:t>Reaction</w:t>
      </w:r>
      <w:bookmarkEnd w:id="449"/>
    </w:p>
    <w:p w14:paraId="0A0C950E" w14:textId="420AB63D" w:rsidR="009E78A4" w:rsidRDefault="009E78A4" w:rsidP="008A4567">
      <w:pPr>
        <w:pStyle w:val="111"/>
      </w:pPr>
      <w:r>
        <w:rPr>
          <w:rFonts w:hint="eastAsia"/>
        </w:rPr>
        <w:t>qPCR</w:t>
      </w:r>
      <w:r>
        <w:rPr>
          <w:rFonts w:hint="eastAsia"/>
        </w:rPr>
        <w:t>程序参数设置</w:t>
      </w:r>
      <w:r w:rsidR="00BF1FE7">
        <w:rPr>
          <w:rFonts w:hint="eastAsia"/>
        </w:rPr>
        <w:t>（方法创建）</w:t>
      </w:r>
    </w:p>
    <w:p w14:paraId="1F85AE82" w14:textId="638C2E52" w:rsidR="00F524DA" w:rsidRDefault="00DB3F37" w:rsidP="00C33260">
      <w:pPr>
        <w:pStyle w:val="3-6"/>
        <w:ind w:left="852"/>
        <w:rPr>
          <w:lang w:eastAsia="zh-CN"/>
        </w:rPr>
      </w:pPr>
      <w:r>
        <w:rPr>
          <w:rFonts w:hint="eastAsia"/>
          <w:lang w:eastAsia="zh-CN"/>
        </w:rPr>
        <w:t>按照</w:t>
      </w:r>
      <w:r w:rsidR="005004EF" w:rsidRPr="00986B36">
        <w:rPr>
          <w:rFonts w:hint="eastAsia"/>
          <w:lang w:eastAsia="zh-CN"/>
        </w:rPr>
        <w:t>3-SOP-QC-EQ002</w:t>
      </w:r>
      <w:r w:rsidR="005004EF">
        <w:rPr>
          <w:rFonts w:hint="eastAsia"/>
          <w:lang w:eastAsia="zh-CN"/>
        </w:rPr>
        <w:t>《</w:t>
      </w:r>
      <w:r w:rsidR="005004EF" w:rsidRPr="00986B36">
        <w:rPr>
          <w:rFonts w:hint="eastAsia"/>
          <w:lang w:eastAsia="zh-CN"/>
        </w:rPr>
        <w:t>qTOWER</w:t>
      </w:r>
      <w:r w:rsidR="005004EF" w:rsidRPr="00754FB5">
        <w:rPr>
          <w:rFonts w:hint="eastAsia"/>
          <w:vertAlign w:val="superscript"/>
          <w:lang w:eastAsia="zh-CN"/>
        </w:rPr>
        <w:t>3</w:t>
      </w:r>
      <w:r w:rsidR="005004EF" w:rsidRPr="00986B36">
        <w:rPr>
          <w:rFonts w:hint="eastAsia"/>
          <w:lang w:eastAsia="zh-CN"/>
        </w:rPr>
        <w:t>实时荧光定量</w:t>
      </w:r>
      <w:r w:rsidR="005004EF" w:rsidRPr="00986B36">
        <w:rPr>
          <w:rFonts w:hint="eastAsia"/>
          <w:lang w:eastAsia="zh-CN"/>
        </w:rPr>
        <w:t>PCR</w:t>
      </w:r>
      <w:r w:rsidR="005004EF" w:rsidRPr="00986B36">
        <w:rPr>
          <w:rFonts w:hint="eastAsia"/>
          <w:lang w:eastAsia="zh-CN"/>
        </w:rPr>
        <w:t>仪使用、清洁、维护保养标准操作规程</w:t>
      </w:r>
      <w:r w:rsidR="005004EF">
        <w:rPr>
          <w:rFonts w:hint="eastAsia"/>
          <w:lang w:eastAsia="zh-CN"/>
        </w:rPr>
        <w:t>》</w:t>
      </w:r>
      <w:r w:rsidR="00C33260">
        <w:rPr>
          <w:rFonts w:hint="eastAsia"/>
          <w:bCs w:val="0"/>
          <w:lang w:eastAsia="zh-CN"/>
        </w:rPr>
        <w:t>进行运行程序设置</w:t>
      </w:r>
      <w:r w:rsidR="00F524DA" w:rsidRPr="00EA26DF">
        <w:rPr>
          <w:rFonts w:hint="eastAsia"/>
          <w:lang w:eastAsia="zh-CN"/>
        </w:rPr>
        <w:t>两步法反应程序</w:t>
      </w:r>
      <w:r w:rsidR="00C33260">
        <w:rPr>
          <w:rFonts w:hint="eastAsia"/>
          <w:lang w:eastAsia="zh-CN"/>
        </w:rPr>
        <w:t>：</w:t>
      </w:r>
      <w:r w:rsidR="00D1568A">
        <w:rPr>
          <w:rFonts w:hint="eastAsia"/>
          <w:lang w:eastAsia="zh-CN"/>
        </w:rPr>
        <w:t>9</w:t>
      </w:r>
      <w:r w:rsidR="00F524DA" w:rsidRPr="00EA26DF">
        <w:rPr>
          <w:lang w:eastAsia="zh-CN"/>
        </w:rPr>
        <w:t>5</w:t>
      </w:r>
      <w:r w:rsidR="00F524DA" w:rsidRPr="003E174C">
        <w:rPr>
          <w:rFonts w:ascii="微软雅黑" w:eastAsia="微软雅黑" w:hAnsi="微软雅黑" w:cs="微软雅黑" w:hint="eastAsia"/>
          <w:lang w:eastAsia="zh-CN"/>
        </w:rPr>
        <w:t>℃</w:t>
      </w:r>
      <w:r w:rsidR="00F524DA" w:rsidRPr="00EA26DF">
        <w:rPr>
          <w:rFonts w:hint="eastAsia"/>
          <w:lang w:eastAsia="zh-CN"/>
        </w:rPr>
        <w:t>预变性</w:t>
      </w:r>
      <w:r w:rsidR="00F524DA" w:rsidRPr="00EA26DF">
        <w:rPr>
          <w:lang w:eastAsia="zh-CN"/>
        </w:rPr>
        <w:t>10min</w:t>
      </w:r>
      <w:r w:rsidR="00F524DA" w:rsidRPr="00EA26DF">
        <w:rPr>
          <w:rFonts w:hint="eastAsia"/>
          <w:lang w:eastAsia="zh-CN"/>
        </w:rPr>
        <w:t>；</w:t>
      </w:r>
      <w:r w:rsidR="00F524DA" w:rsidRPr="00EA26DF">
        <w:rPr>
          <w:lang w:eastAsia="zh-CN"/>
        </w:rPr>
        <w:t>95</w:t>
      </w:r>
      <w:r w:rsidR="00F524DA" w:rsidRPr="003E174C">
        <w:rPr>
          <w:rFonts w:ascii="微软雅黑" w:eastAsia="微软雅黑" w:hAnsi="微软雅黑" w:cs="微软雅黑" w:hint="eastAsia"/>
          <w:lang w:eastAsia="zh-CN"/>
        </w:rPr>
        <w:t>℃</w:t>
      </w:r>
      <w:r w:rsidR="00EA26DF">
        <w:rPr>
          <w:rFonts w:ascii="微软雅黑" w:eastAsia="微软雅黑" w:hAnsi="微软雅黑" w:cs="微软雅黑" w:hint="eastAsia"/>
          <w:lang w:eastAsia="zh-CN"/>
        </w:rPr>
        <w:t xml:space="preserve"> </w:t>
      </w:r>
      <w:r w:rsidR="00F524DA" w:rsidRPr="00EA26DF">
        <w:rPr>
          <w:lang w:eastAsia="zh-CN"/>
        </w:rPr>
        <w:t>15s</w:t>
      </w:r>
      <w:r w:rsidR="00F524DA" w:rsidRPr="00EA26DF">
        <w:rPr>
          <w:rFonts w:hint="eastAsia"/>
          <w:lang w:eastAsia="zh-CN"/>
        </w:rPr>
        <w:t>，</w:t>
      </w:r>
      <w:r w:rsidR="00F524DA" w:rsidRPr="00EA26DF">
        <w:rPr>
          <w:lang w:eastAsia="zh-CN"/>
        </w:rPr>
        <w:t>60</w:t>
      </w:r>
      <w:r w:rsidR="00F524DA" w:rsidRPr="003E174C">
        <w:rPr>
          <w:rFonts w:ascii="微软雅黑" w:eastAsia="微软雅黑" w:hAnsi="微软雅黑" w:cs="微软雅黑" w:hint="eastAsia"/>
          <w:lang w:eastAsia="zh-CN"/>
        </w:rPr>
        <w:t>℃</w:t>
      </w:r>
      <w:r w:rsidR="00EA26DF">
        <w:rPr>
          <w:rFonts w:ascii="微软雅黑" w:eastAsia="微软雅黑" w:hAnsi="微软雅黑" w:cs="微软雅黑" w:hint="eastAsia"/>
          <w:lang w:eastAsia="zh-CN"/>
        </w:rPr>
        <w:t xml:space="preserve"> </w:t>
      </w:r>
      <w:r w:rsidR="00F524DA" w:rsidRPr="00EA26DF">
        <w:rPr>
          <w:lang w:eastAsia="zh-CN"/>
        </w:rPr>
        <w:t>1min</w:t>
      </w:r>
      <w:r w:rsidR="00F524DA" w:rsidRPr="00EA26DF">
        <w:rPr>
          <w:rFonts w:hint="eastAsia"/>
          <w:lang w:eastAsia="zh-CN"/>
        </w:rPr>
        <w:t>，</w:t>
      </w:r>
      <w:r w:rsidR="00F524DA" w:rsidRPr="00EA26DF">
        <w:rPr>
          <w:lang w:eastAsia="zh-CN"/>
        </w:rPr>
        <w:t>40</w:t>
      </w:r>
      <w:r w:rsidR="00F524DA" w:rsidRPr="00EA26DF">
        <w:rPr>
          <w:rFonts w:hint="eastAsia"/>
          <w:lang w:eastAsia="zh-CN"/>
        </w:rPr>
        <w:t>个循环</w:t>
      </w:r>
      <w:r w:rsidR="00C33260">
        <w:rPr>
          <w:rFonts w:hint="eastAsia"/>
          <w:lang w:eastAsia="zh-CN"/>
        </w:rPr>
        <w:t>，并保存方法。</w:t>
      </w:r>
    </w:p>
    <w:p w14:paraId="0D093622" w14:textId="64AA8454" w:rsidR="00BD055C" w:rsidRDefault="00236E36" w:rsidP="00C33260">
      <w:pPr>
        <w:pStyle w:val="3-6"/>
        <w:ind w:left="852"/>
      </w:pPr>
      <w:r>
        <w:rPr>
          <w:rFonts w:hint="eastAsia"/>
          <w:lang w:eastAsia="zh-CN"/>
        </w:rPr>
        <w:t>如下图所示：</w:t>
      </w:r>
    </w:p>
    <w:p w14:paraId="7CA36E8B" w14:textId="5923B462" w:rsidR="00236E36" w:rsidRDefault="00236E36" w:rsidP="00C33260">
      <w:pPr>
        <w:pStyle w:val="3-6"/>
        <w:ind w:left="852"/>
      </w:pPr>
      <w:r w:rsidRPr="00236E36">
        <w:rPr>
          <w:noProof/>
          <w:lang w:val="en-US" w:eastAsia="zh-CN"/>
        </w:rPr>
        <w:drawing>
          <wp:inline distT="0" distB="0" distL="0" distR="0" wp14:anchorId="0789579D" wp14:editId="065DD792">
            <wp:extent cx="5711484" cy="1783961"/>
            <wp:effectExtent l="0" t="0" r="381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8131" cy="1792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C0438" w14:textId="77777777" w:rsidR="00236E36" w:rsidRDefault="00236E36" w:rsidP="00C33260">
      <w:pPr>
        <w:pStyle w:val="3-6"/>
        <w:ind w:left="852"/>
      </w:pPr>
    </w:p>
    <w:p w14:paraId="5B71AB70" w14:textId="7A6F5990" w:rsidR="00E9632E" w:rsidRDefault="00BD055C" w:rsidP="00BD055C">
      <w:pPr>
        <w:pStyle w:val="111"/>
      </w:pPr>
      <w:r>
        <w:rPr>
          <w:rFonts w:hint="eastAsia"/>
        </w:rPr>
        <w:t>qPCR</w:t>
      </w:r>
      <w:r>
        <w:rPr>
          <w:rFonts w:hint="eastAsia"/>
        </w:rPr>
        <w:t>程序运行并保存数据于指定的文件夹位置。</w:t>
      </w:r>
    </w:p>
    <w:bookmarkEnd w:id="450"/>
    <w:p w14:paraId="1CCBF44F" w14:textId="77777777" w:rsidR="00BD055C" w:rsidRDefault="00BD055C" w:rsidP="00BD055C">
      <w:pPr>
        <w:pStyle w:val="111"/>
        <w:numPr>
          <w:ilvl w:val="0"/>
          <w:numId w:val="0"/>
        </w:numPr>
        <w:ind w:left="357"/>
      </w:pPr>
    </w:p>
    <w:p w14:paraId="02F51E17" w14:textId="775056ED" w:rsidR="00F524DA" w:rsidRPr="00EA26DF" w:rsidRDefault="00F524DA" w:rsidP="006454B7">
      <w:pPr>
        <w:pStyle w:val="11"/>
      </w:pPr>
      <w:bookmarkStart w:id="451" w:name="_Toc199872802"/>
      <w:bookmarkStart w:id="452" w:name="_Hlk109394481"/>
      <w:r w:rsidRPr="00EA26DF">
        <w:rPr>
          <w:rFonts w:hint="eastAsia"/>
        </w:rPr>
        <w:t>结果分析</w:t>
      </w:r>
      <w:r w:rsidR="0028763C" w:rsidRPr="00EA26DF">
        <w:t>Result Analysis</w:t>
      </w:r>
      <w:bookmarkEnd w:id="451"/>
    </w:p>
    <w:p w14:paraId="1D05043D" w14:textId="47E159EA" w:rsidR="00043AFF" w:rsidRPr="00EA26DF" w:rsidRDefault="00BD055C" w:rsidP="00992290">
      <w:pPr>
        <w:pStyle w:val="1-2"/>
      </w:pPr>
      <w:bookmarkStart w:id="453" w:name="_Hlk110771510"/>
      <w:r>
        <w:rPr>
          <w:rFonts w:hint="eastAsia"/>
        </w:rPr>
        <w:t>qPCR</w:t>
      </w:r>
      <w:r>
        <w:rPr>
          <w:rFonts w:hint="eastAsia"/>
        </w:rPr>
        <w:t>程序运行完毕后，添加绝对定量，</w:t>
      </w:r>
      <w:r w:rsidRPr="00BD055C">
        <w:rPr>
          <w:rFonts w:hint="eastAsia"/>
        </w:rPr>
        <w:t>目的</w:t>
      </w:r>
      <w:r>
        <w:rPr>
          <w:rFonts w:hint="eastAsia"/>
        </w:rPr>
        <w:t>基因选择</w:t>
      </w:r>
      <w:r>
        <w:rPr>
          <w:rFonts w:hint="eastAsia"/>
        </w:rPr>
        <w:t>F</w:t>
      </w:r>
      <w:r>
        <w:t>AM</w:t>
      </w:r>
      <w:r w:rsidR="00E312B6" w:rsidRPr="00EA26DF">
        <w:rPr>
          <w:rFonts w:hint="eastAsia"/>
        </w:rPr>
        <w:t>，</w:t>
      </w:r>
      <w:r>
        <w:rPr>
          <w:rFonts w:hint="eastAsia"/>
        </w:rPr>
        <w:t>自动阈值，</w:t>
      </w:r>
      <w:r w:rsidR="007E1867">
        <w:rPr>
          <w:rFonts w:hint="eastAsia"/>
        </w:rPr>
        <w:t>以标准</w:t>
      </w:r>
      <w:r w:rsidR="0098438C">
        <w:rPr>
          <w:rFonts w:hint="eastAsia"/>
        </w:rPr>
        <w:t>品</w:t>
      </w:r>
      <w:r w:rsidR="007E1867">
        <w:rPr>
          <w:rFonts w:hint="eastAsia"/>
        </w:rPr>
        <w:t>各浓度梯度的理论值对数为横坐标，对应的循环数（</w:t>
      </w:r>
      <w:r w:rsidR="007E1867">
        <w:rPr>
          <w:rFonts w:hint="eastAsia"/>
        </w:rPr>
        <w:t>Ct</w:t>
      </w:r>
      <w:r w:rsidR="007E1867">
        <w:rPr>
          <w:rFonts w:hint="eastAsia"/>
        </w:rPr>
        <w:t>值）为纵坐标，拟合</w:t>
      </w:r>
      <w:r w:rsidR="0098438C">
        <w:rPr>
          <w:rFonts w:hint="eastAsia"/>
        </w:rPr>
        <w:t>标准</w:t>
      </w:r>
      <w:r w:rsidR="007E1867">
        <w:rPr>
          <w:rFonts w:hint="eastAsia"/>
        </w:rPr>
        <w:t>曲线，</w:t>
      </w:r>
      <w:r w:rsidR="0001405E" w:rsidRPr="00EA26DF">
        <w:rPr>
          <w:rFonts w:hint="eastAsia"/>
        </w:rPr>
        <w:t>根据拟合出的</w:t>
      </w:r>
      <w:r w:rsidR="0098438C">
        <w:rPr>
          <w:rFonts w:hint="eastAsia"/>
        </w:rPr>
        <w:t>标准</w:t>
      </w:r>
      <w:r w:rsidR="0001405E" w:rsidRPr="00EA26DF">
        <w:rPr>
          <w:rFonts w:hint="eastAsia"/>
        </w:rPr>
        <w:t>曲线，</w:t>
      </w:r>
      <w:r w:rsidR="00F524DA" w:rsidRPr="00EA26DF">
        <w:rPr>
          <w:rFonts w:hint="eastAsia"/>
        </w:rPr>
        <w:t>对</w:t>
      </w:r>
      <w:r w:rsidR="00236E36">
        <w:rPr>
          <w:rFonts w:hint="eastAsia"/>
        </w:rPr>
        <w:t>无模</w:t>
      </w:r>
      <w:r w:rsidR="005004EF">
        <w:rPr>
          <w:rFonts w:hint="eastAsia"/>
        </w:rPr>
        <w:t>板</w:t>
      </w:r>
      <w:r w:rsidR="00236E36">
        <w:rPr>
          <w:rFonts w:hint="eastAsia"/>
        </w:rPr>
        <w:lastRenderedPageBreak/>
        <w:t>对照（</w:t>
      </w:r>
      <w:r w:rsidR="00F524DA" w:rsidRPr="00EA26DF">
        <w:t>NTC</w:t>
      </w:r>
      <w:r w:rsidR="00236E36">
        <w:rPr>
          <w:rFonts w:hint="eastAsia"/>
        </w:rPr>
        <w:t>）</w:t>
      </w:r>
      <w:r w:rsidR="00F524DA" w:rsidRPr="00EA26DF">
        <w:rPr>
          <w:rFonts w:hint="eastAsia"/>
        </w:rPr>
        <w:t>，阴性对照</w:t>
      </w:r>
      <w:r w:rsidR="00236E36">
        <w:rPr>
          <w:rFonts w:hint="eastAsia"/>
        </w:rPr>
        <w:t>（</w:t>
      </w:r>
      <w:r w:rsidR="00236E36">
        <w:rPr>
          <w:rFonts w:hint="eastAsia"/>
        </w:rPr>
        <w:t>N</w:t>
      </w:r>
      <w:r w:rsidR="00236E36">
        <w:t>CS</w:t>
      </w:r>
      <w:r w:rsidR="00236E36">
        <w:rPr>
          <w:rFonts w:hint="eastAsia"/>
        </w:rPr>
        <w:t>）</w:t>
      </w:r>
      <w:r w:rsidR="00F524DA" w:rsidRPr="00EA26DF">
        <w:rPr>
          <w:rFonts w:hint="eastAsia"/>
        </w:rPr>
        <w:t>，</w:t>
      </w:r>
      <w:r w:rsidR="00C54DBB" w:rsidRPr="00EA26DF">
        <w:rPr>
          <w:rFonts w:hint="eastAsia"/>
        </w:rPr>
        <w:t>未加标</w:t>
      </w:r>
      <w:r w:rsidR="00F524DA" w:rsidRPr="00EA26DF">
        <w:rPr>
          <w:rFonts w:hint="eastAsia"/>
        </w:rPr>
        <w:t>样品，</w:t>
      </w:r>
      <w:r w:rsidR="00C54DBB" w:rsidRPr="00EA26DF">
        <w:rPr>
          <w:rFonts w:hint="eastAsia"/>
        </w:rPr>
        <w:t>加标样品</w:t>
      </w:r>
      <w:r w:rsidR="00F524DA" w:rsidRPr="00EA26DF">
        <w:rPr>
          <w:rFonts w:hint="eastAsia"/>
        </w:rPr>
        <w:t>等进行分析，对样品中的残留</w:t>
      </w:r>
      <w:r w:rsidR="00F524DA" w:rsidRPr="00EA26DF">
        <w:t>DNA</w:t>
      </w:r>
      <w:r w:rsidR="00F524DA" w:rsidRPr="00EA26DF">
        <w:rPr>
          <w:rFonts w:hint="eastAsia"/>
        </w:rPr>
        <w:t>进行定量计算，并对</w:t>
      </w:r>
      <w:r w:rsidR="00A11F77">
        <w:rPr>
          <w:rFonts w:hint="eastAsia"/>
        </w:rPr>
        <w:t>决定</w:t>
      </w:r>
      <w:r w:rsidR="00F524DA" w:rsidRPr="00EA26DF">
        <w:rPr>
          <w:rFonts w:hint="eastAsia"/>
        </w:rPr>
        <w:t>系数</w:t>
      </w:r>
      <w:r w:rsidR="00F524DA" w:rsidRPr="00EA26DF">
        <w:t>R</w:t>
      </w:r>
      <w:r w:rsidR="00F524DA" w:rsidRPr="00EA26DF">
        <w:rPr>
          <w:vertAlign w:val="superscript"/>
        </w:rPr>
        <w:t>2</w:t>
      </w:r>
      <w:r w:rsidR="00F524DA" w:rsidRPr="00EA26DF">
        <w:rPr>
          <w:rFonts w:hint="eastAsia"/>
        </w:rPr>
        <w:t>，标准曲线斜率和回收率等参数进行评价。</w:t>
      </w:r>
    </w:p>
    <w:bookmarkEnd w:id="452"/>
    <w:bookmarkEnd w:id="453"/>
    <w:p w14:paraId="01A58FC1" w14:textId="704E7877" w:rsidR="00F524DA" w:rsidRPr="00EA26DF" w:rsidRDefault="00F524DA" w:rsidP="006B2DCE">
      <w:pPr>
        <w:pStyle w:val="111"/>
      </w:pPr>
      <w:r w:rsidRPr="00EA26DF">
        <w:rPr>
          <w:rFonts w:hint="eastAsia"/>
        </w:rPr>
        <w:t>系统适应性要求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6373"/>
      </w:tblGrid>
      <w:tr w:rsidR="00F524DA" w:rsidRPr="00EA26DF" w14:paraId="7347DF2A" w14:textId="77777777" w:rsidTr="006E303B">
        <w:trPr>
          <w:trHeight w:hRule="exact" w:val="454"/>
          <w:jc w:val="center"/>
        </w:trPr>
        <w:tc>
          <w:tcPr>
            <w:tcW w:w="1590" w:type="pct"/>
            <w:shd w:val="clear" w:color="auto" w:fill="C6D9F1" w:themeFill="text2" w:themeFillTint="33"/>
            <w:vAlign w:val="center"/>
          </w:tcPr>
          <w:p w14:paraId="47887D29" w14:textId="77777777" w:rsidR="00F524DA" w:rsidRPr="00EA26DF" w:rsidRDefault="00F524DA" w:rsidP="006E303B">
            <w:pPr>
              <w:pStyle w:val="Table"/>
              <w:spacing w:before="0" w:after="0"/>
              <w:jc w:val="center"/>
              <w:rPr>
                <w:rFonts w:cs="Arial"/>
                <w:lang w:eastAsia="zh-CN"/>
              </w:rPr>
            </w:pPr>
            <w:r w:rsidRPr="00EA26DF">
              <w:rPr>
                <w:rFonts w:cs="Arial" w:hint="eastAsia"/>
                <w:lang w:eastAsia="zh-CN"/>
              </w:rPr>
              <w:t>参数</w:t>
            </w:r>
          </w:p>
        </w:tc>
        <w:tc>
          <w:tcPr>
            <w:tcW w:w="3410" w:type="pct"/>
            <w:shd w:val="clear" w:color="auto" w:fill="C6D9F1" w:themeFill="text2" w:themeFillTint="33"/>
            <w:vAlign w:val="center"/>
          </w:tcPr>
          <w:p w14:paraId="5A366184" w14:textId="6A5A7E3F" w:rsidR="00F524DA" w:rsidRPr="00EA26DF" w:rsidRDefault="006E303B" w:rsidP="006E303B">
            <w:pPr>
              <w:pStyle w:val="Table"/>
              <w:spacing w:before="0" w:after="0"/>
              <w:jc w:val="center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可接受标准</w:t>
            </w:r>
          </w:p>
        </w:tc>
      </w:tr>
      <w:tr w:rsidR="00F524DA" w:rsidRPr="00EA26DF" w14:paraId="72749E72" w14:textId="77777777" w:rsidTr="006E303B">
        <w:trPr>
          <w:trHeight w:hRule="exact" w:val="454"/>
          <w:jc w:val="center"/>
        </w:trPr>
        <w:tc>
          <w:tcPr>
            <w:tcW w:w="1590" w:type="pct"/>
            <w:shd w:val="clear" w:color="auto" w:fill="auto"/>
            <w:vAlign w:val="center"/>
          </w:tcPr>
          <w:p w14:paraId="274942C6" w14:textId="57A39BE0" w:rsidR="00F524DA" w:rsidRPr="00EA26DF" w:rsidRDefault="00F524DA" w:rsidP="007E6493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 w:hint="eastAsia"/>
                <w:lang w:eastAsia="zh-CN"/>
              </w:rPr>
              <w:t>标准曲线的</w:t>
            </w:r>
            <w:r w:rsidR="000A50C3">
              <w:rPr>
                <w:rFonts w:cs="Arial" w:hint="eastAsia"/>
                <w:lang w:eastAsia="zh-CN"/>
              </w:rPr>
              <w:t>决</w:t>
            </w:r>
            <w:r w:rsidR="004656FE" w:rsidRPr="00EA26DF">
              <w:rPr>
                <w:rFonts w:cs="Arial" w:hint="eastAsia"/>
                <w:lang w:eastAsia="zh-CN"/>
              </w:rPr>
              <w:t>定系数</w:t>
            </w:r>
            <w:r w:rsidRPr="00EA26DF">
              <w:rPr>
                <w:rFonts w:cs="Arial"/>
                <w:lang w:eastAsia="zh-CN"/>
              </w:rPr>
              <w:t>R</w:t>
            </w:r>
            <w:r w:rsidRPr="00EA26DF">
              <w:rPr>
                <w:rFonts w:cs="Arial"/>
                <w:vertAlign w:val="superscript"/>
                <w:lang w:eastAsia="zh-CN"/>
              </w:rPr>
              <w:t>2</w:t>
            </w:r>
          </w:p>
        </w:tc>
        <w:tc>
          <w:tcPr>
            <w:tcW w:w="3410" w:type="pct"/>
            <w:vAlign w:val="center"/>
          </w:tcPr>
          <w:p w14:paraId="40936ACA" w14:textId="70353430" w:rsidR="00F524DA" w:rsidRPr="00EA26DF" w:rsidRDefault="00236E36" w:rsidP="007E6493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091C20">
              <w:rPr>
                <w:rFonts w:cs="Arial"/>
                <w:lang w:eastAsia="zh-CN"/>
              </w:rPr>
              <w:t>R</w:t>
            </w:r>
            <w:r w:rsidRPr="00091C20">
              <w:rPr>
                <w:rFonts w:cs="Arial"/>
                <w:vertAlign w:val="superscript"/>
                <w:lang w:eastAsia="zh-CN"/>
              </w:rPr>
              <w:t>2</w:t>
            </w:r>
            <w:r w:rsidR="00A4601E">
              <w:rPr>
                <w:rFonts w:cs="Arial"/>
                <w:szCs w:val="21"/>
                <w:lang w:eastAsia="zh-CN"/>
              </w:rPr>
              <w:t>应</w:t>
            </w:r>
            <w:r w:rsidR="00F524DA" w:rsidRPr="00091C20">
              <w:rPr>
                <w:rFonts w:cs="Arial" w:hint="eastAsia"/>
                <w:lang w:eastAsia="zh-CN"/>
              </w:rPr>
              <w:t>≥</w:t>
            </w:r>
            <w:r w:rsidR="00F524DA" w:rsidRPr="00091C20">
              <w:rPr>
                <w:rFonts w:cs="Arial"/>
                <w:lang w:eastAsia="zh-CN"/>
              </w:rPr>
              <w:t>0.9</w:t>
            </w:r>
            <w:r w:rsidR="00992290" w:rsidRPr="00091C20">
              <w:rPr>
                <w:rFonts w:cs="Arial"/>
                <w:lang w:eastAsia="zh-CN"/>
              </w:rPr>
              <w:t>8</w:t>
            </w:r>
          </w:p>
        </w:tc>
      </w:tr>
      <w:tr w:rsidR="00F524DA" w:rsidRPr="00EA26DF" w14:paraId="445F3228" w14:textId="77777777" w:rsidTr="006E303B">
        <w:trPr>
          <w:trHeight w:hRule="exact" w:val="397"/>
          <w:jc w:val="center"/>
        </w:trPr>
        <w:tc>
          <w:tcPr>
            <w:tcW w:w="1590" w:type="pct"/>
            <w:shd w:val="clear" w:color="auto" w:fill="auto"/>
            <w:vAlign w:val="center"/>
          </w:tcPr>
          <w:p w14:paraId="7EEF7E29" w14:textId="10D8798A" w:rsidR="00F524DA" w:rsidRPr="00EA26DF" w:rsidRDefault="00B02D5D" w:rsidP="007E6493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 w:hint="eastAsia"/>
                <w:lang w:eastAsia="zh-CN"/>
              </w:rPr>
              <w:t>标准曲线斜率</w:t>
            </w:r>
          </w:p>
        </w:tc>
        <w:tc>
          <w:tcPr>
            <w:tcW w:w="3410" w:type="pct"/>
            <w:vAlign w:val="center"/>
          </w:tcPr>
          <w:p w14:paraId="44C7E9C0" w14:textId="6A0C500C" w:rsidR="00F524DA" w:rsidRPr="00EA26DF" w:rsidRDefault="00B02D5D" w:rsidP="007E6493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 w:hint="eastAsia"/>
                <w:lang w:eastAsia="zh-CN"/>
              </w:rPr>
              <w:t>在</w:t>
            </w:r>
            <w:r w:rsidRPr="00EA26DF">
              <w:rPr>
                <w:rFonts w:cs="Arial"/>
                <w:lang w:eastAsia="zh-CN"/>
              </w:rPr>
              <w:t>-3.</w:t>
            </w:r>
            <w:r w:rsidR="009D4190">
              <w:rPr>
                <w:rFonts w:cs="Arial" w:hint="eastAsia"/>
                <w:lang w:eastAsia="zh-CN"/>
              </w:rPr>
              <w:t>1</w:t>
            </w:r>
            <w:r w:rsidRPr="00EA26DF">
              <w:rPr>
                <w:rFonts w:cs="Arial"/>
                <w:lang w:eastAsia="zh-CN"/>
              </w:rPr>
              <w:t>~-3.</w:t>
            </w:r>
            <w:r w:rsidR="009D4190">
              <w:rPr>
                <w:rFonts w:cs="Arial" w:hint="eastAsia"/>
                <w:lang w:eastAsia="zh-CN"/>
              </w:rPr>
              <w:t>8</w:t>
            </w:r>
            <w:r w:rsidRPr="00EA26DF">
              <w:rPr>
                <w:rFonts w:cs="Arial" w:hint="eastAsia"/>
                <w:lang w:eastAsia="zh-CN"/>
              </w:rPr>
              <w:t>之间</w:t>
            </w:r>
          </w:p>
        </w:tc>
      </w:tr>
      <w:tr w:rsidR="00B02D5D" w:rsidRPr="00EA26DF" w14:paraId="0ABF78AC" w14:textId="77777777" w:rsidTr="006E303B">
        <w:trPr>
          <w:trHeight w:hRule="exact" w:val="397"/>
          <w:jc w:val="center"/>
        </w:trPr>
        <w:tc>
          <w:tcPr>
            <w:tcW w:w="1590" w:type="pct"/>
            <w:shd w:val="clear" w:color="auto" w:fill="auto"/>
            <w:vAlign w:val="center"/>
          </w:tcPr>
          <w:p w14:paraId="13140658" w14:textId="17F1EDAA" w:rsidR="00B02D5D" w:rsidRPr="00EA26DF" w:rsidRDefault="00B02D5D" w:rsidP="007E6493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 w:hint="eastAsia"/>
                <w:lang w:eastAsia="zh-CN"/>
              </w:rPr>
              <w:t>阴性对照</w:t>
            </w:r>
            <w:r w:rsidR="00236E36">
              <w:rPr>
                <w:rFonts w:cs="Arial" w:hint="eastAsia"/>
                <w:lang w:eastAsia="zh-CN"/>
              </w:rPr>
              <w:t>（</w:t>
            </w:r>
            <w:r w:rsidR="00236E36">
              <w:rPr>
                <w:rFonts w:cs="Arial" w:hint="eastAsia"/>
                <w:lang w:eastAsia="zh-CN"/>
              </w:rPr>
              <w:t>N</w:t>
            </w:r>
            <w:r w:rsidR="00236E36">
              <w:rPr>
                <w:rFonts w:cs="Arial"/>
                <w:lang w:eastAsia="zh-CN"/>
              </w:rPr>
              <w:t>CS</w:t>
            </w:r>
            <w:r w:rsidR="00236E36">
              <w:rPr>
                <w:rFonts w:cs="Arial" w:hint="eastAsia"/>
                <w:lang w:eastAsia="zh-CN"/>
              </w:rPr>
              <w:t>）</w:t>
            </w:r>
          </w:p>
        </w:tc>
        <w:tc>
          <w:tcPr>
            <w:tcW w:w="3410" w:type="pct"/>
            <w:vAlign w:val="center"/>
          </w:tcPr>
          <w:p w14:paraId="02442155" w14:textId="18F99DF4" w:rsidR="00B02D5D" w:rsidRPr="00EA26DF" w:rsidRDefault="00A168E3" w:rsidP="007E6493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浓度平均值</w:t>
            </w:r>
            <w:r w:rsidR="00B02D5D" w:rsidRPr="00EA26DF">
              <w:rPr>
                <w:rFonts w:cs="Arial" w:hint="eastAsia"/>
                <w:lang w:eastAsia="zh-CN"/>
              </w:rPr>
              <w:t>≤</w:t>
            </w:r>
            <w:r w:rsidR="00B02D5D" w:rsidRPr="00EA26DF">
              <w:rPr>
                <w:rFonts w:cs="Arial" w:hint="eastAsia"/>
                <w:lang w:eastAsia="zh-CN"/>
              </w:rPr>
              <w:t>0.003pg/</w:t>
            </w:r>
            <w:proofErr w:type="spellStart"/>
            <w:r w:rsidR="00B02D5D" w:rsidRPr="00EA26DF">
              <w:rPr>
                <w:rFonts w:cs="Arial"/>
                <w:lang w:eastAsia="zh-CN"/>
              </w:rPr>
              <w:t>μL</w:t>
            </w:r>
            <w:proofErr w:type="spellEnd"/>
            <w:r w:rsidR="00B02D5D" w:rsidRPr="00EA26DF">
              <w:rPr>
                <w:rFonts w:cs="Arial"/>
                <w:lang w:eastAsia="zh-CN"/>
              </w:rPr>
              <w:t xml:space="preserve"> </w:t>
            </w:r>
            <w:r w:rsidR="00B02D5D" w:rsidRPr="00EA26DF">
              <w:rPr>
                <w:rFonts w:cs="Arial" w:hint="eastAsia"/>
                <w:lang w:eastAsia="zh-CN"/>
              </w:rPr>
              <w:t>或不可检测到</w:t>
            </w:r>
            <w:r w:rsidR="00B02D5D" w:rsidRPr="00EA26DF">
              <w:rPr>
                <w:rFonts w:cs="Arial"/>
                <w:lang w:eastAsia="zh-CN"/>
              </w:rPr>
              <w:t>DNA</w:t>
            </w:r>
            <w:r w:rsidR="00B02D5D" w:rsidRPr="00EA26DF">
              <w:rPr>
                <w:rFonts w:cs="Arial" w:hint="eastAsia"/>
                <w:lang w:eastAsia="zh-CN"/>
              </w:rPr>
              <w:t>，显示为</w:t>
            </w:r>
            <w:r w:rsidR="00B02D5D" w:rsidRPr="00EA26DF">
              <w:rPr>
                <w:rFonts w:cs="Arial"/>
                <w:lang w:eastAsia="zh-CN"/>
              </w:rPr>
              <w:t>“</w:t>
            </w:r>
            <w:r w:rsidR="00B02D5D" w:rsidRPr="00EA26DF">
              <w:rPr>
                <w:rFonts w:cs="Arial" w:hint="eastAsia"/>
                <w:lang w:eastAsia="zh-CN"/>
              </w:rPr>
              <w:t>无</w:t>
            </w:r>
            <w:r w:rsidR="00B02D5D" w:rsidRPr="00EA26DF">
              <w:rPr>
                <w:rFonts w:cs="Arial"/>
                <w:lang w:eastAsia="zh-CN"/>
              </w:rPr>
              <w:t>Ct”</w:t>
            </w:r>
          </w:p>
        </w:tc>
      </w:tr>
      <w:tr w:rsidR="00B02D5D" w:rsidRPr="00EA26DF" w14:paraId="5676331C" w14:textId="77777777" w:rsidTr="006E303B">
        <w:trPr>
          <w:trHeight w:hRule="exact" w:val="397"/>
          <w:jc w:val="center"/>
        </w:trPr>
        <w:tc>
          <w:tcPr>
            <w:tcW w:w="1590" w:type="pct"/>
            <w:shd w:val="clear" w:color="auto" w:fill="auto"/>
            <w:vAlign w:val="center"/>
          </w:tcPr>
          <w:p w14:paraId="660536D3" w14:textId="50D7F844" w:rsidR="00B02D5D" w:rsidRPr="00EA26DF" w:rsidRDefault="00236E36" w:rsidP="007E6493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无模</w:t>
            </w:r>
            <w:r w:rsidR="005004EF">
              <w:rPr>
                <w:rFonts w:cs="Arial" w:hint="eastAsia"/>
                <w:lang w:eastAsia="zh-CN"/>
              </w:rPr>
              <w:t>板</w:t>
            </w:r>
            <w:r>
              <w:rPr>
                <w:rFonts w:cs="Arial" w:hint="eastAsia"/>
                <w:lang w:eastAsia="zh-CN"/>
              </w:rPr>
              <w:t>对照（</w:t>
            </w:r>
            <w:r w:rsidR="00B02D5D" w:rsidRPr="00EA26DF">
              <w:rPr>
                <w:rFonts w:cs="Arial"/>
                <w:lang w:eastAsia="zh-CN"/>
              </w:rPr>
              <w:t>NTC</w:t>
            </w:r>
            <w:r>
              <w:rPr>
                <w:rFonts w:cs="Arial" w:hint="eastAsia"/>
                <w:lang w:eastAsia="zh-CN"/>
              </w:rPr>
              <w:t>）</w:t>
            </w:r>
          </w:p>
        </w:tc>
        <w:tc>
          <w:tcPr>
            <w:tcW w:w="3410" w:type="pct"/>
            <w:vAlign w:val="center"/>
          </w:tcPr>
          <w:p w14:paraId="71153A9B" w14:textId="0D705516" w:rsidR="00B02D5D" w:rsidRPr="00EA26DF" w:rsidRDefault="00C53661" w:rsidP="007E6493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Ct</w:t>
            </w:r>
            <w:r w:rsidR="003C4A03">
              <w:rPr>
                <w:rFonts w:cs="Arial" w:hint="eastAsia"/>
                <w:lang w:eastAsia="zh-CN"/>
              </w:rPr>
              <w:t>平均值</w:t>
            </w:r>
            <w:r>
              <w:rPr>
                <w:rFonts w:cs="Arial" w:hint="eastAsia"/>
                <w:lang w:eastAsia="zh-CN"/>
              </w:rPr>
              <w:t>≥</w:t>
            </w:r>
            <w:r w:rsidR="00B02D5D" w:rsidRPr="00EA26DF">
              <w:rPr>
                <w:rFonts w:cs="Arial"/>
                <w:lang w:eastAsia="zh-CN"/>
              </w:rPr>
              <w:t>35</w:t>
            </w:r>
            <w:r w:rsidR="00B02D5D" w:rsidRPr="00EA26DF">
              <w:rPr>
                <w:rFonts w:cs="Arial" w:hint="eastAsia"/>
                <w:lang w:eastAsia="zh-CN"/>
              </w:rPr>
              <w:t>或者不可检测到</w:t>
            </w:r>
            <w:r w:rsidR="00B02D5D" w:rsidRPr="00EA26DF">
              <w:rPr>
                <w:rFonts w:cs="Arial"/>
                <w:lang w:eastAsia="zh-CN"/>
              </w:rPr>
              <w:t>DNA</w:t>
            </w:r>
            <w:r w:rsidR="00B02D5D" w:rsidRPr="00EA26DF">
              <w:rPr>
                <w:rFonts w:cs="Arial" w:hint="eastAsia"/>
                <w:lang w:eastAsia="zh-CN"/>
              </w:rPr>
              <w:t>，显示为</w:t>
            </w:r>
            <w:r w:rsidR="00B02D5D" w:rsidRPr="00EA26DF">
              <w:rPr>
                <w:rFonts w:cs="Arial"/>
                <w:lang w:eastAsia="zh-CN"/>
              </w:rPr>
              <w:t>“</w:t>
            </w:r>
            <w:r w:rsidR="00B02D5D" w:rsidRPr="00EA26DF">
              <w:rPr>
                <w:rFonts w:cs="Arial" w:hint="eastAsia"/>
                <w:lang w:eastAsia="zh-CN"/>
              </w:rPr>
              <w:t>无</w:t>
            </w:r>
            <w:r w:rsidR="00B02D5D" w:rsidRPr="00EA26DF">
              <w:rPr>
                <w:rFonts w:cs="Arial"/>
                <w:lang w:eastAsia="zh-CN"/>
              </w:rPr>
              <w:t>Ct”</w:t>
            </w:r>
          </w:p>
        </w:tc>
      </w:tr>
      <w:tr w:rsidR="00091C20" w:rsidRPr="00EA26DF" w14:paraId="448BC877" w14:textId="77777777" w:rsidTr="006B2DCE">
        <w:trPr>
          <w:trHeight w:hRule="exact" w:val="454"/>
          <w:jc w:val="center"/>
        </w:trPr>
        <w:tc>
          <w:tcPr>
            <w:tcW w:w="1590" w:type="pct"/>
            <w:vAlign w:val="center"/>
          </w:tcPr>
          <w:p w14:paraId="77A3719C" w14:textId="696D37C6" w:rsidR="00091C20" w:rsidRPr="00EA26DF" w:rsidRDefault="00091C20" w:rsidP="00F32990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复孔</w:t>
            </w:r>
            <w:r>
              <w:rPr>
                <w:rFonts w:cs="Arial" w:hint="eastAsia"/>
                <w:lang w:eastAsia="zh-CN"/>
              </w:rPr>
              <w:t>C</w:t>
            </w:r>
            <w:r>
              <w:rPr>
                <w:rFonts w:cs="Arial"/>
                <w:lang w:eastAsia="zh-CN"/>
              </w:rPr>
              <w:t>t</w:t>
            </w:r>
            <w:r>
              <w:rPr>
                <w:rFonts w:cs="Arial" w:hint="eastAsia"/>
                <w:lang w:eastAsia="zh-CN"/>
              </w:rPr>
              <w:t>的</w:t>
            </w:r>
            <w:r>
              <w:rPr>
                <w:rFonts w:cs="Arial" w:hint="eastAsia"/>
                <w:lang w:eastAsia="zh-CN"/>
              </w:rPr>
              <w:t>C</w:t>
            </w:r>
            <w:r>
              <w:rPr>
                <w:rFonts w:cs="Arial"/>
                <w:lang w:eastAsia="zh-CN"/>
              </w:rPr>
              <w:t>V</w:t>
            </w:r>
            <w:r>
              <w:rPr>
                <w:rFonts w:cs="Arial" w:hint="eastAsia"/>
                <w:lang w:eastAsia="zh-CN"/>
              </w:rPr>
              <w:t>%</w:t>
            </w:r>
          </w:p>
        </w:tc>
        <w:tc>
          <w:tcPr>
            <w:tcW w:w="3410" w:type="pct"/>
            <w:vAlign w:val="center"/>
          </w:tcPr>
          <w:p w14:paraId="544A6183" w14:textId="01CD48CC" w:rsidR="00091C20" w:rsidRPr="00EA26DF" w:rsidRDefault="00091C20" w:rsidP="00F32990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≤</w:t>
            </w:r>
            <w:r>
              <w:rPr>
                <w:rFonts w:cs="Arial"/>
                <w:lang w:eastAsia="zh-CN"/>
              </w:rPr>
              <w:t>15</w:t>
            </w:r>
            <w:r>
              <w:rPr>
                <w:rFonts w:cs="Arial" w:hint="eastAsia"/>
                <w:lang w:eastAsia="zh-CN"/>
              </w:rPr>
              <w:t>%</w:t>
            </w:r>
          </w:p>
        </w:tc>
      </w:tr>
      <w:tr w:rsidR="00F524DA" w:rsidRPr="00EA26DF" w14:paraId="4D27FCE1" w14:textId="77777777" w:rsidTr="006B2DCE">
        <w:trPr>
          <w:trHeight w:hRule="exact" w:val="454"/>
          <w:jc w:val="center"/>
        </w:trPr>
        <w:tc>
          <w:tcPr>
            <w:tcW w:w="1590" w:type="pct"/>
            <w:vAlign w:val="center"/>
          </w:tcPr>
          <w:p w14:paraId="7E20B379" w14:textId="3BBF2CD0" w:rsidR="00F524DA" w:rsidRPr="00EA26DF" w:rsidRDefault="00F524DA" w:rsidP="00F32990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 w:hint="eastAsia"/>
                <w:lang w:eastAsia="zh-CN"/>
              </w:rPr>
              <w:t>加标</w:t>
            </w:r>
            <w:r w:rsidR="00ED2753">
              <w:rPr>
                <w:rFonts w:cs="Arial" w:hint="eastAsia"/>
                <w:lang w:eastAsia="zh-CN"/>
              </w:rPr>
              <w:t>样品</w:t>
            </w:r>
            <w:r w:rsidRPr="00EA26DF">
              <w:rPr>
                <w:rFonts w:cs="Arial" w:hint="eastAsia"/>
                <w:lang w:eastAsia="zh-CN"/>
              </w:rPr>
              <w:t>回收率</w:t>
            </w:r>
          </w:p>
        </w:tc>
        <w:tc>
          <w:tcPr>
            <w:tcW w:w="3410" w:type="pct"/>
            <w:vAlign w:val="center"/>
          </w:tcPr>
          <w:p w14:paraId="4792287C" w14:textId="77777777" w:rsidR="00F524DA" w:rsidRPr="00EA26DF" w:rsidRDefault="00F524DA" w:rsidP="00F32990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/>
                <w:lang w:eastAsia="zh-CN"/>
              </w:rPr>
              <w:t>50%~150%</w:t>
            </w:r>
          </w:p>
        </w:tc>
      </w:tr>
    </w:tbl>
    <w:p w14:paraId="121D29CB" w14:textId="77777777" w:rsidR="00F524DA" w:rsidRPr="00EA26DF" w:rsidRDefault="00F524DA" w:rsidP="00F524DA">
      <w:pPr>
        <w:pStyle w:val="111"/>
        <w:numPr>
          <w:ilvl w:val="0"/>
          <w:numId w:val="0"/>
        </w:numPr>
        <w:ind w:left="357" w:hanging="357"/>
      </w:pPr>
    </w:p>
    <w:p w14:paraId="03D9135D" w14:textId="77777777" w:rsidR="00F524DA" w:rsidRPr="00EA26DF" w:rsidRDefault="00F524DA" w:rsidP="00F524DA">
      <w:pPr>
        <w:pStyle w:val="111"/>
        <w:ind w:left="840" w:hanging="840"/>
      </w:pPr>
      <w:r w:rsidRPr="00EA26DF">
        <w:rPr>
          <w:rFonts w:hint="eastAsia"/>
        </w:rPr>
        <w:t>计算</w:t>
      </w:r>
    </w:p>
    <w:p w14:paraId="1C7DF49F" w14:textId="77777777" w:rsidR="00ED2753" w:rsidRDefault="00ED2753" w:rsidP="00ED2753">
      <w:pPr>
        <w:pStyle w:val="1111"/>
      </w:pPr>
      <w:bookmarkStart w:id="454" w:name="_Hlk113405469"/>
      <w:r>
        <w:rPr>
          <w:rFonts w:hint="eastAsia"/>
        </w:rPr>
        <w:t>残留</w:t>
      </w:r>
      <w:r>
        <w:t>DNA</w:t>
      </w:r>
      <w:r>
        <w:rPr>
          <w:rFonts w:hint="eastAsia"/>
        </w:rPr>
        <w:t>浓度（</w:t>
      </w:r>
      <w:proofErr w:type="spellStart"/>
      <w:r>
        <w:t>pg</w:t>
      </w:r>
      <w:proofErr w:type="spellEnd"/>
      <w:r>
        <w:t>/</w:t>
      </w:r>
      <w:proofErr w:type="spellStart"/>
      <w:r>
        <w:t>μL</w:t>
      </w:r>
      <w:proofErr w:type="spellEnd"/>
      <w:r>
        <w:rPr>
          <w:rFonts w:hint="eastAsia"/>
        </w:rPr>
        <w:t>）</w:t>
      </w:r>
    </w:p>
    <w:p w14:paraId="271E35BB" w14:textId="57898B83" w:rsidR="00ED2753" w:rsidRDefault="00ED2753" w:rsidP="00ED2753">
      <w:pPr>
        <w:pStyle w:val="3-6"/>
        <w:ind w:leftChars="0" w:left="852"/>
        <w:rPr>
          <w:lang w:eastAsia="zh-CN"/>
        </w:rPr>
      </w:pPr>
      <w:r>
        <w:rPr>
          <w:rFonts w:hint="eastAsia"/>
          <w:lang w:val="en-US" w:eastAsia="zh-CN"/>
        </w:rPr>
        <w:t>残留</w:t>
      </w:r>
      <w:r>
        <w:rPr>
          <w:lang w:eastAsia="zh-CN"/>
        </w:rPr>
        <w:t>DNA</w:t>
      </w:r>
      <w:r>
        <w:rPr>
          <w:rFonts w:hint="eastAsia"/>
          <w:lang w:val="en-US" w:eastAsia="zh-CN"/>
        </w:rPr>
        <w:t>浓度（</w:t>
      </w:r>
      <w:proofErr w:type="spellStart"/>
      <w:r>
        <w:rPr>
          <w:lang w:eastAsia="zh-CN"/>
        </w:rPr>
        <w:t>pg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μL</w:t>
      </w:r>
      <w:proofErr w:type="spellEnd"/>
      <w:r>
        <w:rPr>
          <w:rFonts w:hint="eastAsia"/>
          <w:lang w:eastAsia="zh-CN"/>
        </w:rPr>
        <w:t>）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=</m:t>
        </m:r>
      </m:oMath>
      <w:r>
        <w:rPr>
          <w:lang w:eastAsia="zh-CN"/>
        </w:rPr>
        <w:t xml:space="preserve"> </w:t>
      </w:r>
      <w:r w:rsidR="00A50A00" w:rsidRPr="00091C20">
        <w:rPr>
          <w:rFonts w:hint="eastAsia"/>
          <w:lang w:eastAsia="zh-CN"/>
        </w:rPr>
        <w:t>未加标</w:t>
      </w:r>
      <w:r w:rsidRPr="00091C20">
        <w:rPr>
          <w:rFonts w:hint="eastAsia"/>
          <w:lang w:eastAsia="zh-CN"/>
        </w:rPr>
        <w:t>样品浓度平均值（</w:t>
      </w:r>
      <w:proofErr w:type="spellStart"/>
      <w:r w:rsidRPr="00091C20">
        <w:rPr>
          <w:lang w:eastAsia="zh-CN"/>
        </w:rPr>
        <w:t>pg</w:t>
      </w:r>
      <w:proofErr w:type="spellEnd"/>
      <w:r w:rsidRPr="00091C20">
        <w:rPr>
          <w:lang w:eastAsia="zh-CN"/>
        </w:rPr>
        <w:t>/</w:t>
      </w:r>
      <w:proofErr w:type="spellStart"/>
      <w:r w:rsidRPr="00091C20">
        <w:t>μ</w:t>
      </w:r>
      <w:r w:rsidRPr="00091C20">
        <w:rPr>
          <w:lang w:eastAsia="zh-CN"/>
        </w:rPr>
        <w:t>L</w:t>
      </w:r>
      <w:proofErr w:type="spellEnd"/>
      <w:r w:rsidRPr="00091C20">
        <w:rPr>
          <w:rFonts w:hint="eastAsia"/>
          <w:lang w:eastAsia="zh-CN"/>
        </w:rPr>
        <w:t>）×</w:t>
      </w:r>
      <w:r w:rsidR="00997359" w:rsidRPr="00091C20">
        <w:rPr>
          <w:rFonts w:hint="eastAsia"/>
          <w:lang w:eastAsia="zh-CN"/>
        </w:rPr>
        <w:t>样品终稀释倍数</w:t>
      </w:r>
      <w:r w:rsidRPr="00091C20">
        <w:rPr>
          <w:rFonts w:hint="eastAsia"/>
          <w:lang w:eastAsia="zh-CN"/>
        </w:rPr>
        <w:t>×转换因子</w:t>
      </w:r>
    </w:p>
    <w:p w14:paraId="4D0002BA" w14:textId="35A3FC68" w:rsidR="00ED2753" w:rsidRDefault="00296081" w:rsidP="00ED2753">
      <w:pPr>
        <w:pStyle w:val="3-6"/>
        <w:ind w:leftChars="0" w:left="852"/>
        <w:rPr>
          <w:lang w:eastAsia="zh-CN"/>
        </w:rPr>
      </w:pPr>
      <w:r>
        <w:rPr>
          <w:rFonts w:hint="eastAsia"/>
          <w:lang w:eastAsia="zh-CN"/>
        </w:rPr>
        <w:t>备注：转换因子是指样品制备过程中，</w:t>
      </w:r>
      <w:r>
        <w:rPr>
          <w:lang w:eastAsia="zh-CN"/>
        </w:rPr>
        <w:t>100</w:t>
      </w:r>
      <w:r>
        <w:t>μ</w:t>
      </w:r>
      <w:r>
        <w:rPr>
          <w:lang w:eastAsia="zh-CN"/>
        </w:rPr>
        <w:t>L</w:t>
      </w:r>
      <w:r>
        <w:rPr>
          <w:rFonts w:hint="eastAsia"/>
          <w:lang w:eastAsia="zh-CN"/>
        </w:rPr>
        <w:t>起始样品中加入</w:t>
      </w:r>
      <w:r>
        <w:rPr>
          <w:lang w:eastAsia="zh-CN"/>
        </w:rPr>
        <w:t>10</w:t>
      </w:r>
      <w:r>
        <w:t>μ</w:t>
      </w:r>
      <w:r>
        <w:rPr>
          <w:lang w:eastAsia="zh-CN"/>
        </w:rPr>
        <w:t>L DNA</w:t>
      </w:r>
      <w:r>
        <w:rPr>
          <w:rFonts w:hint="eastAsia"/>
          <w:lang w:eastAsia="zh-CN"/>
        </w:rPr>
        <w:t>稀释液，样品进行稀释而产生的，该转换因子为</w:t>
      </w:r>
      <w:r>
        <w:rPr>
          <w:lang w:eastAsia="zh-CN"/>
        </w:rPr>
        <w:t>1.1</w:t>
      </w:r>
      <w:r>
        <w:rPr>
          <w:rFonts w:hint="eastAsia"/>
          <w:lang w:eastAsia="zh-CN"/>
        </w:rPr>
        <w:t>。</w:t>
      </w:r>
    </w:p>
    <w:p w14:paraId="14757177" w14:textId="77777777" w:rsidR="00ED2753" w:rsidRDefault="00ED2753" w:rsidP="00ED2753">
      <w:pPr>
        <w:pStyle w:val="3-6"/>
        <w:ind w:leftChars="0" w:left="852"/>
        <w:rPr>
          <w:lang w:eastAsia="zh-CN"/>
        </w:rPr>
      </w:pPr>
    </w:p>
    <w:p w14:paraId="788E982D" w14:textId="5620AC76" w:rsidR="00ED2753" w:rsidRDefault="004809EB" w:rsidP="00ED2753">
      <w:pPr>
        <w:pStyle w:val="1111"/>
      </w:pPr>
      <w:r>
        <w:t>DNA</w:t>
      </w:r>
      <w:r w:rsidR="00ED2753">
        <w:rPr>
          <w:rFonts w:hint="eastAsia"/>
        </w:rPr>
        <w:t>残留</w:t>
      </w:r>
      <w:r w:rsidR="00E857AE">
        <w:rPr>
          <w:rFonts w:hint="eastAsia"/>
        </w:rPr>
        <w:t>量</w:t>
      </w:r>
      <w:r w:rsidR="00ED2753">
        <w:rPr>
          <w:rFonts w:hint="eastAsia"/>
        </w:rPr>
        <w:t>（</w:t>
      </w:r>
      <w:proofErr w:type="spellStart"/>
      <w:r w:rsidR="00ED2753">
        <w:t>pg</w:t>
      </w:r>
      <w:proofErr w:type="spellEnd"/>
      <w:r w:rsidR="00ED2753">
        <w:t>/mg</w:t>
      </w:r>
      <w:r w:rsidR="00ED2753">
        <w:rPr>
          <w:rFonts w:hint="eastAsia"/>
        </w:rPr>
        <w:t>）</w:t>
      </w:r>
    </w:p>
    <w:p w14:paraId="1170EE29" w14:textId="6F16E9C9" w:rsidR="00ED2753" w:rsidRDefault="004809EB" w:rsidP="00ED2753">
      <w:pPr>
        <w:pStyle w:val="3-6"/>
        <w:ind w:leftChars="0" w:left="852"/>
      </w:pPr>
      <w:r>
        <w:t>DNA</w:t>
      </w:r>
      <w:proofErr w:type="spellStart"/>
      <w:r w:rsidR="00ED2753">
        <w:rPr>
          <w:rFonts w:hint="eastAsia"/>
          <w:lang w:val="en-US"/>
        </w:rPr>
        <w:t>残留</w:t>
      </w:r>
      <w:proofErr w:type="spellEnd"/>
      <w:r w:rsidR="00E857AE">
        <w:rPr>
          <w:rFonts w:hint="eastAsia"/>
          <w:lang w:val="en-US" w:eastAsia="zh-CN"/>
        </w:rPr>
        <w:t>量</w:t>
      </w:r>
      <w:r w:rsidR="00ED2753">
        <w:rPr>
          <w:rFonts w:hint="eastAsia"/>
          <w:lang w:val="en-US"/>
        </w:rPr>
        <w:t>（</w:t>
      </w:r>
      <w:proofErr w:type="spellStart"/>
      <w:r w:rsidR="00ED2753">
        <w:rPr>
          <w:lang w:eastAsia="zh-CN"/>
        </w:rPr>
        <w:t>pg</w:t>
      </w:r>
      <w:proofErr w:type="spellEnd"/>
      <w:r w:rsidR="00ED2753">
        <w:rPr>
          <w:lang w:eastAsia="zh-CN"/>
        </w:rPr>
        <w:t>/mg</w:t>
      </w:r>
      <w:r w:rsidR="00ED2753">
        <w:rPr>
          <w:rFonts w:hint="eastAsia"/>
          <w:lang w:val="en-US"/>
        </w:rPr>
        <w:t>）</w:t>
      </w:r>
      <w:r w:rsidR="00ED2753">
        <w:rPr>
          <w:lang w:eastAsia="zh-CN"/>
        </w:rPr>
        <w:t>=</w:t>
      </w:r>
      <w:r w:rsidR="00ED2753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/>
              </w:rPr>
              <m:t>残留</m:t>
            </m:r>
            <m:r>
              <m:rPr>
                <m:sty m:val="p"/>
              </m:rPr>
              <w:rPr>
                <w:rFonts w:ascii="Cambria Math" w:hAnsi="Cambria Math"/>
              </w:rPr>
              <m:t>DNA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浓度</m:t>
            </m:r>
            <m:d>
              <m:dPr>
                <m:begChr m:val="（"/>
                <m:endChr m:val="）"/>
                <m:ctrlPr>
                  <w:rPr>
                    <w:rFonts w:ascii="Cambria Math" w:hAnsi="Cambria Math"/>
                    <w:lang w:eastAsia="zh-CN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pg/μL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×1000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样品蛋白浓度（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mg/mL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）</m:t>
            </m:r>
          </m:den>
        </m:f>
      </m:oMath>
    </w:p>
    <w:p w14:paraId="346D5F74" w14:textId="77777777" w:rsidR="00ED2753" w:rsidRDefault="00ED2753" w:rsidP="00ED2753">
      <w:pPr>
        <w:pStyle w:val="1111"/>
        <w:numPr>
          <w:ilvl w:val="0"/>
          <w:numId w:val="0"/>
        </w:numPr>
        <w:ind w:left="840"/>
      </w:pPr>
      <w:r>
        <w:rPr>
          <w:rFonts w:hint="eastAsia"/>
        </w:rPr>
        <w:t>备注：</w:t>
      </w:r>
      <w:r>
        <w:t>1000</w:t>
      </w:r>
      <w:r>
        <w:rPr>
          <w:rFonts w:hint="eastAsia"/>
        </w:rPr>
        <w:t>为单位</w:t>
      </w:r>
      <w:proofErr w:type="spellStart"/>
      <w:r>
        <w:t>pg</w:t>
      </w:r>
      <w:proofErr w:type="spellEnd"/>
      <w:r>
        <w:t>/</w:t>
      </w:r>
      <w:proofErr w:type="spellStart"/>
      <w:r>
        <w:t>μL</w:t>
      </w:r>
      <w:proofErr w:type="spellEnd"/>
      <w:r>
        <w:rPr>
          <w:rFonts w:hint="eastAsia"/>
        </w:rPr>
        <w:t>与</w:t>
      </w:r>
      <w:proofErr w:type="spellStart"/>
      <w:r>
        <w:t>pg</w:t>
      </w:r>
      <w:proofErr w:type="spellEnd"/>
      <w:r>
        <w:t>/mL</w:t>
      </w:r>
      <w:r>
        <w:rPr>
          <w:rFonts w:hint="eastAsia"/>
        </w:rPr>
        <w:t>的转换系数。</w:t>
      </w:r>
    </w:p>
    <w:p w14:paraId="62F3C6B2" w14:textId="77777777" w:rsidR="00ED2753" w:rsidRDefault="00ED2753" w:rsidP="00ED2753">
      <w:pPr>
        <w:pStyle w:val="1111"/>
        <w:numPr>
          <w:ilvl w:val="0"/>
          <w:numId w:val="0"/>
        </w:numPr>
        <w:ind w:left="840"/>
      </w:pPr>
    </w:p>
    <w:p w14:paraId="3D1A8789" w14:textId="77777777" w:rsidR="00ED2753" w:rsidRDefault="00ED2753" w:rsidP="00ED2753">
      <w:pPr>
        <w:pStyle w:val="1111"/>
      </w:pPr>
      <w:r>
        <w:rPr>
          <w:rFonts w:hint="eastAsia"/>
        </w:rPr>
        <w:t>加标样品回收率（</w:t>
      </w:r>
      <w:r>
        <w:t>%</w:t>
      </w:r>
      <w:r>
        <w:rPr>
          <w:rFonts w:hint="eastAsia"/>
        </w:rPr>
        <w:t>）</w:t>
      </w:r>
    </w:p>
    <w:p w14:paraId="3DCE69B0" w14:textId="08260367" w:rsidR="00ED2753" w:rsidRDefault="00ED2753" w:rsidP="00ED2753">
      <w:pPr>
        <w:pStyle w:val="3-6"/>
        <w:ind w:leftChars="0" w:left="852"/>
        <w:rPr>
          <w:lang w:eastAsia="zh-CN"/>
        </w:rPr>
      </w:pPr>
      <w:r>
        <w:rPr>
          <w:rFonts w:hint="eastAsia"/>
          <w:lang w:val="en-US" w:eastAsia="zh-CN"/>
        </w:rPr>
        <w:t>加标样品回收率（</w:t>
      </w:r>
      <w:r>
        <w:rPr>
          <w:lang w:eastAsia="zh-CN"/>
        </w:rPr>
        <w:t>%</w:t>
      </w:r>
      <w:r>
        <w:rPr>
          <w:rFonts w:hint="eastAsia"/>
          <w:lang w:val="en-US" w:eastAsia="zh-CN"/>
        </w:rPr>
        <w:t>）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hint="eastAsia"/>
                <w:lang w:eastAsia="zh-CN"/>
              </w:rPr>
              <m:t>加标样品浓度平均值（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pg/</m:t>
            </m:r>
            <m:r>
              <m:rPr>
                <m:sty m:val="p"/>
              </m:rPr>
              <w:rPr>
                <w:rFonts w:ascii="Cambria Math" w:hAnsi="Cambria Math"/>
              </w:rPr>
              <m:t>μ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L</m:t>
            </m:r>
            <m:r>
              <m:rPr>
                <m:sty m:val="p"/>
              </m:rPr>
              <w:rPr>
                <w:rFonts w:ascii="Cambria Math" w:hAnsi="Cambria Math" w:hint="eastAsia"/>
                <w:lang w:eastAsia="zh-CN"/>
              </w:rPr>
              <m:t>）</m:t>
            </m:r>
            <m:r>
              <m:rPr>
                <m:sty m:val="p"/>
              </m:rPr>
              <w:rPr>
                <w:rFonts w:ascii="Cambria Math" w:eastAsia="微软雅黑" w:hAnsi="Cambria Math"/>
                <w:lang w:eastAsia="zh-CN"/>
              </w:rPr>
              <m:t>-</m:t>
            </m:r>
            <m:r>
              <m:rPr>
                <m:sty m:val="p"/>
              </m:rPr>
              <w:rPr>
                <w:rFonts w:ascii="Cambria Math" w:hAnsi="Cambria Math" w:hint="eastAsia"/>
                <w:lang w:eastAsia="zh-CN"/>
              </w:rPr>
              <m:t>未加标样品浓度平均值（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pg/</m:t>
            </m:r>
            <m:r>
              <m:rPr>
                <m:sty m:val="p"/>
              </m:rPr>
              <w:rPr>
                <w:rFonts w:ascii="Cambria Math" w:hAnsi="Cambria Math"/>
              </w:rPr>
              <m:t>μ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L</m:t>
            </m:r>
            <m:r>
              <m:rPr>
                <m:sty m:val="p"/>
              </m:rPr>
              <w:rPr>
                <w:rFonts w:ascii="Cambria Math" w:hAnsi="Cambria Math" w:hint="eastAsia"/>
                <w:lang w:eastAsia="zh-CN"/>
              </w:rPr>
              <m:t>）</m:t>
            </m:r>
          </m:num>
          <m:den>
            <m:r>
              <m:rPr>
                <m:sty m:val="p"/>
              </m:rPr>
              <w:rPr>
                <w:rFonts w:ascii="Cambria Math" w:hAnsi="Cambria Math" w:hint="eastAsia"/>
                <w:lang w:eastAsia="zh-CN"/>
              </w:rPr>
              <m:t>加标理论浓度（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pg/</m:t>
            </m:r>
            <m:r>
              <m:rPr>
                <m:sty m:val="p"/>
              </m:rPr>
              <w:rPr>
                <w:rFonts w:ascii="Cambria Math" w:hAnsi="Cambria Math"/>
              </w:rPr>
              <m:t>μ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L</m:t>
            </m:r>
            <m:r>
              <m:rPr>
                <m:sty m:val="p"/>
              </m:rPr>
              <w:rPr>
                <w:rFonts w:ascii="Cambria Math" w:hAnsi="Cambria Math" w:hint="eastAsia"/>
                <w:lang w:eastAsia="zh-CN"/>
              </w:rPr>
              <m:t>）</m:t>
            </m:r>
          </m:den>
        </m:f>
      </m:oMath>
      <w:r>
        <w:rPr>
          <w:rFonts w:hint="eastAsia"/>
          <w:lang w:eastAsia="zh-CN"/>
        </w:rPr>
        <w:t>×</w:t>
      </w:r>
      <w:r>
        <w:rPr>
          <w:lang w:eastAsia="zh-CN"/>
        </w:rPr>
        <w:t>100%</w:t>
      </w:r>
    </w:p>
    <w:p w14:paraId="0AC0DDA0" w14:textId="77777777" w:rsidR="00ED2753" w:rsidRPr="00EA26DF" w:rsidRDefault="00ED2753" w:rsidP="00ED2753">
      <w:pPr>
        <w:pStyle w:val="3-6"/>
        <w:ind w:left="852"/>
        <w:rPr>
          <w:lang w:eastAsia="zh-CN"/>
        </w:rPr>
      </w:pPr>
    </w:p>
    <w:bookmarkEnd w:id="454"/>
    <w:p w14:paraId="240302BE" w14:textId="77777777" w:rsidR="00ED2753" w:rsidRPr="00EA26DF" w:rsidRDefault="00ED2753" w:rsidP="00ED2753">
      <w:pPr>
        <w:pStyle w:val="111"/>
        <w:ind w:left="840" w:hanging="840"/>
      </w:pPr>
      <w:r w:rsidRPr="003E174C">
        <w:fldChar w:fldCharType="begin"/>
      </w:r>
      <w:r w:rsidRPr="00EA26DF">
        <w:instrText xml:space="preserve"> QUOTE  </w:instrText>
      </w:r>
      <w:r w:rsidRPr="003E174C">
        <w:fldChar w:fldCharType="end"/>
      </w:r>
      <w:r w:rsidRPr="00EA26DF">
        <w:rPr>
          <w:rFonts w:hint="eastAsia"/>
        </w:rPr>
        <w:t>结果报告</w:t>
      </w:r>
    </w:p>
    <w:p w14:paraId="228CEEAB" w14:textId="372E3CAD" w:rsidR="00ED2753" w:rsidRPr="00EA26DF" w:rsidRDefault="006B18DE" w:rsidP="00ED2753">
      <w:pPr>
        <w:pStyle w:val="1111"/>
        <w:ind w:left="840" w:hanging="840"/>
      </w:pPr>
      <w:r w:rsidRPr="006B18DE">
        <w:rPr>
          <w:rFonts w:hint="eastAsia"/>
        </w:rPr>
        <w:t>检测结果满足系统适用性可接受标准时，可对当次检验结果进行数据报告和处理。</w:t>
      </w:r>
    </w:p>
    <w:p w14:paraId="13ACE014" w14:textId="77777777" w:rsidR="00ED2753" w:rsidRPr="00EA26DF" w:rsidRDefault="00ED2753" w:rsidP="00ED2753">
      <w:pPr>
        <w:pStyle w:val="1111"/>
        <w:numPr>
          <w:ilvl w:val="0"/>
          <w:numId w:val="0"/>
        </w:numPr>
      </w:pPr>
    </w:p>
    <w:p w14:paraId="6A1D1D74" w14:textId="2B9A6988" w:rsidR="00ED2753" w:rsidRPr="00EA26DF" w:rsidRDefault="002B2B69" w:rsidP="00ED2753">
      <w:pPr>
        <w:pStyle w:val="1111"/>
        <w:ind w:left="840" w:hangingChars="400" w:hanging="840"/>
      </w:pPr>
      <w:r>
        <w:rPr>
          <w:rFonts w:hint="eastAsia"/>
        </w:rPr>
        <w:t>该方法的定量</w:t>
      </w:r>
      <w:proofErr w:type="gramStart"/>
      <w:r>
        <w:rPr>
          <w:rFonts w:hint="eastAsia"/>
        </w:rPr>
        <w:t>限初步</w:t>
      </w:r>
      <w:proofErr w:type="gramEnd"/>
      <w:r>
        <w:rPr>
          <w:rFonts w:hint="eastAsia"/>
        </w:rPr>
        <w:t>定为</w:t>
      </w:r>
      <w:r w:rsidRPr="00EA26DF">
        <w:t>0.0</w:t>
      </w:r>
      <w:r>
        <w:t>0</w:t>
      </w:r>
      <w:r w:rsidRPr="00EA26DF">
        <w:t>3pg/</w:t>
      </w:r>
      <w:proofErr w:type="spellStart"/>
      <w:r w:rsidRPr="00EA26DF">
        <w:t>μL</w:t>
      </w:r>
      <w:proofErr w:type="spellEnd"/>
      <w:r>
        <w:rPr>
          <w:rFonts w:hint="eastAsia"/>
        </w:rPr>
        <w:t>，</w:t>
      </w:r>
      <w:r w:rsidR="00ED2753" w:rsidRPr="00EA26DF">
        <w:rPr>
          <w:rFonts w:hint="eastAsia"/>
        </w:rPr>
        <w:t>若样品的检测浓度平均值＜</w:t>
      </w:r>
      <w:r w:rsidR="00ED2753" w:rsidRPr="00EA26DF">
        <w:t>0.0</w:t>
      </w:r>
      <w:r w:rsidR="00A50A00">
        <w:t>0</w:t>
      </w:r>
      <w:r w:rsidR="00ED2753" w:rsidRPr="00EA26DF">
        <w:t>3pg/</w:t>
      </w:r>
      <w:proofErr w:type="spellStart"/>
      <w:r w:rsidR="00ED2753" w:rsidRPr="00EA26DF">
        <w:t>μL</w:t>
      </w:r>
      <w:proofErr w:type="spellEnd"/>
      <w:r w:rsidR="00ED2753" w:rsidRPr="00EA26DF">
        <w:rPr>
          <w:rFonts w:hint="eastAsia"/>
        </w:rPr>
        <w:t>，则将</w:t>
      </w:r>
      <w:r w:rsidR="00ED2753" w:rsidRPr="00EA26DF">
        <w:t>0.0</w:t>
      </w:r>
      <w:r w:rsidR="00A50A00">
        <w:t>0</w:t>
      </w:r>
      <w:r w:rsidR="00ED2753" w:rsidRPr="00EA26DF">
        <w:t>3pg/</w:t>
      </w:r>
      <w:proofErr w:type="spellStart"/>
      <w:r w:rsidR="00ED2753" w:rsidRPr="00EA26DF">
        <w:t>μL</w:t>
      </w:r>
      <w:proofErr w:type="spellEnd"/>
      <w:r w:rsidR="00ED2753" w:rsidRPr="00EA26DF">
        <w:rPr>
          <w:rFonts w:hint="eastAsia"/>
        </w:rPr>
        <w:t>代入</w:t>
      </w:r>
      <w:r w:rsidR="002C0E6B">
        <w:rPr>
          <w:rFonts w:hint="eastAsia"/>
        </w:rPr>
        <w:t>计算</w:t>
      </w:r>
      <w:r w:rsidR="00ED2753" w:rsidRPr="00EA26DF">
        <w:rPr>
          <w:rFonts w:hint="eastAsia"/>
        </w:rPr>
        <w:t>，结果的报告值为</w:t>
      </w:r>
      <w:r w:rsidR="00ED2753" w:rsidRPr="00EA26DF">
        <w:t>“&lt;</w:t>
      </w:r>
      <w:r w:rsidR="00ED2753" w:rsidRPr="00EA26DF">
        <w:rPr>
          <w:rFonts w:hint="eastAsia"/>
          <w:color w:val="000000"/>
        </w:rPr>
        <w:t>计算结果</w:t>
      </w:r>
      <w:r w:rsidR="00ED2753" w:rsidRPr="00EA26DF">
        <w:t>”</w:t>
      </w:r>
      <w:r w:rsidR="00ED2753" w:rsidRPr="00EA26DF">
        <w:rPr>
          <w:rFonts w:hint="eastAsia"/>
        </w:rPr>
        <w:t>，单位为</w:t>
      </w:r>
      <w:proofErr w:type="spellStart"/>
      <w:r w:rsidR="00ED2753" w:rsidRPr="00EA26DF">
        <w:t>pg</w:t>
      </w:r>
      <w:proofErr w:type="spellEnd"/>
      <w:r w:rsidR="00ED2753" w:rsidRPr="00EA26DF">
        <w:t>/mg</w:t>
      </w:r>
      <w:r w:rsidR="00ED2753" w:rsidRPr="00EA26DF">
        <w:rPr>
          <w:rFonts w:hint="eastAsia"/>
          <w:color w:val="000000"/>
        </w:rPr>
        <w:t>，</w:t>
      </w:r>
      <w:r w:rsidR="00A50A00">
        <w:rPr>
          <w:rFonts w:hint="eastAsia"/>
          <w:color w:val="000000"/>
        </w:rPr>
        <w:t>结果保留</w:t>
      </w:r>
      <w:r w:rsidR="00A50A00">
        <w:rPr>
          <w:rFonts w:hint="eastAsia"/>
          <w:color w:val="000000"/>
        </w:rPr>
        <w:t>2</w:t>
      </w:r>
      <w:r w:rsidR="00A50A00">
        <w:rPr>
          <w:rFonts w:hint="eastAsia"/>
          <w:color w:val="000000"/>
        </w:rPr>
        <w:t>位小数</w:t>
      </w:r>
      <w:r w:rsidR="00ED2753" w:rsidRPr="00EA26DF">
        <w:rPr>
          <w:rFonts w:hint="eastAsia"/>
          <w:color w:val="000000"/>
        </w:rPr>
        <w:t>或按质量标准进行换算，</w:t>
      </w:r>
      <w:r w:rsidR="00ED2753" w:rsidRPr="00EA26DF">
        <w:rPr>
          <w:rFonts w:hint="eastAsia"/>
        </w:rPr>
        <w:t>结果数值</w:t>
      </w:r>
      <w:r w:rsidR="00EE6C03">
        <w:rPr>
          <w:rFonts w:hint="eastAsia"/>
        </w:rPr>
        <w:t>与质量标准保留位数一致</w:t>
      </w:r>
      <w:r w:rsidR="00ED2753" w:rsidRPr="00EA26DF">
        <w:rPr>
          <w:rFonts w:hint="eastAsia"/>
        </w:rPr>
        <w:t>。</w:t>
      </w:r>
    </w:p>
    <w:p w14:paraId="5F7A08B5" w14:textId="77777777" w:rsidR="00D30C89" w:rsidRPr="00D30C89" w:rsidRDefault="00D30C89" w:rsidP="00490559">
      <w:pPr>
        <w:rPr>
          <w:rFonts w:ascii="Arial" w:eastAsia="楷体" w:hAnsi="Arial" w:cs="Arial"/>
          <w:b/>
          <w:bCs/>
          <w:lang w:eastAsia="zh-CN"/>
        </w:rPr>
      </w:pPr>
    </w:p>
    <w:p w14:paraId="47885A30" w14:textId="77777777" w:rsidR="005138E1" w:rsidRPr="00EA26DF" w:rsidRDefault="005138E1" w:rsidP="005138E1">
      <w:pPr>
        <w:pStyle w:val="11"/>
        <w:ind w:left="422" w:hanging="422"/>
        <w:rPr>
          <w:bCs/>
        </w:rPr>
      </w:pPr>
      <w:bookmarkStart w:id="455" w:name="_Toc97891701"/>
      <w:bookmarkStart w:id="456" w:name="_Toc101356036"/>
      <w:bookmarkStart w:id="457" w:name="_Toc101357762"/>
      <w:bookmarkStart w:id="458" w:name="_Toc199872803"/>
      <w:r w:rsidRPr="00EA26DF">
        <w:rPr>
          <w:rFonts w:hint="eastAsia"/>
          <w:bCs/>
        </w:rPr>
        <w:t>实验记录</w:t>
      </w:r>
      <w:r w:rsidRPr="00EA26DF">
        <w:rPr>
          <w:bCs/>
        </w:rPr>
        <w:t>Test Record</w:t>
      </w:r>
      <w:bookmarkEnd w:id="455"/>
      <w:bookmarkEnd w:id="456"/>
      <w:bookmarkEnd w:id="457"/>
      <w:bookmarkEnd w:id="458"/>
    </w:p>
    <w:p w14:paraId="54F8BB67" w14:textId="2DB4C2F6" w:rsidR="005138E1" w:rsidRPr="000F5AF4" w:rsidRDefault="005138E1" w:rsidP="000F5AF4">
      <w:pPr>
        <w:pStyle w:val="1-2"/>
      </w:pPr>
      <w:r w:rsidRPr="00EA26DF">
        <w:rPr>
          <w:rFonts w:hint="eastAsia"/>
        </w:rPr>
        <w:lastRenderedPageBreak/>
        <w:t>实验过程及实验结果记录</w:t>
      </w:r>
      <w:r w:rsidR="0073398E" w:rsidRPr="00EA26DF">
        <w:rPr>
          <w:rFonts w:hint="eastAsia"/>
        </w:rPr>
        <w:t>在</w:t>
      </w:r>
      <w:r w:rsidR="000F5AF4" w:rsidRPr="000F5AF4">
        <w:t>3-CB</w:t>
      </w:r>
      <w:r w:rsidR="006B18DE">
        <w:rPr>
          <w:rFonts w:hint="eastAsia"/>
        </w:rPr>
        <w:t>0012</w:t>
      </w:r>
      <w:r w:rsidR="000F5AF4" w:rsidRPr="000F5AF4">
        <w:t>-SOP-TI01</w:t>
      </w:r>
      <w:r w:rsidR="006B18DE">
        <w:rPr>
          <w:rFonts w:hint="eastAsia"/>
        </w:rPr>
        <w:t>3</w:t>
      </w:r>
      <w:r w:rsidR="000F5AF4" w:rsidRPr="000F5AF4">
        <w:t>-</w:t>
      </w:r>
      <w:r w:rsidR="000F5AF4">
        <w:t>R</w:t>
      </w:r>
      <w:r w:rsidR="000F5AF4" w:rsidRPr="000F5AF4">
        <w:t>01</w:t>
      </w:r>
      <w:r w:rsidRPr="00EA26DF">
        <w:rPr>
          <w:rFonts w:hint="eastAsia"/>
        </w:rPr>
        <w:t>《</w:t>
      </w:r>
      <w:bookmarkStart w:id="459" w:name="OLE_LINK2"/>
      <w:bookmarkStart w:id="460" w:name="OLE_LINK3"/>
      <w:r w:rsidR="000F5AF4">
        <w:rPr>
          <w:rFonts w:hint="eastAsia"/>
        </w:rPr>
        <w:t>C</w:t>
      </w:r>
      <w:r w:rsidR="000F5AF4">
        <w:t>B</w:t>
      </w:r>
      <w:r w:rsidR="006B18DE">
        <w:rPr>
          <w:rFonts w:hint="eastAsia"/>
        </w:rPr>
        <w:t>0012</w:t>
      </w:r>
      <w:r w:rsidRPr="00EA26DF">
        <w:rPr>
          <w:rFonts w:hint="eastAsia"/>
        </w:rPr>
        <w:t>宿主细胞</w:t>
      </w:r>
      <w:r w:rsidRPr="00EA26DF">
        <w:t>DNA</w:t>
      </w:r>
      <w:r w:rsidRPr="00EA26DF">
        <w:rPr>
          <w:rFonts w:hint="eastAsia"/>
        </w:rPr>
        <w:t>残留量检</w:t>
      </w:r>
      <w:r w:rsidR="000B5375" w:rsidRPr="00EA26DF">
        <w:rPr>
          <w:rFonts w:hint="eastAsia"/>
        </w:rPr>
        <w:t>验</w:t>
      </w:r>
      <w:r w:rsidRPr="00EA26DF">
        <w:rPr>
          <w:rFonts w:hint="eastAsia"/>
        </w:rPr>
        <w:t>记录</w:t>
      </w:r>
      <w:bookmarkEnd w:id="459"/>
      <w:bookmarkEnd w:id="460"/>
      <w:r w:rsidRPr="00EA26DF">
        <w:rPr>
          <w:rFonts w:hint="eastAsia"/>
        </w:rPr>
        <w:t>》。</w:t>
      </w:r>
    </w:p>
    <w:p w14:paraId="430FF431" w14:textId="77777777" w:rsidR="005138E1" w:rsidRPr="00EA26DF" w:rsidRDefault="005138E1" w:rsidP="00A11DFC">
      <w:pPr>
        <w:pStyle w:val="affff3"/>
        <w:ind w:firstLine="480"/>
        <w:rPr>
          <w:rFonts w:ascii="Arial" w:eastAsia="楷体" w:hAnsi="Arial" w:cs="Arial"/>
          <w:lang w:eastAsia="zh-CN"/>
        </w:rPr>
      </w:pPr>
    </w:p>
    <w:p w14:paraId="156FCA09" w14:textId="77777777" w:rsidR="0048375D" w:rsidRPr="00EA26DF" w:rsidRDefault="00B24FEF" w:rsidP="000C1528">
      <w:pPr>
        <w:pStyle w:val="10"/>
      </w:pPr>
      <w:bookmarkStart w:id="461" w:name="_Toc54618334"/>
      <w:bookmarkStart w:id="462" w:name="_Toc54618336"/>
      <w:bookmarkStart w:id="463" w:name="_Toc11770192"/>
      <w:bookmarkStart w:id="464" w:name="_Toc15648554"/>
      <w:bookmarkStart w:id="465" w:name="_Toc199872804"/>
      <w:bookmarkEnd w:id="417"/>
      <w:bookmarkEnd w:id="418"/>
      <w:bookmarkEnd w:id="461"/>
      <w:bookmarkEnd w:id="462"/>
      <w:r w:rsidRPr="00EA26DF">
        <w:rPr>
          <w:rFonts w:hint="eastAsia"/>
        </w:rPr>
        <w:t>职责</w:t>
      </w:r>
      <w:r w:rsidR="00C56659" w:rsidRPr="00EA26DF">
        <w:t>Responsibilities</w:t>
      </w:r>
      <w:bookmarkEnd w:id="463"/>
      <w:bookmarkEnd w:id="464"/>
      <w:bookmarkEnd w:id="465"/>
      <w:r w:rsidRPr="00EA26DF">
        <w:t xml:space="preserve"> </w:t>
      </w:r>
    </w:p>
    <w:p w14:paraId="5D67F44C" w14:textId="4542B568" w:rsidR="00DB4A8E" w:rsidRPr="00EA26DF" w:rsidRDefault="00DB4A8E" w:rsidP="00DB4A8E">
      <w:pPr>
        <w:pStyle w:val="11"/>
        <w:ind w:left="422" w:hangingChars="200" w:hanging="422"/>
      </w:pPr>
      <w:bookmarkStart w:id="466" w:name="_Toc81820179"/>
      <w:bookmarkStart w:id="467" w:name="_Toc85014462"/>
      <w:bookmarkStart w:id="468" w:name="_Toc199872805"/>
      <w:r w:rsidRPr="00EA26DF">
        <w:rPr>
          <w:rFonts w:hint="eastAsia"/>
        </w:rPr>
        <w:t>质量控制部</w:t>
      </w:r>
      <w:bookmarkStart w:id="469" w:name="_Hlk97843423"/>
      <w:bookmarkEnd w:id="466"/>
      <w:bookmarkEnd w:id="467"/>
      <w:r w:rsidR="0028763C" w:rsidRPr="00EA26DF">
        <w:t>QC Dept.</w:t>
      </w:r>
      <w:bookmarkEnd w:id="468"/>
      <w:bookmarkEnd w:id="469"/>
    </w:p>
    <w:p w14:paraId="7813F2C1" w14:textId="1DAB2941" w:rsidR="00DB4A8E" w:rsidRPr="00EA26DF" w:rsidRDefault="00DB4A8E" w:rsidP="00DB4A8E">
      <w:pPr>
        <w:pStyle w:val="1-2"/>
      </w:pPr>
      <w:r w:rsidRPr="00EA26DF">
        <w:rPr>
          <w:rFonts w:hint="eastAsia"/>
        </w:rPr>
        <w:t>按本规程的要求执行。</w:t>
      </w:r>
    </w:p>
    <w:p w14:paraId="4A5A62AD" w14:textId="77777777" w:rsidR="00BA1FB1" w:rsidRPr="00EA26DF" w:rsidRDefault="00BA1FB1" w:rsidP="00DB4A8E">
      <w:pPr>
        <w:pStyle w:val="1-2"/>
      </w:pPr>
    </w:p>
    <w:p w14:paraId="403903FC" w14:textId="1765FF94" w:rsidR="00DB4A8E" w:rsidRPr="00EA26DF" w:rsidRDefault="00DB4A8E" w:rsidP="00DB4A8E">
      <w:pPr>
        <w:pStyle w:val="11"/>
        <w:ind w:left="422" w:hangingChars="200" w:hanging="422"/>
      </w:pPr>
      <w:bookmarkStart w:id="470" w:name="_Toc81820180"/>
      <w:bookmarkStart w:id="471" w:name="_Toc85014463"/>
      <w:bookmarkStart w:id="472" w:name="_Toc199872806"/>
      <w:r w:rsidRPr="00EA26DF">
        <w:rPr>
          <w:rFonts w:hint="eastAsia"/>
        </w:rPr>
        <w:t>质量保证部</w:t>
      </w:r>
      <w:bookmarkStart w:id="473" w:name="_Hlk97843431"/>
      <w:bookmarkEnd w:id="470"/>
      <w:bookmarkEnd w:id="471"/>
      <w:r w:rsidR="0028763C" w:rsidRPr="00EA26DF">
        <w:t>QA Dept.</w:t>
      </w:r>
      <w:bookmarkEnd w:id="472"/>
      <w:bookmarkEnd w:id="473"/>
    </w:p>
    <w:p w14:paraId="665AB98E" w14:textId="77777777" w:rsidR="00DB4A8E" w:rsidRPr="00EA26DF" w:rsidRDefault="00DB4A8E" w:rsidP="00DB4A8E">
      <w:pPr>
        <w:pStyle w:val="1-2"/>
      </w:pPr>
      <w:r w:rsidRPr="00EA26DF">
        <w:rPr>
          <w:rFonts w:hint="eastAsia"/>
        </w:rPr>
        <w:t>监督本规程的执行。</w:t>
      </w:r>
    </w:p>
    <w:p w14:paraId="1C2396D3" w14:textId="0A90505F" w:rsidR="0048375D" w:rsidRPr="00EA26DF" w:rsidRDefault="0048375D" w:rsidP="00DB4A8E">
      <w:pPr>
        <w:pStyle w:val="1-2"/>
        <w:ind w:left="360"/>
        <w:rPr>
          <w:color w:val="365F91" w:themeColor="accent1" w:themeShade="BF"/>
        </w:rPr>
      </w:pPr>
    </w:p>
    <w:p w14:paraId="1C5DCD22" w14:textId="6CD3E9F9" w:rsidR="0048375D" w:rsidRPr="00EA26DF" w:rsidRDefault="00B24FEF" w:rsidP="000C1528">
      <w:pPr>
        <w:pStyle w:val="10"/>
      </w:pPr>
      <w:bookmarkStart w:id="474" w:name="_Toc11770193"/>
      <w:bookmarkStart w:id="475" w:name="_Toc15648555"/>
      <w:bookmarkStart w:id="476" w:name="_Toc199872807"/>
      <w:r w:rsidRPr="00EA26DF">
        <w:rPr>
          <w:rFonts w:hint="eastAsia"/>
        </w:rPr>
        <w:t>相关文件</w:t>
      </w:r>
      <w:r w:rsidR="00C56659" w:rsidRPr="00EA26DF">
        <w:t xml:space="preserve">Relevant </w:t>
      </w:r>
      <w:r w:rsidR="00005542" w:rsidRPr="00EA26DF">
        <w:t>D</w:t>
      </w:r>
      <w:r w:rsidR="00C56659" w:rsidRPr="00EA26DF">
        <w:t>ocument</w:t>
      </w:r>
      <w:bookmarkEnd w:id="474"/>
      <w:bookmarkEnd w:id="475"/>
      <w:r w:rsidR="00BA1FB1" w:rsidRPr="00EA26DF">
        <w:t>s</w:t>
      </w:r>
      <w:bookmarkEnd w:id="476"/>
    </w:p>
    <w:p w14:paraId="559358D5" w14:textId="50F69588" w:rsidR="0048375D" w:rsidRPr="00EA26DF" w:rsidRDefault="00C56659" w:rsidP="00BA3287">
      <w:pPr>
        <w:pStyle w:val="11"/>
      </w:pPr>
      <w:bookmarkStart w:id="477" w:name="_Toc199872808"/>
      <w:r w:rsidRPr="00EA26DF">
        <w:rPr>
          <w:rFonts w:hint="eastAsia"/>
        </w:rPr>
        <w:t>参考文件</w:t>
      </w:r>
      <w:r w:rsidR="00BA3287" w:rsidRPr="00EA26DF">
        <w:t>Reference</w:t>
      </w:r>
      <w:r w:rsidR="00784DD7" w:rsidRPr="00EA26DF">
        <w:t xml:space="preserve"> </w:t>
      </w:r>
      <w:r w:rsidR="00005542" w:rsidRPr="00EA26DF">
        <w:t>D</w:t>
      </w:r>
      <w:r w:rsidR="006B4E1F" w:rsidRPr="00EA26DF">
        <w:t>ocuments</w:t>
      </w:r>
      <w:bookmarkEnd w:id="477"/>
    </w:p>
    <w:tbl>
      <w:tblPr>
        <w:tblStyle w:val="Huiyu"/>
        <w:tblW w:w="5000" w:type="pct"/>
        <w:jc w:val="center"/>
        <w:tblLayout w:type="fixed"/>
        <w:tblLook w:val="0620" w:firstRow="1" w:lastRow="0" w:firstColumn="0" w:lastColumn="0" w:noHBand="1" w:noVBand="1"/>
      </w:tblPr>
      <w:tblGrid>
        <w:gridCol w:w="2972"/>
        <w:gridCol w:w="6373"/>
      </w:tblGrid>
      <w:tr w:rsidR="007E6493" w:rsidRPr="00EA26DF" w14:paraId="15DCF6FF" w14:textId="77777777" w:rsidTr="00DB17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54"/>
          <w:tblHeader/>
          <w:jc w:val="center"/>
        </w:trPr>
        <w:tc>
          <w:tcPr>
            <w:tcW w:w="2972" w:type="dxa"/>
          </w:tcPr>
          <w:p w14:paraId="5374D12E" w14:textId="77777777" w:rsidR="007E6493" w:rsidRPr="00EA26DF" w:rsidRDefault="007E6493" w:rsidP="007E6493">
            <w:pPr>
              <w:pStyle w:val="Table1"/>
              <w:ind w:left="840" w:hanging="420"/>
              <w:jc w:val="center"/>
            </w:pPr>
            <w:r w:rsidRPr="00EA26DF">
              <w:rPr>
                <w:rFonts w:hint="eastAsia"/>
              </w:rPr>
              <w:t>编号</w:t>
            </w:r>
            <w:r w:rsidRPr="00EA26DF">
              <w:t>Code</w:t>
            </w:r>
          </w:p>
        </w:tc>
        <w:tc>
          <w:tcPr>
            <w:tcW w:w="6373" w:type="dxa"/>
          </w:tcPr>
          <w:p w14:paraId="4389BB23" w14:textId="77777777" w:rsidR="007E6493" w:rsidRPr="00EA26DF" w:rsidRDefault="007E6493" w:rsidP="007E6493">
            <w:pPr>
              <w:pStyle w:val="Table1"/>
              <w:ind w:left="840" w:hanging="420"/>
              <w:jc w:val="center"/>
            </w:pPr>
            <w:r w:rsidRPr="00EA26DF">
              <w:rPr>
                <w:rFonts w:hint="eastAsia"/>
              </w:rPr>
              <w:t>名称</w:t>
            </w:r>
            <w:r w:rsidRPr="00EA26DF">
              <w:t>Name</w:t>
            </w:r>
          </w:p>
        </w:tc>
      </w:tr>
      <w:tr w:rsidR="00E81E35" w:rsidRPr="00EA26DF" w14:paraId="37B7AF15" w14:textId="77777777" w:rsidTr="007E6493">
        <w:trPr>
          <w:jc w:val="center"/>
        </w:trPr>
        <w:tc>
          <w:tcPr>
            <w:tcW w:w="2972" w:type="dxa"/>
          </w:tcPr>
          <w:p w14:paraId="58FC60D6" w14:textId="23AA4651" w:rsidR="00E81E35" w:rsidRPr="00EA26DF" w:rsidRDefault="00E81E35" w:rsidP="00E81E35">
            <w:pPr>
              <w:pStyle w:val="Table1"/>
              <w:rPr>
                <w:color w:val="000000" w:themeColor="text1"/>
              </w:rPr>
            </w:pPr>
            <w:r w:rsidRPr="00EA26DF">
              <w:rPr>
                <w:rFonts w:hint="eastAsia"/>
              </w:rPr>
              <w:t>不适用</w:t>
            </w:r>
            <w:r w:rsidRPr="00EA26DF">
              <w:t>N/A</w:t>
            </w:r>
          </w:p>
        </w:tc>
        <w:tc>
          <w:tcPr>
            <w:tcW w:w="6373" w:type="dxa"/>
          </w:tcPr>
          <w:p w14:paraId="16CA9BE4" w14:textId="77777777" w:rsidR="00E81E35" w:rsidRPr="00EA26DF" w:rsidRDefault="00E81E35" w:rsidP="00E81E35">
            <w:pPr>
              <w:pStyle w:val="Table1"/>
            </w:pPr>
            <w:r w:rsidRPr="00EA26DF">
              <w:rPr>
                <w:rFonts w:hint="eastAsia"/>
              </w:rPr>
              <w:t>药品生产质量管理规范（</w:t>
            </w:r>
            <w:r w:rsidRPr="00EA26DF">
              <w:t>2010</w:t>
            </w:r>
            <w:r w:rsidRPr="00EA26DF">
              <w:rPr>
                <w:rFonts w:hint="eastAsia"/>
              </w:rPr>
              <w:t>年修订）</w:t>
            </w:r>
          </w:p>
          <w:p w14:paraId="7A8E148F" w14:textId="75CB2DAD" w:rsidR="00E81E35" w:rsidRPr="00EA26DF" w:rsidRDefault="00E81E35" w:rsidP="00E81E35">
            <w:pPr>
              <w:pStyle w:val="Table1"/>
              <w:rPr>
                <w:color w:val="000000" w:themeColor="text1"/>
              </w:rPr>
            </w:pPr>
            <w:r w:rsidRPr="00EA26DF">
              <w:t>Good Manufacture Practice of Medical Products (Revised in 2010)</w:t>
            </w:r>
          </w:p>
        </w:tc>
      </w:tr>
      <w:tr w:rsidR="00E81E35" w:rsidRPr="00EA26DF" w14:paraId="6F6B29D4" w14:textId="77777777" w:rsidTr="007E6493">
        <w:trPr>
          <w:jc w:val="center"/>
        </w:trPr>
        <w:tc>
          <w:tcPr>
            <w:tcW w:w="2972" w:type="dxa"/>
          </w:tcPr>
          <w:p w14:paraId="1CC4794B" w14:textId="4D5FC6A5" w:rsidR="00E81E35" w:rsidRPr="00EA26DF" w:rsidRDefault="00E81E35" w:rsidP="00E81E35">
            <w:pPr>
              <w:pStyle w:val="Table1"/>
              <w:rPr>
                <w:color w:val="000000" w:themeColor="text1"/>
              </w:rPr>
            </w:pPr>
            <w:r w:rsidRPr="00EA26DF">
              <w:rPr>
                <w:rFonts w:hint="eastAsia"/>
              </w:rPr>
              <w:t>不适用</w:t>
            </w:r>
            <w:r w:rsidRPr="00EA26DF">
              <w:t>N/A</w:t>
            </w:r>
          </w:p>
        </w:tc>
        <w:tc>
          <w:tcPr>
            <w:tcW w:w="6373" w:type="dxa"/>
          </w:tcPr>
          <w:p w14:paraId="3A994C1D" w14:textId="77777777" w:rsidR="00E81E35" w:rsidRPr="00EA26DF" w:rsidRDefault="00E81E35" w:rsidP="00E81E35">
            <w:pPr>
              <w:pStyle w:val="Table1"/>
            </w:pPr>
            <w:r w:rsidRPr="00EA26DF">
              <w:t xml:space="preserve">CFR, Title 21, </w:t>
            </w:r>
            <w:r w:rsidRPr="00EA26DF">
              <w:rPr>
                <w:rFonts w:hint="eastAsia"/>
              </w:rPr>
              <w:t>现行药品生产质量管理规范</w:t>
            </w:r>
          </w:p>
          <w:p w14:paraId="386E02B8" w14:textId="2609CD07" w:rsidR="00E81E35" w:rsidRPr="00EA26DF" w:rsidRDefault="00E81E35" w:rsidP="00E81E35">
            <w:pPr>
              <w:pStyle w:val="Table1"/>
              <w:rPr>
                <w:color w:val="000000" w:themeColor="text1"/>
              </w:rPr>
            </w:pPr>
            <w:r w:rsidRPr="00EA26DF">
              <w:t>CFR, Title 21, Current Good Manufacturing Practice Regulations.</w:t>
            </w:r>
          </w:p>
        </w:tc>
      </w:tr>
      <w:tr w:rsidR="00E81E35" w:rsidRPr="00EA26DF" w14:paraId="5A3FDD9C" w14:textId="77777777" w:rsidTr="007E6493">
        <w:trPr>
          <w:jc w:val="center"/>
        </w:trPr>
        <w:tc>
          <w:tcPr>
            <w:tcW w:w="2972" w:type="dxa"/>
          </w:tcPr>
          <w:p w14:paraId="7D3093D0" w14:textId="09910438" w:rsidR="00E81E35" w:rsidRPr="00EA26DF" w:rsidRDefault="00E81E35" w:rsidP="00E81E35">
            <w:pPr>
              <w:pStyle w:val="Table1"/>
              <w:rPr>
                <w:color w:val="000000" w:themeColor="text1"/>
              </w:rPr>
            </w:pPr>
            <w:r w:rsidRPr="00EA26DF">
              <w:rPr>
                <w:rFonts w:hint="eastAsia"/>
              </w:rPr>
              <w:t>不适用</w:t>
            </w:r>
            <w:r w:rsidRPr="00EA26DF">
              <w:t>N/A</w:t>
            </w:r>
          </w:p>
        </w:tc>
        <w:tc>
          <w:tcPr>
            <w:tcW w:w="6373" w:type="dxa"/>
          </w:tcPr>
          <w:p w14:paraId="250F466F" w14:textId="77777777" w:rsidR="00E81E35" w:rsidRPr="00EA26DF" w:rsidRDefault="00E81E35" w:rsidP="00E81E35">
            <w:pPr>
              <w:pStyle w:val="Table1"/>
            </w:pPr>
            <w:r w:rsidRPr="00EA26DF">
              <w:rPr>
                <w:rFonts w:hint="eastAsia"/>
              </w:rPr>
              <w:t>欧盟药品法规，</w:t>
            </w:r>
            <w:r w:rsidRPr="00EA26DF">
              <w:t>GMP</w:t>
            </w:r>
            <w:r w:rsidRPr="00EA26DF">
              <w:rPr>
                <w:rFonts w:hint="eastAsia"/>
              </w:rPr>
              <w:t>指南</w:t>
            </w:r>
          </w:p>
          <w:p w14:paraId="4BA37EAF" w14:textId="560DCF90" w:rsidR="00E81E35" w:rsidRPr="00EA26DF" w:rsidRDefault="00E81E35" w:rsidP="00E81E35">
            <w:pPr>
              <w:pStyle w:val="Table1"/>
              <w:rPr>
                <w:color w:val="000000" w:themeColor="text1"/>
              </w:rPr>
            </w:pPr>
            <w:proofErr w:type="spellStart"/>
            <w:r w:rsidRPr="00EA26DF">
              <w:t>Eudralex</w:t>
            </w:r>
            <w:proofErr w:type="spellEnd"/>
            <w:r w:rsidRPr="00EA26DF">
              <w:t>: The Rules Governing Medicinal Products in the European Union, Volume 4 GMP Guidelines.</w:t>
            </w:r>
          </w:p>
        </w:tc>
      </w:tr>
      <w:tr w:rsidR="00A11F77" w:rsidRPr="00EA26DF" w14:paraId="698FDC26" w14:textId="77777777" w:rsidTr="003D3F57">
        <w:trPr>
          <w:trHeight w:val="397"/>
          <w:jc w:val="center"/>
        </w:trPr>
        <w:tc>
          <w:tcPr>
            <w:tcW w:w="2972" w:type="dxa"/>
          </w:tcPr>
          <w:p w14:paraId="24F0EECE" w14:textId="428D2053" w:rsidR="00A11F77" w:rsidRPr="00EA26DF" w:rsidRDefault="00A11F77" w:rsidP="00A11F77">
            <w:pPr>
              <w:pStyle w:val="Table1"/>
            </w:pPr>
            <w:r w:rsidRPr="00EA26DF">
              <w:rPr>
                <w:rFonts w:hint="eastAsia"/>
              </w:rPr>
              <w:t>不适用</w:t>
            </w:r>
            <w:r w:rsidRPr="00EA26DF">
              <w:t>N/A</w:t>
            </w:r>
          </w:p>
        </w:tc>
        <w:tc>
          <w:tcPr>
            <w:tcW w:w="6373" w:type="dxa"/>
          </w:tcPr>
          <w:p w14:paraId="4A062A41" w14:textId="2DE7F067" w:rsidR="00A11F77" w:rsidRPr="00EA26DF" w:rsidRDefault="00A11F77" w:rsidP="00A11F77">
            <w:pPr>
              <w:pStyle w:val="Table1"/>
            </w:pPr>
            <w:r w:rsidRPr="009C616C">
              <w:rPr>
                <w:rFonts w:hint="eastAsia"/>
              </w:rPr>
              <w:t>宿主细胞残留</w:t>
            </w:r>
            <w:r w:rsidRPr="009C616C">
              <w:t xml:space="preserve">DNA </w:t>
            </w:r>
            <w:r w:rsidRPr="009C616C">
              <w:rPr>
                <w:rFonts w:hint="eastAsia"/>
              </w:rPr>
              <w:t>样本前处理试剂盒（磁珠法）说明书</w:t>
            </w:r>
            <w:r>
              <w:rPr>
                <w:rFonts w:hint="eastAsia"/>
              </w:rPr>
              <w:t xml:space="preserve"> </w:t>
            </w:r>
            <w:r w:rsidR="003D3F57">
              <w:rPr>
                <w:rFonts w:hint="eastAsia"/>
              </w:rPr>
              <w:t>B/1</w:t>
            </w:r>
            <w:r>
              <w:rPr>
                <w:rFonts w:hint="eastAsia"/>
              </w:rPr>
              <w:t>版</w:t>
            </w:r>
          </w:p>
        </w:tc>
      </w:tr>
      <w:tr w:rsidR="00A11F77" w:rsidRPr="00EA26DF" w14:paraId="2A72DE07" w14:textId="77777777" w:rsidTr="003D3F57">
        <w:trPr>
          <w:trHeight w:val="397"/>
          <w:jc w:val="center"/>
        </w:trPr>
        <w:tc>
          <w:tcPr>
            <w:tcW w:w="2972" w:type="dxa"/>
          </w:tcPr>
          <w:p w14:paraId="6936622A" w14:textId="721F1149" w:rsidR="00A11F77" w:rsidRPr="00EA26DF" w:rsidRDefault="00A11F77" w:rsidP="00A11F77">
            <w:pPr>
              <w:pStyle w:val="Table1"/>
            </w:pPr>
            <w:r w:rsidRPr="00EA26DF">
              <w:rPr>
                <w:rFonts w:hint="eastAsia"/>
              </w:rPr>
              <w:t>不适用</w:t>
            </w:r>
            <w:r w:rsidRPr="00EA26DF">
              <w:t>N/A</w:t>
            </w:r>
          </w:p>
        </w:tc>
        <w:tc>
          <w:tcPr>
            <w:tcW w:w="6373" w:type="dxa"/>
          </w:tcPr>
          <w:p w14:paraId="6660CBAF" w14:textId="733CBE65" w:rsidR="00A11F77" w:rsidRPr="00EA26DF" w:rsidRDefault="00A11F77" w:rsidP="00A11F77">
            <w:pPr>
              <w:pStyle w:val="Table1"/>
            </w:pPr>
            <w:r>
              <w:rPr>
                <w:rFonts w:hint="eastAsia"/>
              </w:rPr>
              <w:t>C</w:t>
            </w:r>
            <w:r>
              <w:t>HO</w:t>
            </w:r>
            <w:r w:rsidRPr="009C616C">
              <w:rPr>
                <w:rFonts w:hint="eastAsia"/>
              </w:rPr>
              <w:t>残留</w:t>
            </w:r>
            <w:r w:rsidRPr="009C616C">
              <w:t xml:space="preserve">DNA </w:t>
            </w:r>
            <w:r w:rsidRPr="009C616C">
              <w:rPr>
                <w:rFonts w:hint="eastAsia"/>
              </w:rPr>
              <w:t>检测试剂盒（</w:t>
            </w:r>
            <w:r w:rsidRPr="009C616C">
              <w:t>PCR-</w:t>
            </w:r>
            <w:r w:rsidRPr="009C616C">
              <w:rPr>
                <w:rFonts w:hint="eastAsia"/>
              </w:rPr>
              <w:t>荧光探针法）说明书</w:t>
            </w:r>
            <w:r w:rsidR="00276C60">
              <w:t>B/1</w:t>
            </w:r>
            <w:r>
              <w:rPr>
                <w:rFonts w:hint="eastAsia"/>
              </w:rPr>
              <w:t>版</w:t>
            </w:r>
          </w:p>
        </w:tc>
      </w:tr>
      <w:tr w:rsidR="002C0E6B" w:rsidRPr="00EA26DF" w14:paraId="4BB632B3" w14:textId="77777777" w:rsidTr="003D3F57">
        <w:trPr>
          <w:trHeight w:val="397"/>
          <w:jc w:val="center"/>
        </w:trPr>
        <w:tc>
          <w:tcPr>
            <w:tcW w:w="2972" w:type="dxa"/>
          </w:tcPr>
          <w:p w14:paraId="458168A7" w14:textId="6BD7AC50" w:rsidR="002C0E6B" w:rsidRPr="00EA26DF" w:rsidRDefault="002C0E6B" w:rsidP="00A11F77">
            <w:pPr>
              <w:pStyle w:val="Table1"/>
            </w:pPr>
            <w:r>
              <w:rPr>
                <w:rFonts w:hint="eastAsia"/>
              </w:rPr>
              <w:t>C</w:t>
            </w:r>
            <w:r>
              <w:t>B</w:t>
            </w:r>
            <w:r w:rsidR="006B18DE">
              <w:rPr>
                <w:rFonts w:hint="eastAsia"/>
              </w:rPr>
              <w:t>0012</w:t>
            </w:r>
            <w:r>
              <w:t>-BAD-AP-00</w:t>
            </w:r>
            <w:r w:rsidR="006B18DE">
              <w:rPr>
                <w:rFonts w:hint="eastAsia"/>
              </w:rPr>
              <w:t>1-01</w:t>
            </w:r>
          </w:p>
        </w:tc>
        <w:tc>
          <w:tcPr>
            <w:tcW w:w="6373" w:type="dxa"/>
          </w:tcPr>
          <w:p w14:paraId="1098A9C9" w14:textId="0D84D76C" w:rsidR="002C0E6B" w:rsidRDefault="002C0E6B" w:rsidP="00A11F77">
            <w:pPr>
              <w:pStyle w:val="Table1"/>
            </w:pPr>
            <w:r w:rsidRPr="002C0E6B">
              <w:rPr>
                <w:rFonts w:hint="eastAsia"/>
              </w:rPr>
              <w:t>CB</w:t>
            </w:r>
            <w:r w:rsidR="006B18DE">
              <w:rPr>
                <w:rFonts w:hint="eastAsia"/>
              </w:rPr>
              <w:t>0012</w:t>
            </w:r>
            <w:r w:rsidRPr="002C0E6B">
              <w:rPr>
                <w:rFonts w:hint="eastAsia"/>
              </w:rPr>
              <w:t xml:space="preserve"> CHO</w:t>
            </w:r>
            <w:r w:rsidRPr="002C0E6B">
              <w:rPr>
                <w:rFonts w:hint="eastAsia"/>
              </w:rPr>
              <w:t>宿主细胞核酸残留检测方案</w:t>
            </w:r>
          </w:p>
        </w:tc>
      </w:tr>
    </w:tbl>
    <w:p w14:paraId="229DA57C" w14:textId="77777777" w:rsidR="00601213" w:rsidRPr="00EA26DF" w:rsidRDefault="00601213" w:rsidP="00A01139">
      <w:pPr>
        <w:pStyle w:val="Text"/>
        <w:adjustRightInd w:val="0"/>
        <w:snapToGrid w:val="0"/>
        <w:spacing w:before="0" w:line="360" w:lineRule="auto"/>
        <w:jc w:val="left"/>
        <w:rPr>
          <w:rFonts w:ascii="Arial" w:eastAsia="楷体" w:hAnsi="Arial" w:cs="Arial"/>
          <w:b/>
          <w:sz w:val="21"/>
          <w:szCs w:val="21"/>
          <w:lang w:val="en-GB" w:eastAsia="zh-CN"/>
        </w:rPr>
      </w:pPr>
    </w:p>
    <w:p w14:paraId="14E2552D" w14:textId="11DA96D2" w:rsidR="0048375D" w:rsidRPr="00EA26DF" w:rsidRDefault="00C56659" w:rsidP="009315B0">
      <w:pPr>
        <w:pStyle w:val="11"/>
        <w:ind w:left="422" w:hanging="422"/>
      </w:pPr>
      <w:bookmarkStart w:id="478" w:name="_Toc199872809"/>
      <w:r w:rsidRPr="00EA26DF">
        <w:rPr>
          <w:rFonts w:hint="eastAsia"/>
        </w:rPr>
        <w:t>关联文件</w:t>
      </w:r>
      <w:r w:rsidR="006B4E1F" w:rsidRPr="00EA26DF">
        <w:t xml:space="preserve">Related </w:t>
      </w:r>
      <w:r w:rsidR="00005542" w:rsidRPr="00EA26DF">
        <w:t>D</w:t>
      </w:r>
      <w:r w:rsidR="006B4E1F" w:rsidRPr="00EA26DF">
        <w:t>ocuments</w:t>
      </w:r>
      <w:bookmarkEnd w:id="478"/>
    </w:p>
    <w:tbl>
      <w:tblPr>
        <w:tblStyle w:val="Huiyu"/>
        <w:tblW w:w="5000" w:type="pct"/>
        <w:jc w:val="center"/>
        <w:tblLayout w:type="fixed"/>
        <w:tblLook w:val="0620" w:firstRow="1" w:lastRow="0" w:firstColumn="0" w:lastColumn="0" w:noHBand="1" w:noVBand="1"/>
      </w:tblPr>
      <w:tblGrid>
        <w:gridCol w:w="2547"/>
        <w:gridCol w:w="6798"/>
      </w:tblGrid>
      <w:tr w:rsidR="007673BC" w:rsidRPr="00EA26DF" w14:paraId="5B8BBCA3" w14:textId="77777777" w:rsidTr="009008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54"/>
          <w:jc w:val="center"/>
        </w:trPr>
        <w:tc>
          <w:tcPr>
            <w:tcW w:w="2547" w:type="dxa"/>
          </w:tcPr>
          <w:p w14:paraId="61E9D11A" w14:textId="5463324B" w:rsidR="007673BC" w:rsidRPr="00EA26DF" w:rsidRDefault="007673BC" w:rsidP="00CF717F">
            <w:pPr>
              <w:pStyle w:val="Table1"/>
              <w:jc w:val="center"/>
            </w:pPr>
            <w:r w:rsidRPr="00EA26DF">
              <w:rPr>
                <w:rFonts w:hint="eastAsia"/>
              </w:rPr>
              <w:t>编号</w:t>
            </w:r>
            <w:r w:rsidRPr="00EA26DF">
              <w:t>Code</w:t>
            </w:r>
          </w:p>
        </w:tc>
        <w:tc>
          <w:tcPr>
            <w:tcW w:w="6798" w:type="dxa"/>
          </w:tcPr>
          <w:p w14:paraId="6207AD2F" w14:textId="0B7074DF" w:rsidR="007673BC" w:rsidRPr="00EA26DF" w:rsidRDefault="007673BC" w:rsidP="00CF717F">
            <w:pPr>
              <w:pStyle w:val="Table1"/>
              <w:jc w:val="center"/>
            </w:pPr>
            <w:r w:rsidRPr="00EA26DF">
              <w:rPr>
                <w:rFonts w:hint="eastAsia"/>
              </w:rPr>
              <w:t>名称</w:t>
            </w:r>
            <w:r w:rsidRPr="00EA26DF">
              <w:t>Name</w:t>
            </w:r>
          </w:p>
        </w:tc>
      </w:tr>
      <w:tr w:rsidR="003D3F57" w:rsidRPr="00EA26DF" w14:paraId="6F875AD4" w14:textId="77777777" w:rsidTr="00900808">
        <w:trPr>
          <w:trHeight w:hRule="exact" w:val="510"/>
          <w:jc w:val="center"/>
        </w:trPr>
        <w:tc>
          <w:tcPr>
            <w:tcW w:w="2547" w:type="dxa"/>
          </w:tcPr>
          <w:p w14:paraId="5EFC3C17" w14:textId="738357C5" w:rsidR="003D3F57" w:rsidRPr="00EA26DF" w:rsidRDefault="003D3F57" w:rsidP="003D3F57">
            <w:pPr>
              <w:pStyle w:val="Table1"/>
            </w:pPr>
            <w:r>
              <w:rPr>
                <w:rFonts w:hint="eastAsia"/>
              </w:rPr>
              <w:t>3-SOP-QC-EQ002</w:t>
            </w:r>
          </w:p>
        </w:tc>
        <w:tc>
          <w:tcPr>
            <w:tcW w:w="6798" w:type="dxa"/>
          </w:tcPr>
          <w:p w14:paraId="0D9A3246" w14:textId="5C810E34" w:rsidR="003D3F57" w:rsidRPr="00EA26DF" w:rsidRDefault="003D3F57" w:rsidP="003D3F57">
            <w:pPr>
              <w:pStyle w:val="Table1"/>
            </w:pPr>
            <w:r>
              <w:rPr>
                <w:rFonts w:hint="eastAsia"/>
              </w:rPr>
              <w:t>qTOWER</w:t>
            </w:r>
            <w:r>
              <w:rPr>
                <w:rFonts w:hint="eastAsia"/>
                <w:vertAlign w:val="superscript"/>
              </w:rPr>
              <w:t>3</w:t>
            </w:r>
            <w:r>
              <w:rPr>
                <w:rFonts w:hint="eastAsia"/>
              </w:rPr>
              <w:t>实时荧光定量</w:t>
            </w:r>
            <w:r>
              <w:rPr>
                <w:rFonts w:hint="eastAsia"/>
              </w:rPr>
              <w:t>PCR</w:t>
            </w:r>
            <w:r>
              <w:rPr>
                <w:rFonts w:hint="eastAsia"/>
              </w:rPr>
              <w:t>仪使用、清洁、维护保养标准操作规程</w:t>
            </w:r>
          </w:p>
        </w:tc>
      </w:tr>
      <w:tr w:rsidR="000C530A" w:rsidRPr="00EA26DF" w14:paraId="097368AE" w14:textId="77777777" w:rsidTr="00900808">
        <w:trPr>
          <w:trHeight w:hRule="exact" w:val="510"/>
          <w:jc w:val="center"/>
        </w:trPr>
        <w:tc>
          <w:tcPr>
            <w:tcW w:w="2547" w:type="dxa"/>
          </w:tcPr>
          <w:p w14:paraId="51DD635E" w14:textId="42D202A1" w:rsidR="000C530A" w:rsidRDefault="000C530A" w:rsidP="000C530A">
            <w:pPr>
              <w:pStyle w:val="Table1"/>
            </w:pPr>
            <w:r>
              <w:rPr>
                <w:rFonts w:hint="eastAsia"/>
              </w:rPr>
              <w:t>3-SOP-QC-EQ067</w:t>
            </w:r>
          </w:p>
        </w:tc>
        <w:tc>
          <w:tcPr>
            <w:tcW w:w="6798" w:type="dxa"/>
          </w:tcPr>
          <w:p w14:paraId="3539E783" w14:textId="5CACCE4A" w:rsidR="000C530A" w:rsidRDefault="000C530A" w:rsidP="000C530A">
            <w:pPr>
              <w:pStyle w:val="Table1"/>
            </w:pPr>
            <w:r w:rsidRPr="007B232A">
              <w:rPr>
                <w:rFonts w:hint="eastAsia"/>
              </w:rPr>
              <w:t>BSC-1004</w:t>
            </w:r>
            <w:r w:rsidRPr="007B232A">
              <w:rPr>
                <w:rFonts w:hint="eastAsia"/>
              </w:rPr>
              <w:t>Ⅱ</w:t>
            </w:r>
            <w:r w:rsidRPr="007B232A">
              <w:rPr>
                <w:rFonts w:hint="eastAsia"/>
              </w:rPr>
              <w:t>A2</w:t>
            </w:r>
            <w:r w:rsidRPr="007B232A">
              <w:rPr>
                <w:rFonts w:hint="eastAsia"/>
              </w:rPr>
              <w:t>生物安全柜使用、清洁、维护保养标准操作规程</w:t>
            </w:r>
          </w:p>
        </w:tc>
      </w:tr>
      <w:tr w:rsidR="000C530A" w:rsidRPr="00EA26DF" w14:paraId="3FFDFDC6" w14:textId="77777777" w:rsidTr="00900808">
        <w:trPr>
          <w:trHeight w:hRule="exact" w:val="510"/>
          <w:jc w:val="center"/>
        </w:trPr>
        <w:tc>
          <w:tcPr>
            <w:tcW w:w="2547" w:type="dxa"/>
          </w:tcPr>
          <w:p w14:paraId="48B0A672" w14:textId="7558084E" w:rsidR="000C530A" w:rsidRDefault="000C530A" w:rsidP="000C530A">
            <w:pPr>
              <w:pStyle w:val="Table1"/>
            </w:pPr>
            <w:r>
              <w:rPr>
                <w:rFonts w:hint="eastAsia"/>
              </w:rPr>
              <w:t>3-SOP-QC-EQ069</w:t>
            </w:r>
          </w:p>
        </w:tc>
        <w:tc>
          <w:tcPr>
            <w:tcW w:w="6798" w:type="dxa"/>
          </w:tcPr>
          <w:p w14:paraId="3BEE4C9D" w14:textId="4D438F8C" w:rsidR="000C530A" w:rsidRDefault="000C530A" w:rsidP="000C530A">
            <w:pPr>
              <w:pStyle w:val="Table1"/>
            </w:pPr>
            <w:r w:rsidRPr="007B232A">
              <w:rPr>
                <w:rFonts w:hint="eastAsia"/>
              </w:rPr>
              <w:t>DK-8D</w:t>
            </w:r>
            <w:r w:rsidRPr="007B232A">
              <w:rPr>
                <w:rFonts w:hint="eastAsia"/>
              </w:rPr>
              <w:t>电热恒温水浴锅使用、清洁、维护保养标准操作规程</w:t>
            </w:r>
          </w:p>
        </w:tc>
      </w:tr>
      <w:tr w:rsidR="000C530A" w:rsidRPr="00EA26DF" w14:paraId="04EBB1D0" w14:textId="77777777" w:rsidTr="00900808">
        <w:trPr>
          <w:trHeight w:hRule="exact" w:val="510"/>
          <w:jc w:val="center"/>
        </w:trPr>
        <w:tc>
          <w:tcPr>
            <w:tcW w:w="2547" w:type="dxa"/>
          </w:tcPr>
          <w:p w14:paraId="7B0ABC3D" w14:textId="33E6C766" w:rsidR="000C530A" w:rsidRDefault="000C530A" w:rsidP="000C530A">
            <w:pPr>
              <w:pStyle w:val="Table1"/>
            </w:pPr>
            <w:r w:rsidRPr="007B232A">
              <w:rPr>
                <w:rFonts w:hint="eastAsia"/>
              </w:rPr>
              <w:t>3-SOP-QC-EQ0</w:t>
            </w:r>
            <w:r>
              <w:rPr>
                <w:rFonts w:hint="eastAsia"/>
              </w:rPr>
              <w:t>66</w:t>
            </w:r>
          </w:p>
        </w:tc>
        <w:tc>
          <w:tcPr>
            <w:tcW w:w="6798" w:type="dxa"/>
          </w:tcPr>
          <w:p w14:paraId="65E45DB4" w14:textId="0EF39336" w:rsidR="000C530A" w:rsidRDefault="000C530A" w:rsidP="000C530A">
            <w:pPr>
              <w:pStyle w:val="Table1"/>
            </w:pPr>
            <w:r w:rsidRPr="007B232A">
              <w:rPr>
                <w:rFonts w:hint="eastAsia"/>
              </w:rPr>
              <w:t>Mini-6K</w:t>
            </w:r>
            <w:r w:rsidRPr="007B232A">
              <w:rPr>
                <w:rFonts w:hint="eastAsia"/>
              </w:rPr>
              <w:t>迷你离心机使用、清洁、维护保养标准操作规程</w:t>
            </w:r>
          </w:p>
        </w:tc>
      </w:tr>
      <w:tr w:rsidR="000C530A" w:rsidRPr="00EA26DF" w14:paraId="369C7F44" w14:textId="77777777" w:rsidTr="00900808">
        <w:trPr>
          <w:trHeight w:hRule="exact" w:val="510"/>
          <w:jc w:val="center"/>
        </w:trPr>
        <w:tc>
          <w:tcPr>
            <w:tcW w:w="2547" w:type="dxa"/>
          </w:tcPr>
          <w:p w14:paraId="26CF3CB9" w14:textId="3BE9D7DB" w:rsidR="000C530A" w:rsidRDefault="000C530A" w:rsidP="000C530A">
            <w:pPr>
              <w:pStyle w:val="Table1"/>
            </w:pPr>
            <w:r>
              <w:rPr>
                <w:rFonts w:hint="eastAsia"/>
              </w:rPr>
              <w:t>3-SOP-QC-EQ009</w:t>
            </w:r>
          </w:p>
        </w:tc>
        <w:tc>
          <w:tcPr>
            <w:tcW w:w="6798" w:type="dxa"/>
          </w:tcPr>
          <w:p w14:paraId="77594442" w14:textId="150AB94A" w:rsidR="000C530A" w:rsidRDefault="000C530A" w:rsidP="000C530A">
            <w:pPr>
              <w:pStyle w:val="Table1"/>
            </w:pPr>
            <w:r w:rsidRPr="007B232A">
              <w:rPr>
                <w:rFonts w:hint="eastAsia"/>
              </w:rPr>
              <w:t>MC-15K</w:t>
            </w:r>
            <w:r w:rsidRPr="007B232A">
              <w:rPr>
                <w:rFonts w:hint="eastAsia"/>
              </w:rPr>
              <w:t>微型高速离心机使用、清洁、维护保养标准操作规程</w:t>
            </w:r>
          </w:p>
        </w:tc>
      </w:tr>
      <w:tr w:rsidR="000C530A" w:rsidRPr="00EA26DF" w14:paraId="0ACBA536" w14:textId="77777777" w:rsidTr="00900808">
        <w:trPr>
          <w:trHeight w:hRule="exact" w:val="510"/>
          <w:jc w:val="center"/>
        </w:trPr>
        <w:tc>
          <w:tcPr>
            <w:tcW w:w="2547" w:type="dxa"/>
          </w:tcPr>
          <w:p w14:paraId="67BD5EBF" w14:textId="5772FF5C" w:rsidR="000C530A" w:rsidRDefault="000C530A" w:rsidP="000C530A">
            <w:pPr>
              <w:pStyle w:val="Table1"/>
            </w:pPr>
            <w:r>
              <w:rPr>
                <w:rFonts w:hint="eastAsia"/>
              </w:rPr>
              <w:t>3-SOP-QC-EQ021</w:t>
            </w:r>
          </w:p>
        </w:tc>
        <w:tc>
          <w:tcPr>
            <w:tcW w:w="6798" w:type="dxa"/>
          </w:tcPr>
          <w:p w14:paraId="66E8C49D" w14:textId="71BB3E17" w:rsidR="000C530A" w:rsidRDefault="000C530A" w:rsidP="000C530A">
            <w:pPr>
              <w:pStyle w:val="Table1"/>
            </w:pPr>
            <w:r w:rsidRPr="007B232A">
              <w:rPr>
                <w:rFonts w:hint="eastAsia"/>
              </w:rPr>
              <w:t>MIX-25P</w:t>
            </w:r>
            <w:r w:rsidRPr="007B232A">
              <w:rPr>
                <w:rFonts w:hint="eastAsia"/>
              </w:rPr>
              <w:t>迷你混匀仪使用、清洁、维护保养标准操作规程</w:t>
            </w:r>
          </w:p>
        </w:tc>
      </w:tr>
      <w:tr w:rsidR="000C530A" w:rsidRPr="00EA26DF" w14:paraId="36E1D341" w14:textId="77777777" w:rsidTr="00900808">
        <w:trPr>
          <w:trHeight w:hRule="exact" w:val="571"/>
          <w:jc w:val="center"/>
        </w:trPr>
        <w:tc>
          <w:tcPr>
            <w:tcW w:w="2547" w:type="dxa"/>
          </w:tcPr>
          <w:p w14:paraId="6C49F68E" w14:textId="60316F7A" w:rsidR="000C530A" w:rsidRDefault="000C530A" w:rsidP="000C530A">
            <w:pPr>
              <w:pStyle w:val="Table1"/>
            </w:pPr>
            <w:r>
              <w:rPr>
                <w:rFonts w:hint="eastAsia"/>
              </w:rPr>
              <w:t>3-SOP-QC-EQ046</w:t>
            </w:r>
          </w:p>
        </w:tc>
        <w:tc>
          <w:tcPr>
            <w:tcW w:w="6798" w:type="dxa"/>
          </w:tcPr>
          <w:p w14:paraId="6C849F58" w14:textId="19184009" w:rsidR="000C530A" w:rsidRDefault="000C530A" w:rsidP="000C530A">
            <w:pPr>
              <w:pStyle w:val="Table1"/>
            </w:pPr>
            <w:proofErr w:type="spellStart"/>
            <w:r w:rsidRPr="007B232A">
              <w:rPr>
                <w:rFonts w:hint="eastAsia"/>
              </w:rPr>
              <w:t>Sorvall</w:t>
            </w:r>
            <w:proofErr w:type="spellEnd"/>
            <w:r w:rsidRPr="007B232A">
              <w:rPr>
                <w:rFonts w:hint="eastAsia"/>
              </w:rPr>
              <w:t xml:space="preserve"> Legend Micro </w:t>
            </w:r>
            <w:r>
              <w:rPr>
                <w:rFonts w:hint="eastAsia"/>
              </w:rPr>
              <w:t>21</w:t>
            </w:r>
            <w:r w:rsidRPr="007B232A">
              <w:rPr>
                <w:rFonts w:hint="eastAsia"/>
              </w:rPr>
              <w:t>R</w:t>
            </w:r>
            <w:r w:rsidRPr="007B232A">
              <w:rPr>
                <w:rFonts w:hint="eastAsia"/>
              </w:rPr>
              <w:t>高速冷冻离心机使用、清洁、维护保养标准操作规程</w:t>
            </w:r>
          </w:p>
        </w:tc>
      </w:tr>
    </w:tbl>
    <w:p w14:paraId="1C9A6011" w14:textId="19A8D8C6" w:rsidR="0048375D" w:rsidRPr="00EA26DF" w:rsidRDefault="0048375D" w:rsidP="00DB4A8E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sz w:val="21"/>
          <w:szCs w:val="21"/>
          <w:lang w:val="en-GB" w:eastAsia="zh-CN"/>
        </w:rPr>
      </w:pPr>
    </w:p>
    <w:p w14:paraId="63A52BAC" w14:textId="6164E6A7" w:rsidR="007673BC" w:rsidRPr="00EA26DF" w:rsidRDefault="00B24FEF" w:rsidP="000C1528">
      <w:pPr>
        <w:pStyle w:val="10"/>
      </w:pPr>
      <w:bookmarkStart w:id="479" w:name="_Toc11770194"/>
      <w:bookmarkStart w:id="480" w:name="_Toc15648556"/>
      <w:bookmarkStart w:id="481" w:name="_Toc199872810"/>
      <w:r w:rsidRPr="00EA26DF">
        <w:rPr>
          <w:rFonts w:hint="eastAsia"/>
        </w:rPr>
        <w:lastRenderedPageBreak/>
        <w:t>附件</w:t>
      </w:r>
      <w:r w:rsidR="00C56659" w:rsidRPr="00EA26DF">
        <w:t>Annexes</w:t>
      </w:r>
      <w:bookmarkEnd w:id="479"/>
      <w:bookmarkEnd w:id="480"/>
      <w:bookmarkEnd w:id="481"/>
      <w:r w:rsidRPr="00EA26DF">
        <w:t xml:space="preserve"> </w:t>
      </w:r>
    </w:p>
    <w:tbl>
      <w:tblPr>
        <w:tblStyle w:val="Huiyu"/>
        <w:tblW w:w="5000" w:type="pct"/>
        <w:jc w:val="center"/>
        <w:tblLayout w:type="fixed"/>
        <w:tblLook w:val="0620" w:firstRow="1" w:lastRow="0" w:firstColumn="0" w:lastColumn="0" w:noHBand="1" w:noVBand="1"/>
      </w:tblPr>
      <w:tblGrid>
        <w:gridCol w:w="2972"/>
        <w:gridCol w:w="6373"/>
      </w:tblGrid>
      <w:tr w:rsidR="007673BC" w:rsidRPr="00EA26DF" w14:paraId="1DE4153C" w14:textId="77777777" w:rsidTr="00BA32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54"/>
          <w:jc w:val="center"/>
        </w:trPr>
        <w:tc>
          <w:tcPr>
            <w:tcW w:w="2972" w:type="dxa"/>
          </w:tcPr>
          <w:p w14:paraId="60BA6F3D" w14:textId="1DB92F45" w:rsidR="007673BC" w:rsidRPr="00EA26DF" w:rsidRDefault="007673BC" w:rsidP="00005542">
            <w:pPr>
              <w:pStyle w:val="Table1"/>
              <w:ind w:left="840" w:hanging="420"/>
              <w:jc w:val="center"/>
            </w:pPr>
            <w:r w:rsidRPr="00EA26DF">
              <w:rPr>
                <w:rFonts w:hint="eastAsia"/>
              </w:rPr>
              <w:t>编号</w:t>
            </w:r>
            <w:r w:rsidRPr="00EA26DF">
              <w:t>Code</w:t>
            </w:r>
          </w:p>
        </w:tc>
        <w:tc>
          <w:tcPr>
            <w:tcW w:w="6373" w:type="dxa"/>
          </w:tcPr>
          <w:p w14:paraId="6B4A5677" w14:textId="744058AA" w:rsidR="007673BC" w:rsidRPr="00EA26DF" w:rsidRDefault="007673BC" w:rsidP="00005542">
            <w:pPr>
              <w:pStyle w:val="Table1"/>
              <w:ind w:left="840" w:hanging="420"/>
              <w:jc w:val="center"/>
            </w:pPr>
            <w:r w:rsidRPr="00EA26DF">
              <w:rPr>
                <w:rFonts w:hint="eastAsia"/>
              </w:rPr>
              <w:t>名称</w:t>
            </w:r>
            <w:r w:rsidRPr="00EA26DF">
              <w:t>Name</w:t>
            </w:r>
          </w:p>
        </w:tc>
      </w:tr>
      <w:tr w:rsidR="00CF717F" w:rsidRPr="00EA26DF" w14:paraId="10BB4387" w14:textId="77777777" w:rsidTr="003D3F57">
        <w:trPr>
          <w:trHeight w:hRule="exact" w:val="454"/>
          <w:jc w:val="center"/>
        </w:trPr>
        <w:tc>
          <w:tcPr>
            <w:tcW w:w="2972" w:type="dxa"/>
          </w:tcPr>
          <w:p w14:paraId="520F57F7" w14:textId="1A1FD6B2" w:rsidR="00CF717F" w:rsidRPr="00EA26DF" w:rsidRDefault="002C0E6B" w:rsidP="00CF717F">
            <w:pPr>
              <w:pStyle w:val="Table1"/>
              <w:rPr>
                <w:color w:val="365F91" w:themeColor="accent1" w:themeShade="BF"/>
              </w:rPr>
            </w:pPr>
            <w:r w:rsidRPr="002C0E6B">
              <w:rPr>
                <w:bCs w:val="0"/>
              </w:rPr>
              <w:t>3-CB</w:t>
            </w:r>
            <w:r w:rsidR="003D3F57">
              <w:rPr>
                <w:rFonts w:hint="eastAsia"/>
                <w:bCs w:val="0"/>
              </w:rPr>
              <w:t>0012</w:t>
            </w:r>
            <w:r w:rsidRPr="002C0E6B">
              <w:rPr>
                <w:bCs w:val="0"/>
              </w:rPr>
              <w:t>-SOP-TI01</w:t>
            </w:r>
            <w:r w:rsidR="003D3F57">
              <w:rPr>
                <w:rFonts w:hint="eastAsia"/>
                <w:bCs w:val="0"/>
              </w:rPr>
              <w:t>3</w:t>
            </w:r>
            <w:r w:rsidRPr="002C0E6B">
              <w:rPr>
                <w:bCs w:val="0"/>
              </w:rPr>
              <w:t>-R01</w:t>
            </w:r>
          </w:p>
        </w:tc>
        <w:tc>
          <w:tcPr>
            <w:tcW w:w="6373" w:type="dxa"/>
          </w:tcPr>
          <w:p w14:paraId="31AE8F46" w14:textId="73B6BF9A" w:rsidR="00CF717F" w:rsidRPr="00EA26DF" w:rsidRDefault="002C0E6B" w:rsidP="00CF717F">
            <w:pPr>
              <w:pStyle w:val="Table1"/>
              <w:rPr>
                <w:color w:val="000000" w:themeColor="text1"/>
                <w:lang w:val="en-US"/>
              </w:rPr>
            </w:pPr>
            <w:r w:rsidRPr="002C0E6B">
              <w:rPr>
                <w:rFonts w:hint="eastAsia"/>
                <w:bCs w:val="0"/>
              </w:rPr>
              <w:t>CB</w:t>
            </w:r>
            <w:r w:rsidR="003D3F57">
              <w:rPr>
                <w:rFonts w:hint="eastAsia"/>
                <w:bCs w:val="0"/>
              </w:rPr>
              <w:t>0012</w:t>
            </w:r>
            <w:r w:rsidRPr="002C0E6B">
              <w:rPr>
                <w:rFonts w:hint="eastAsia"/>
                <w:bCs w:val="0"/>
              </w:rPr>
              <w:t>宿主细胞</w:t>
            </w:r>
            <w:r w:rsidRPr="002C0E6B">
              <w:rPr>
                <w:rFonts w:hint="eastAsia"/>
                <w:bCs w:val="0"/>
              </w:rPr>
              <w:t>DNA</w:t>
            </w:r>
            <w:r w:rsidRPr="002C0E6B">
              <w:rPr>
                <w:rFonts w:hint="eastAsia"/>
                <w:bCs w:val="0"/>
              </w:rPr>
              <w:t>残留量检验记录</w:t>
            </w:r>
          </w:p>
        </w:tc>
      </w:tr>
    </w:tbl>
    <w:p w14:paraId="68477583" w14:textId="77777777" w:rsidR="002A2C5E" w:rsidRPr="00EA26DF" w:rsidRDefault="002A2C5E" w:rsidP="00A01139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color w:val="1F497D" w:themeColor="text2"/>
          <w:sz w:val="21"/>
          <w:szCs w:val="21"/>
          <w:lang w:val="en-GB" w:eastAsia="zh-CN"/>
        </w:rPr>
      </w:pPr>
    </w:p>
    <w:p w14:paraId="25ECBAC7" w14:textId="77777777" w:rsidR="008102FC" w:rsidRPr="00EA26DF" w:rsidRDefault="008102FC" w:rsidP="000C1528">
      <w:pPr>
        <w:pStyle w:val="10"/>
      </w:pPr>
      <w:bookmarkStart w:id="482" w:name="_Toc15648557"/>
      <w:bookmarkStart w:id="483" w:name="_Toc199872811"/>
      <w:r w:rsidRPr="00EA26DF">
        <w:rPr>
          <w:rFonts w:hint="eastAsia"/>
        </w:rPr>
        <w:t>培训需求</w:t>
      </w:r>
      <w:r w:rsidRPr="00EA26DF">
        <w:t>Training Requirements</w:t>
      </w:r>
      <w:bookmarkEnd w:id="482"/>
      <w:bookmarkEnd w:id="483"/>
      <w:r w:rsidRPr="00EA26DF"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89"/>
        <w:gridCol w:w="2551"/>
        <w:gridCol w:w="1418"/>
        <w:gridCol w:w="1417"/>
        <w:gridCol w:w="1270"/>
      </w:tblGrid>
      <w:tr w:rsidR="008102FC" w:rsidRPr="00EA26DF" w14:paraId="21F481A8" w14:textId="77777777" w:rsidTr="00FC4AB1">
        <w:trPr>
          <w:trHeight w:val="391"/>
        </w:trPr>
        <w:tc>
          <w:tcPr>
            <w:tcW w:w="2689" w:type="dxa"/>
            <w:vMerge w:val="restart"/>
            <w:shd w:val="clear" w:color="auto" w:fill="C6D9F1" w:themeFill="text2" w:themeFillTint="33"/>
            <w:vAlign w:val="center"/>
          </w:tcPr>
          <w:p w14:paraId="05C62C61" w14:textId="77777777" w:rsidR="008102FC" w:rsidRPr="00EA26DF" w:rsidRDefault="008102FC" w:rsidP="00005542">
            <w:pPr>
              <w:pStyle w:val="Table1"/>
              <w:jc w:val="center"/>
              <w:rPr>
                <w:b/>
              </w:rPr>
            </w:pPr>
            <w:r w:rsidRPr="00EA26DF">
              <w:rPr>
                <w:rFonts w:hint="eastAsia"/>
              </w:rPr>
              <w:t>部门</w:t>
            </w:r>
          </w:p>
          <w:p w14:paraId="1EA12EAD" w14:textId="77777777" w:rsidR="007A30A2" w:rsidRPr="00EA26DF" w:rsidRDefault="007A30A2" w:rsidP="00005542">
            <w:pPr>
              <w:pStyle w:val="Table1"/>
              <w:jc w:val="center"/>
              <w:rPr>
                <w:b/>
              </w:rPr>
            </w:pPr>
            <w:r w:rsidRPr="00EA26DF">
              <w:t>Dept.</w:t>
            </w:r>
          </w:p>
        </w:tc>
        <w:tc>
          <w:tcPr>
            <w:tcW w:w="2551" w:type="dxa"/>
            <w:vMerge w:val="restart"/>
            <w:shd w:val="clear" w:color="auto" w:fill="C6D9F1" w:themeFill="text2" w:themeFillTint="33"/>
            <w:vAlign w:val="center"/>
          </w:tcPr>
          <w:p w14:paraId="2888677C" w14:textId="77777777" w:rsidR="008102FC" w:rsidRPr="00EA26DF" w:rsidRDefault="008102FC" w:rsidP="00005542">
            <w:pPr>
              <w:pStyle w:val="Table1"/>
              <w:jc w:val="center"/>
              <w:rPr>
                <w:b/>
              </w:rPr>
            </w:pPr>
            <w:r w:rsidRPr="00EA26DF">
              <w:rPr>
                <w:rFonts w:hint="eastAsia"/>
              </w:rPr>
              <w:t>人员</w:t>
            </w:r>
          </w:p>
          <w:p w14:paraId="13F6C236" w14:textId="77777777" w:rsidR="007A30A2" w:rsidRPr="00EA26DF" w:rsidRDefault="007A30A2" w:rsidP="00005542">
            <w:pPr>
              <w:pStyle w:val="Table1"/>
              <w:jc w:val="center"/>
              <w:rPr>
                <w:b/>
              </w:rPr>
            </w:pPr>
            <w:r w:rsidRPr="00EA26DF">
              <w:t>Position</w:t>
            </w:r>
          </w:p>
        </w:tc>
        <w:tc>
          <w:tcPr>
            <w:tcW w:w="4105" w:type="dxa"/>
            <w:gridSpan w:val="3"/>
            <w:shd w:val="clear" w:color="auto" w:fill="C6D9F1" w:themeFill="text2" w:themeFillTint="33"/>
            <w:vAlign w:val="center"/>
          </w:tcPr>
          <w:p w14:paraId="7C855400" w14:textId="77777777" w:rsidR="008102FC" w:rsidRPr="00EA26DF" w:rsidRDefault="008102FC" w:rsidP="00005542">
            <w:pPr>
              <w:pStyle w:val="Table1"/>
              <w:jc w:val="center"/>
              <w:rPr>
                <w:b/>
              </w:rPr>
            </w:pPr>
            <w:r w:rsidRPr="00EA26DF">
              <w:rPr>
                <w:rFonts w:hint="eastAsia"/>
              </w:rPr>
              <w:t>培训需求</w:t>
            </w:r>
            <w:r w:rsidR="007A30A2" w:rsidRPr="00EA26DF">
              <w:t>Training Requirements</w:t>
            </w:r>
          </w:p>
        </w:tc>
      </w:tr>
      <w:tr w:rsidR="000D3309" w:rsidRPr="00EA26DF" w14:paraId="6FC39154" w14:textId="77777777" w:rsidTr="00FC4AB1">
        <w:trPr>
          <w:trHeight w:val="410"/>
        </w:trPr>
        <w:tc>
          <w:tcPr>
            <w:tcW w:w="2689" w:type="dxa"/>
            <w:vMerge/>
            <w:shd w:val="clear" w:color="auto" w:fill="C6D9F1" w:themeFill="text2" w:themeFillTint="33"/>
            <w:vAlign w:val="center"/>
          </w:tcPr>
          <w:p w14:paraId="3C1ED509" w14:textId="77777777" w:rsidR="000D3309" w:rsidRPr="00EA26DF" w:rsidRDefault="000D3309" w:rsidP="00005542">
            <w:pPr>
              <w:pStyle w:val="Table1"/>
              <w:jc w:val="center"/>
            </w:pPr>
          </w:p>
        </w:tc>
        <w:tc>
          <w:tcPr>
            <w:tcW w:w="2551" w:type="dxa"/>
            <w:vMerge/>
            <w:shd w:val="clear" w:color="auto" w:fill="C6D9F1" w:themeFill="text2" w:themeFillTint="33"/>
            <w:vAlign w:val="center"/>
          </w:tcPr>
          <w:p w14:paraId="05DF8D4B" w14:textId="77777777" w:rsidR="000D3309" w:rsidRPr="00EA26DF" w:rsidRDefault="000D3309" w:rsidP="00005542">
            <w:pPr>
              <w:pStyle w:val="Table1"/>
              <w:jc w:val="center"/>
            </w:pPr>
          </w:p>
        </w:tc>
        <w:tc>
          <w:tcPr>
            <w:tcW w:w="1418" w:type="dxa"/>
            <w:shd w:val="clear" w:color="auto" w:fill="C6D9F1" w:themeFill="text2" w:themeFillTint="33"/>
            <w:vAlign w:val="center"/>
          </w:tcPr>
          <w:p w14:paraId="6C3C339C" w14:textId="77777777" w:rsidR="000D3309" w:rsidRPr="00EA26DF" w:rsidRDefault="000D3309" w:rsidP="00005542">
            <w:pPr>
              <w:pStyle w:val="Table1"/>
              <w:jc w:val="center"/>
              <w:rPr>
                <w:b/>
              </w:rPr>
            </w:pPr>
            <w:r w:rsidRPr="00EA26DF">
              <w:rPr>
                <w:rFonts w:hint="eastAsia"/>
              </w:rPr>
              <w:t>操作</w:t>
            </w:r>
          </w:p>
          <w:p w14:paraId="5C94DECE" w14:textId="77777777" w:rsidR="000D3309" w:rsidRPr="00EA26DF" w:rsidRDefault="000D3309" w:rsidP="00005542">
            <w:pPr>
              <w:pStyle w:val="Table1"/>
              <w:jc w:val="center"/>
              <w:rPr>
                <w:b/>
              </w:rPr>
            </w:pPr>
            <w:r w:rsidRPr="00EA26DF">
              <w:t>Operates</w:t>
            </w:r>
          </w:p>
        </w:tc>
        <w:tc>
          <w:tcPr>
            <w:tcW w:w="1417" w:type="dxa"/>
            <w:shd w:val="clear" w:color="auto" w:fill="C6D9F1" w:themeFill="text2" w:themeFillTint="33"/>
            <w:vAlign w:val="center"/>
          </w:tcPr>
          <w:p w14:paraId="56347DD8" w14:textId="77777777" w:rsidR="000D3309" w:rsidRPr="00EA26DF" w:rsidRDefault="000D3309" w:rsidP="00005542">
            <w:pPr>
              <w:pStyle w:val="Table1"/>
              <w:jc w:val="center"/>
              <w:rPr>
                <w:b/>
              </w:rPr>
            </w:pPr>
            <w:r w:rsidRPr="00EA26DF">
              <w:rPr>
                <w:rFonts w:hint="eastAsia"/>
              </w:rPr>
              <w:t>掌握</w:t>
            </w:r>
            <w:r w:rsidRPr="00EA26DF">
              <w:t>Understand</w:t>
            </w:r>
          </w:p>
        </w:tc>
        <w:tc>
          <w:tcPr>
            <w:tcW w:w="1270" w:type="dxa"/>
            <w:shd w:val="clear" w:color="auto" w:fill="C6D9F1" w:themeFill="text2" w:themeFillTint="33"/>
            <w:vAlign w:val="center"/>
          </w:tcPr>
          <w:p w14:paraId="36CCAEB9" w14:textId="77777777" w:rsidR="000D3309" w:rsidRPr="00EA26DF" w:rsidRDefault="000D3309" w:rsidP="00005542">
            <w:pPr>
              <w:pStyle w:val="Table1"/>
              <w:jc w:val="center"/>
              <w:rPr>
                <w:b/>
              </w:rPr>
            </w:pPr>
            <w:r w:rsidRPr="00EA26DF">
              <w:rPr>
                <w:rFonts w:hint="eastAsia"/>
              </w:rPr>
              <w:t>了解</w:t>
            </w:r>
          </w:p>
          <w:p w14:paraId="6557AE38" w14:textId="77777777" w:rsidR="000D3309" w:rsidRPr="00EA26DF" w:rsidRDefault="000D3309" w:rsidP="00005542">
            <w:pPr>
              <w:pStyle w:val="Table1"/>
              <w:jc w:val="center"/>
              <w:rPr>
                <w:b/>
              </w:rPr>
            </w:pPr>
            <w:r w:rsidRPr="00EA26DF">
              <w:t>Knowledge</w:t>
            </w:r>
          </w:p>
        </w:tc>
      </w:tr>
      <w:tr w:rsidR="00094B78" w:rsidRPr="00EA26DF" w14:paraId="41E3644A" w14:textId="77777777" w:rsidTr="00FC4AB1">
        <w:trPr>
          <w:trHeight w:val="345"/>
        </w:trPr>
        <w:tc>
          <w:tcPr>
            <w:tcW w:w="2689" w:type="dxa"/>
            <w:vAlign w:val="center"/>
          </w:tcPr>
          <w:p w14:paraId="3CAB2E70" w14:textId="74592E12" w:rsidR="00AD5F46" w:rsidRPr="00EA26DF" w:rsidRDefault="00094B78" w:rsidP="00AD5F46">
            <w:pPr>
              <w:pStyle w:val="Table1"/>
              <w:rPr>
                <w:bCs w:val="0"/>
                <w:color w:val="000000" w:themeColor="text1"/>
                <w:highlight w:val="yellow"/>
              </w:rPr>
            </w:pPr>
            <w:r w:rsidRPr="00EA26DF">
              <w:rPr>
                <w:rFonts w:hint="eastAsia"/>
                <w:color w:val="000000" w:themeColor="text1"/>
              </w:rPr>
              <w:t>质量控制部</w:t>
            </w:r>
          </w:p>
        </w:tc>
        <w:tc>
          <w:tcPr>
            <w:tcW w:w="2551" w:type="dxa"/>
            <w:vAlign w:val="center"/>
          </w:tcPr>
          <w:p w14:paraId="0E216053" w14:textId="5832F5AF" w:rsidR="00AD5F46" w:rsidRPr="00EA26DF" w:rsidRDefault="00CF717F" w:rsidP="00CF717F">
            <w:pPr>
              <w:pStyle w:val="Table1"/>
              <w:rPr>
                <w:color w:val="000000" w:themeColor="text1"/>
              </w:rPr>
            </w:pPr>
            <w:r w:rsidRPr="00EA26DF">
              <w:rPr>
                <w:rFonts w:hint="eastAsia"/>
                <w:color w:val="000000" w:themeColor="text1"/>
              </w:rPr>
              <w:t>生化组成员</w:t>
            </w:r>
          </w:p>
        </w:tc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19290785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8" w:type="dxa"/>
                <w:vAlign w:val="center"/>
              </w:tcPr>
              <w:p w14:paraId="3178F744" w14:textId="7C612F56" w:rsidR="00AD5F46" w:rsidRPr="00EA26DF" w:rsidRDefault="00276C60" w:rsidP="00AD5F46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>
                  <w:rPr>
                    <w:rFonts w:ascii="MS Gothic" w:eastAsia="MS Gothic" w:hAnsi="MS Gothic" w:cs="Segoe UI Symbol" w:hint="eastAsia"/>
                    <w:bCs/>
                    <w:color w:val="000000" w:themeColor="text1"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-76338431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7" w:type="dxa"/>
                <w:vAlign w:val="center"/>
              </w:tcPr>
              <w:p w14:paraId="08B2BE81" w14:textId="2582BE52" w:rsidR="00AD5F46" w:rsidRPr="00EA26DF" w:rsidRDefault="00276C60" w:rsidP="00AD5F46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>
                  <w:rPr>
                    <w:rFonts w:ascii="MS Gothic" w:eastAsia="MS Gothic" w:hAnsi="MS Gothic" w:cs="Segoe UI Symbol" w:hint="eastAsia"/>
                    <w:bCs/>
                    <w:color w:val="000000" w:themeColor="text1"/>
                    <w:sz w:val="21"/>
                    <w:szCs w:val="21"/>
                    <w:lang w:val="en-GB"/>
                  </w:rPr>
                  <w:t>☒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18232321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70" w:type="dxa"/>
                <w:vAlign w:val="center"/>
              </w:tcPr>
              <w:p w14:paraId="4C430353" w14:textId="7C99D130" w:rsidR="00AD5F46" w:rsidRPr="00EA26DF" w:rsidRDefault="00560BB2" w:rsidP="00AD5F46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 w:rsidRPr="00EA26DF">
                  <w:rPr>
                    <w:rFonts w:ascii="Segoe UI Symbol" w:eastAsia="楷体" w:hAnsi="Segoe UI Symbol" w:cs="Segoe UI Symbol"/>
                    <w:bCs/>
                    <w:color w:val="000000" w:themeColor="text1"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</w:tr>
      <w:tr w:rsidR="00323A68" w:rsidRPr="00EA26DF" w14:paraId="1578EE4D" w14:textId="77777777" w:rsidTr="00FC4AB1">
        <w:trPr>
          <w:trHeight w:val="345"/>
        </w:trPr>
        <w:tc>
          <w:tcPr>
            <w:tcW w:w="2689" w:type="dxa"/>
            <w:vAlign w:val="center"/>
          </w:tcPr>
          <w:p w14:paraId="7A67BC40" w14:textId="7ECF296F" w:rsidR="00323A68" w:rsidRPr="00EA26DF" w:rsidRDefault="00323A68" w:rsidP="00323A68">
            <w:pPr>
              <w:pStyle w:val="Table1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质量保证部</w:t>
            </w:r>
          </w:p>
        </w:tc>
        <w:tc>
          <w:tcPr>
            <w:tcW w:w="2551" w:type="dxa"/>
            <w:vAlign w:val="center"/>
          </w:tcPr>
          <w:p w14:paraId="78ADCACC" w14:textId="62D6AD16" w:rsidR="00323A68" w:rsidRPr="00EA26DF" w:rsidRDefault="00323A68" w:rsidP="00323A68">
            <w:pPr>
              <w:pStyle w:val="Table1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现场</w:t>
            </w:r>
            <w:r>
              <w:rPr>
                <w:rFonts w:hint="eastAsia"/>
                <w:color w:val="000000" w:themeColor="text1"/>
              </w:rPr>
              <w:t>QA</w:t>
            </w:r>
          </w:p>
        </w:tc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13006550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8" w:type="dxa"/>
                <w:vAlign w:val="center"/>
              </w:tcPr>
              <w:p w14:paraId="3E49F583" w14:textId="7052DF97" w:rsidR="00323A68" w:rsidRDefault="00323A68" w:rsidP="00323A68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>
                  <w:rPr>
                    <w:rFonts w:ascii="MS Gothic" w:eastAsia="MS Gothic" w:hAnsi="MS Gothic" w:cs="Segoe UI Symbol" w:hint="eastAsia"/>
                    <w:bCs/>
                    <w:color w:val="000000" w:themeColor="text1"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9803414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7" w:type="dxa"/>
                <w:vAlign w:val="center"/>
              </w:tcPr>
              <w:p w14:paraId="365C70BE" w14:textId="1694D8AA" w:rsidR="00323A68" w:rsidRDefault="00323A68" w:rsidP="00323A68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-123893919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70" w:type="dxa"/>
                <w:vAlign w:val="center"/>
              </w:tcPr>
              <w:p w14:paraId="135DEDD0" w14:textId="6C281BBD" w:rsidR="00323A68" w:rsidRDefault="00323A68" w:rsidP="00323A68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21"/>
                    <w:szCs w:val="21"/>
                    <w:lang w:val="en-GB"/>
                  </w:rPr>
                  <w:t>☒</w:t>
                </w:r>
              </w:p>
            </w:tc>
          </w:sdtContent>
        </w:sdt>
      </w:tr>
    </w:tbl>
    <w:p w14:paraId="4B8B3C41" w14:textId="77777777" w:rsidR="008102FC" w:rsidRPr="00EA26DF" w:rsidRDefault="008102FC" w:rsidP="00DB4A8E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b/>
          <w:sz w:val="21"/>
          <w:szCs w:val="21"/>
          <w:lang w:val="en-GB" w:eastAsia="zh-CN"/>
        </w:rPr>
      </w:pPr>
    </w:p>
    <w:p w14:paraId="37936D7E" w14:textId="6C44DFC8" w:rsidR="008102FC" w:rsidRPr="00EA26DF" w:rsidRDefault="008102FC" w:rsidP="000C1528">
      <w:pPr>
        <w:pStyle w:val="10"/>
      </w:pPr>
      <w:bookmarkStart w:id="484" w:name="_Toc15648558"/>
      <w:bookmarkStart w:id="485" w:name="_Toc199872812"/>
      <w:r w:rsidRPr="00EA26DF">
        <w:rPr>
          <w:rFonts w:hint="eastAsia"/>
        </w:rPr>
        <w:t>环境、</w:t>
      </w:r>
      <w:r w:rsidR="00BA35BC" w:rsidRPr="00EA26DF">
        <w:rPr>
          <w:rFonts w:hint="eastAsia"/>
        </w:rPr>
        <w:t>健康</w:t>
      </w:r>
      <w:r w:rsidRPr="00EA26DF">
        <w:rPr>
          <w:rFonts w:hint="eastAsia"/>
        </w:rPr>
        <w:t>及</w:t>
      </w:r>
      <w:r w:rsidR="00BA35BC" w:rsidRPr="00EA26DF">
        <w:rPr>
          <w:rFonts w:hint="eastAsia"/>
        </w:rPr>
        <w:t>安全</w:t>
      </w:r>
      <w:r w:rsidRPr="00EA26DF">
        <w:rPr>
          <w:rFonts w:hint="eastAsia"/>
        </w:rPr>
        <w:t>要求</w:t>
      </w:r>
      <w:r w:rsidRPr="00EA26DF">
        <w:t>EHS Requirements</w:t>
      </w:r>
      <w:bookmarkEnd w:id="484"/>
      <w:bookmarkEnd w:id="485"/>
    </w:p>
    <w:p w14:paraId="0B5E3E7C" w14:textId="710E3403" w:rsidR="008A4FF0" w:rsidRPr="00DE75C7" w:rsidRDefault="007779D7" w:rsidP="00DE75C7">
      <w:pPr>
        <w:pStyle w:val="10"/>
        <w:numPr>
          <w:ilvl w:val="0"/>
          <w:numId w:val="0"/>
        </w:numPr>
        <w:outlineLvl w:val="9"/>
        <w:rPr>
          <w:b w:val="0"/>
          <w:bCs/>
          <w:color w:val="000000" w:themeColor="text1"/>
          <w:sz w:val="21"/>
          <w:szCs w:val="21"/>
        </w:rPr>
      </w:pPr>
      <w:r w:rsidRPr="007779D7">
        <w:rPr>
          <w:rFonts w:hint="eastAsia"/>
          <w:b w:val="0"/>
          <w:bCs/>
          <w:color w:val="000000" w:themeColor="text1"/>
          <w:sz w:val="21"/>
          <w:szCs w:val="21"/>
        </w:rPr>
        <w:t>乙醇、异丙醇需远离火源，存放于防爆柜；废弃试剂按化学废弃物分类处理，含</w:t>
      </w:r>
      <w:r w:rsidRPr="007779D7">
        <w:rPr>
          <w:rFonts w:hint="eastAsia"/>
          <w:b w:val="0"/>
          <w:bCs/>
          <w:color w:val="000000" w:themeColor="text1"/>
          <w:sz w:val="21"/>
          <w:szCs w:val="21"/>
        </w:rPr>
        <w:t xml:space="preserve"> DNA </w:t>
      </w:r>
      <w:r w:rsidRPr="007779D7">
        <w:rPr>
          <w:rFonts w:hint="eastAsia"/>
          <w:b w:val="0"/>
          <w:bCs/>
          <w:color w:val="000000" w:themeColor="text1"/>
          <w:sz w:val="21"/>
          <w:szCs w:val="21"/>
        </w:rPr>
        <w:t>样品的</w:t>
      </w:r>
      <w:proofErr w:type="gramStart"/>
      <w:r w:rsidRPr="007779D7">
        <w:rPr>
          <w:rFonts w:hint="eastAsia"/>
          <w:b w:val="0"/>
          <w:bCs/>
          <w:color w:val="000000" w:themeColor="text1"/>
          <w:sz w:val="21"/>
          <w:szCs w:val="21"/>
        </w:rPr>
        <w:t>废液需</w:t>
      </w:r>
      <w:proofErr w:type="gramEnd"/>
      <w:r w:rsidRPr="007779D7">
        <w:rPr>
          <w:rFonts w:hint="eastAsia"/>
          <w:b w:val="0"/>
          <w:bCs/>
          <w:color w:val="000000" w:themeColor="text1"/>
          <w:sz w:val="21"/>
          <w:szCs w:val="21"/>
        </w:rPr>
        <w:t>经灭活后丢弃。</w:t>
      </w:r>
    </w:p>
    <w:p w14:paraId="2B3D3F52" w14:textId="77777777" w:rsidR="00487DA4" w:rsidRPr="00EA26DF" w:rsidRDefault="00487DA4" w:rsidP="00A01139">
      <w:pPr>
        <w:pStyle w:val="111"/>
        <w:numPr>
          <w:ilvl w:val="0"/>
          <w:numId w:val="0"/>
        </w:numPr>
      </w:pPr>
    </w:p>
    <w:p w14:paraId="79326992" w14:textId="2B2B2882" w:rsidR="00A01139" w:rsidRPr="00EA26DF" w:rsidRDefault="00B24FEF" w:rsidP="000C1528">
      <w:pPr>
        <w:pStyle w:val="10"/>
      </w:pPr>
      <w:bookmarkStart w:id="486" w:name="_Toc11770196"/>
      <w:bookmarkStart w:id="487" w:name="_Toc15648560"/>
      <w:bookmarkStart w:id="488" w:name="_Toc199872813"/>
      <w:r w:rsidRPr="00EA26DF">
        <w:rPr>
          <w:rFonts w:hint="eastAsia"/>
        </w:rPr>
        <w:t>文档历史</w:t>
      </w:r>
      <w:r w:rsidR="00C56659" w:rsidRPr="00EA26DF">
        <w:t xml:space="preserve">Document </w:t>
      </w:r>
      <w:r w:rsidR="008D3FB1" w:rsidRPr="00EA26DF">
        <w:t>H</w:t>
      </w:r>
      <w:r w:rsidR="00C56659" w:rsidRPr="00EA26DF">
        <w:t>istory</w:t>
      </w:r>
      <w:bookmarkEnd w:id="486"/>
      <w:bookmarkEnd w:id="487"/>
      <w:bookmarkEnd w:id="488"/>
      <w:r w:rsidRPr="00EA26DF"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2499"/>
        <w:gridCol w:w="5838"/>
      </w:tblGrid>
      <w:tr w:rsidR="0048375D" w:rsidRPr="00EA26DF" w14:paraId="76218127" w14:textId="77777777" w:rsidTr="008B1584">
        <w:trPr>
          <w:trHeight w:val="510"/>
          <w:tblHeader/>
        </w:trPr>
        <w:tc>
          <w:tcPr>
            <w:tcW w:w="1008" w:type="dxa"/>
            <w:shd w:val="clear" w:color="auto" w:fill="C6D9F1" w:themeFill="text2" w:themeFillTint="33"/>
            <w:vAlign w:val="center"/>
          </w:tcPr>
          <w:p w14:paraId="03854607" w14:textId="77777777" w:rsidR="00B24FEF" w:rsidRPr="00EA26DF" w:rsidRDefault="00B24FEF" w:rsidP="003002F6">
            <w:pPr>
              <w:pStyle w:val="Table1"/>
              <w:jc w:val="center"/>
            </w:pPr>
            <w:r w:rsidRPr="00EA26DF">
              <w:rPr>
                <w:rFonts w:hint="eastAsia"/>
              </w:rPr>
              <w:t>版本</w:t>
            </w:r>
          </w:p>
          <w:p w14:paraId="2ADC366A" w14:textId="77777777" w:rsidR="0048375D" w:rsidRPr="00EA26DF" w:rsidRDefault="00C56659" w:rsidP="003002F6">
            <w:pPr>
              <w:pStyle w:val="Table1"/>
              <w:jc w:val="center"/>
            </w:pPr>
            <w:r w:rsidRPr="00EA26DF">
              <w:t>Ver</w:t>
            </w:r>
          </w:p>
        </w:tc>
        <w:tc>
          <w:tcPr>
            <w:tcW w:w="2499" w:type="dxa"/>
            <w:shd w:val="clear" w:color="auto" w:fill="C6D9F1" w:themeFill="text2" w:themeFillTint="33"/>
            <w:vAlign w:val="center"/>
          </w:tcPr>
          <w:p w14:paraId="5D203901" w14:textId="77777777" w:rsidR="00B24FEF" w:rsidRPr="00EA26DF" w:rsidRDefault="00B24FEF" w:rsidP="003002F6">
            <w:pPr>
              <w:pStyle w:val="Table1"/>
              <w:jc w:val="center"/>
            </w:pPr>
            <w:r w:rsidRPr="00EA26DF">
              <w:rPr>
                <w:rFonts w:hint="eastAsia"/>
              </w:rPr>
              <w:t>生效日期</w:t>
            </w:r>
          </w:p>
          <w:p w14:paraId="3837B38E" w14:textId="45BD73DA" w:rsidR="0048375D" w:rsidRPr="00EA26DF" w:rsidRDefault="00C56659" w:rsidP="003002F6">
            <w:pPr>
              <w:pStyle w:val="Table1"/>
              <w:jc w:val="center"/>
            </w:pPr>
            <w:r w:rsidRPr="00EA26DF">
              <w:t xml:space="preserve">Effective </w:t>
            </w:r>
            <w:r w:rsidR="008D3FB1" w:rsidRPr="00EA26DF">
              <w:t>d</w:t>
            </w:r>
            <w:r w:rsidRPr="00EA26DF">
              <w:t>ate</w:t>
            </w:r>
          </w:p>
        </w:tc>
        <w:tc>
          <w:tcPr>
            <w:tcW w:w="5838" w:type="dxa"/>
            <w:shd w:val="clear" w:color="auto" w:fill="C6D9F1" w:themeFill="text2" w:themeFillTint="33"/>
            <w:vAlign w:val="center"/>
          </w:tcPr>
          <w:p w14:paraId="4BF02068" w14:textId="77777777" w:rsidR="00B24FEF" w:rsidRPr="00EA26DF" w:rsidRDefault="00B24FEF" w:rsidP="003002F6">
            <w:pPr>
              <w:pStyle w:val="Table1"/>
              <w:jc w:val="center"/>
            </w:pPr>
            <w:r w:rsidRPr="00EA26DF">
              <w:rPr>
                <w:rFonts w:hint="eastAsia"/>
              </w:rPr>
              <w:t>变更历史</w:t>
            </w:r>
          </w:p>
          <w:p w14:paraId="56181D1B" w14:textId="77777777" w:rsidR="0048375D" w:rsidRPr="00EA26DF" w:rsidRDefault="00C56659" w:rsidP="003002F6">
            <w:pPr>
              <w:pStyle w:val="Table1"/>
              <w:jc w:val="center"/>
            </w:pPr>
            <w:r w:rsidRPr="00EA26DF">
              <w:t>Change history</w:t>
            </w:r>
          </w:p>
        </w:tc>
      </w:tr>
      <w:tr w:rsidR="0048375D" w:rsidRPr="00EA26DF" w14:paraId="6EA5749D" w14:textId="77777777" w:rsidTr="008B1584">
        <w:trPr>
          <w:trHeight w:val="510"/>
          <w:tblHeader/>
        </w:trPr>
        <w:tc>
          <w:tcPr>
            <w:tcW w:w="1008" w:type="dxa"/>
            <w:vAlign w:val="center"/>
          </w:tcPr>
          <w:p w14:paraId="7E64A808" w14:textId="77777777" w:rsidR="0048375D" w:rsidRPr="00EA26DF" w:rsidRDefault="00C56659" w:rsidP="00005542">
            <w:pPr>
              <w:pStyle w:val="Table1"/>
            </w:pPr>
            <w:r w:rsidRPr="00EA26DF">
              <w:t>01</w:t>
            </w:r>
          </w:p>
        </w:tc>
        <w:tc>
          <w:tcPr>
            <w:tcW w:w="2499" w:type="dxa"/>
            <w:vAlign w:val="center"/>
          </w:tcPr>
          <w:p w14:paraId="768F2647" w14:textId="5BD490D2" w:rsidR="0048375D" w:rsidRPr="00EA26DF" w:rsidRDefault="0048375D" w:rsidP="00AA2EB1">
            <w:pPr>
              <w:pStyle w:val="Table1"/>
            </w:pPr>
          </w:p>
        </w:tc>
        <w:tc>
          <w:tcPr>
            <w:tcW w:w="5838" w:type="dxa"/>
            <w:vAlign w:val="center"/>
          </w:tcPr>
          <w:p w14:paraId="6CBC56DE" w14:textId="77777777" w:rsidR="00B24FEF" w:rsidRPr="00EA26DF" w:rsidRDefault="00B24FEF" w:rsidP="00005542">
            <w:pPr>
              <w:pStyle w:val="Table1"/>
            </w:pPr>
            <w:r w:rsidRPr="00EA26DF">
              <w:rPr>
                <w:rFonts w:hint="eastAsia"/>
              </w:rPr>
              <w:t>第一版</w:t>
            </w:r>
          </w:p>
          <w:p w14:paraId="105D8434" w14:textId="77777777" w:rsidR="0048375D" w:rsidRPr="00EA26DF" w:rsidRDefault="00C56659" w:rsidP="00005542">
            <w:pPr>
              <w:pStyle w:val="Table1"/>
            </w:pPr>
            <w:r w:rsidRPr="00EA26DF">
              <w:t>First edition</w:t>
            </w:r>
          </w:p>
        </w:tc>
      </w:tr>
    </w:tbl>
    <w:p w14:paraId="22677A8F" w14:textId="73AE675D" w:rsidR="003A0FFA" w:rsidRPr="004A2A96" w:rsidRDefault="003A0FFA" w:rsidP="00094B78">
      <w:pPr>
        <w:pStyle w:val="1-2"/>
        <w:ind w:left="360"/>
        <w:rPr>
          <w:color w:val="365F91" w:themeColor="accent1" w:themeShade="BF"/>
          <w:lang w:val="en-US"/>
        </w:rPr>
      </w:pPr>
    </w:p>
    <w:sectPr w:rsidR="003A0FFA" w:rsidRPr="004A2A96" w:rsidSect="00BA1FB1">
      <w:headerReference w:type="first" r:id="rId15"/>
      <w:endnotePr>
        <w:numFmt w:val="decimal"/>
      </w:endnotePr>
      <w:pgSz w:w="11907" w:h="16839"/>
      <w:pgMar w:top="1134" w:right="1134" w:bottom="1134" w:left="1418" w:header="850" w:footer="283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83F9C" w14:textId="77777777" w:rsidR="00051BB9" w:rsidRDefault="00051BB9" w:rsidP="0048375D">
      <w:r>
        <w:separator/>
      </w:r>
    </w:p>
  </w:endnote>
  <w:endnote w:type="continuationSeparator" w:id="0">
    <w:p w14:paraId="253D7598" w14:textId="77777777" w:rsidR="00051BB9" w:rsidRDefault="00051BB9" w:rsidP="004837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IDFont+F5">
    <w:altName w:val="等线"/>
    <w:charset w:val="86"/>
    <w:family w:val="auto"/>
    <w:pitch w:val="default"/>
    <w:sig w:usb0="00000000" w:usb1="0000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EE86D" w14:textId="535F649F" w:rsidR="00091C20" w:rsidRPr="00493865" w:rsidRDefault="00091C20" w:rsidP="009A1803">
    <w:pPr>
      <w:pStyle w:val="aff7"/>
      <w:jc w:val="center"/>
      <w:rPr>
        <w:rFonts w:ascii="Arial" w:hAnsi="Arial" w:cs="Arial"/>
        <w:sz w:val="21"/>
        <w:szCs w:val="21"/>
        <w:lang w:eastAsia="zh-CN"/>
      </w:rPr>
    </w:pPr>
    <w:r w:rsidRPr="00493865">
      <w:rPr>
        <w:rFonts w:ascii="Arial" w:hAnsi="Arial" w:cs="Arial"/>
        <w:sz w:val="21"/>
        <w:szCs w:val="21"/>
        <w:lang w:eastAsia="zh-CN"/>
      </w:rPr>
      <w:t xml:space="preserve">Page </w:t>
    </w:r>
    <w:r w:rsidRPr="00493865">
      <w:rPr>
        <w:rFonts w:ascii="Arial" w:hAnsi="Arial" w:cs="Arial"/>
        <w:sz w:val="21"/>
        <w:szCs w:val="21"/>
        <w:lang w:eastAsia="zh-CN"/>
      </w:rPr>
      <w:fldChar w:fldCharType="begin"/>
    </w:r>
    <w:r w:rsidRPr="00493865">
      <w:rPr>
        <w:rFonts w:ascii="Arial" w:hAnsi="Arial" w:cs="Arial"/>
        <w:sz w:val="21"/>
        <w:szCs w:val="21"/>
        <w:lang w:eastAsia="zh-CN"/>
      </w:rPr>
      <w:instrText xml:space="preserve"> PAGE   \* MERGEFORMAT </w:instrText>
    </w:r>
    <w:r w:rsidRPr="00493865">
      <w:rPr>
        <w:rFonts w:ascii="Arial" w:hAnsi="Arial" w:cs="Arial"/>
        <w:sz w:val="21"/>
        <w:szCs w:val="21"/>
        <w:lang w:eastAsia="zh-CN"/>
      </w:rPr>
      <w:fldChar w:fldCharType="separate"/>
    </w:r>
    <w:r w:rsidR="006871E3">
      <w:rPr>
        <w:rFonts w:ascii="Arial" w:hAnsi="Arial" w:cs="Arial"/>
        <w:noProof/>
        <w:sz w:val="21"/>
        <w:szCs w:val="21"/>
        <w:lang w:eastAsia="zh-CN"/>
      </w:rPr>
      <w:t>15</w:t>
    </w:r>
    <w:r w:rsidRPr="00493865">
      <w:rPr>
        <w:rFonts w:ascii="Arial" w:hAnsi="Arial" w:cs="Arial"/>
        <w:sz w:val="21"/>
        <w:szCs w:val="21"/>
        <w:lang w:eastAsia="zh-CN"/>
      </w:rPr>
      <w:fldChar w:fldCharType="end"/>
    </w:r>
    <w:r w:rsidRPr="00493865">
      <w:rPr>
        <w:rFonts w:ascii="Arial" w:hAnsi="Arial" w:cs="Arial"/>
        <w:sz w:val="21"/>
        <w:szCs w:val="21"/>
        <w:lang w:eastAsia="zh-CN"/>
      </w:rPr>
      <w:t xml:space="preserve"> of </w:t>
    </w:r>
    <w:r w:rsidRPr="00493865">
      <w:rPr>
        <w:rFonts w:ascii="Arial" w:hAnsi="Arial" w:cs="Arial"/>
        <w:sz w:val="21"/>
        <w:szCs w:val="21"/>
        <w:lang w:eastAsia="zh-CN"/>
      </w:rPr>
      <w:fldChar w:fldCharType="begin"/>
    </w:r>
    <w:r w:rsidRPr="00493865">
      <w:rPr>
        <w:rFonts w:ascii="Arial" w:hAnsi="Arial" w:cs="Arial"/>
        <w:sz w:val="21"/>
        <w:szCs w:val="21"/>
        <w:lang w:eastAsia="zh-CN"/>
      </w:rPr>
      <w:instrText xml:space="preserve"> NUMPAGES   \* MERGEFORMAT </w:instrText>
    </w:r>
    <w:r w:rsidRPr="00493865">
      <w:rPr>
        <w:rFonts w:ascii="Arial" w:hAnsi="Arial" w:cs="Arial"/>
        <w:sz w:val="21"/>
        <w:szCs w:val="21"/>
        <w:lang w:eastAsia="zh-CN"/>
      </w:rPr>
      <w:fldChar w:fldCharType="separate"/>
    </w:r>
    <w:r w:rsidR="006871E3">
      <w:rPr>
        <w:rFonts w:ascii="Arial" w:hAnsi="Arial" w:cs="Arial"/>
        <w:noProof/>
        <w:sz w:val="21"/>
        <w:szCs w:val="21"/>
        <w:lang w:eastAsia="zh-CN"/>
      </w:rPr>
      <w:t>15</w:t>
    </w:r>
    <w:r w:rsidRPr="00493865">
      <w:rPr>
        <w:rFonts w:ascii="Arial" w:hAnsi="Arial" w:cs="Arial"/>
        <w:sz w:val="21"/>
        <w:szCs w:val="21"/>
        <w:lang w:eastAsia="zh-CN"/>
      </w:rPr>
      <w:fldChar w:fldCharType="end"/>
    </w:r>
  </w:p>
  <w:p w14:paraId="34275CFD" w14:textId="77777777" w:rsidR="00091C20" w:rsidRPr="009A1803" w:rsidRDefault="00091C20" w:rsidP="009A1803">
    <w:pPr>
      <w:pStyle w:val="aff7"/>
      <w:jc w:val="center"/>
      <w:rPr>
        <w:rFonts w:ascii="Arial" w:hAnsi="Arial" w:cs="Arial"/>
        <w:sz w:val="22"/>
        <w:lang w:eastAsia="zh-C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021FC" w14:textId="77777777" w:rsidR="00091C20" w:rsidRDefault="00091C20">
    <w:pPr>
      <w:pStyle w:val="aff7"/>
    </w:pPr>
    <w:r>
      <w:rPr>
        <w:lang w:val="zh-CN" w:eastAsia="zh-C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CD777" w14:textId="77777777" w:rsidR="00051BB9" w:rsidRDefault="00051BB9" w:rsidP="0048375D">
      <w:r>
        <w:separator/>
      </w:r>
    </w:p>
  </w:footnote>
  <w:footnote w:type="continuationSeparator" w:id="0">
    <w:p w14:paraId="6FAFB99B" w14:textId="77777777" w:rsidR="00051BB9" w:rsidRDefault="00051BB9" w:rsidP="004837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8128F" w14:textId="77777777" w:rsidR="00091C20" w:rsidRDefault="00091C20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85" w:type="dxa"/>
        <w:right w:w="85" w:type="dxa"/>
      </w:tblCellMar>
      <w:tblLook w:val="04A0" w:firstRow="1" w:lastRow="0" w:firstColumn="1" w:lastColumn="0" w:noHBand="0" w:noVBand="1"/>
    </w:tblPr>
    <w:tblGrid>
      <w:gridCol w:w="2694"/>
      <w:gridCol w:w="6651"/>
    </w:tblGrid>
    <w:tr w:rsidR="00091C20" w14:paraId="147B202A" w14:textId="77777777" w:rsidTr="00A81FF0">
      <w:trPr>
        <w:cantSplit/>
        <w:trHeight w:val="413"/>
      </w:trPr>
      <w:tc>
        <w:tcPr>
          <w:tcW w:w="2354" w:type="dxa"/>
          <w:vMerge w:val="restart"/>
          <w:vAlign w:val="center"/>
        </w:tcPr>
        <w:p w14:paraId="2CEBD7C6" w14:textId="77777777" w:rsidR="00091C20" w:rsidRDefault="00091C20" w:rsidP="008F6F96">
          <w:pPr>
            <w:jc w:val="center"/>
            <w:rPr>
              <w:lang w:eastAsia="zh-CN"/>
            </w:rPr>
          </w:pPr>
          <w:r>
            <w:rPr>
              <w:noProof/>
              <w:lang w:eastAsia="zh-CN"/>
            </w:rPr>
            <w:drawing>
              <wp:inline distT="0" distB="0" distL="0" distR="0" wp14:anchorId="3667662B" wp14:editId="37C75D0F">
                <wp:extent cx="1260000" cy="720000"/>
                <wp:effectExtent l="0" t="0" r="0" b="4445"/>
                <wp:docPr id="4" name="图片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 preferRelativeResize="0">
                          <a:picLocks noChangeAspect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F5F6F7">
                                <a:alpha val="100000"/>
                              </a:srgbClr>
                            </a:clrFrom>
                            <a:clrTo>
                              <a:srgbClr val="F5F6F7">
                                <a:alpha val="100000"/>
                                <a:alpha val="0"/>
                              </a:srgbClr>
                            </a:clrTo>
                          </a:clrChange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11" w:type="dxa"/>
          <w:vAlign w:val="center"/>
        </w:tcPr>
        <w:p w14:paraId="6EC19B99" w14:textId="794D3437" w:rsidR="00091C20" w:rsidRPr="00DA254C" w:rsidRDefault="00F0711D" w:rsidP="00975244">
          <w:pPr>
            <w:jc w:val="center"/>
            <w:rPr>
              <w:rFonts w:ascii="Arial" w:eastAsia="楷体" w:hAnsi="Arial" w:cs="Arial"/>
              <w:b/>
              <w:color w:val="FF0000"/>
              <w:sz w:val="22"/>
              <w:szCs w:val="22"/>
              <w:lang w:eastAsia="zh-CN"/>
            </w:rPr>
          </w:pPr>
          <w:r w:rsidRPr="00F0711D">
            <w:rPr>
              <w:rFonts w:ascii="Arial" w:eastAsia="楷体" w:hAnsi="Arial" w:cs="Arial" w:hint="eastAsia"/>
              <w:b/>
              <w:sz w:val="22"/>
              <w:szCs w:val="22"/>
              <w:lang w:eastAsia="zh-CN"/>
            </w:rPr>
            <w:t>3</w:t>
          </w:r>
          <w:r w:rsidRPr="00F0711D">
            <w:rPr>
              <w:rFonts w:ascii="Arial" w:eastAsia="楷体" w:hAnsi="Arial" w:cs="Arial"/>
              <w:b/>
              <w:sz w:val="22"/>
              <w:szCs w:val="22"/>
              <w:lang w:eastAsia="zh-CN"/>
            </w:rPr>
            <w:t>-CB</w:t>
          </w:r>
          <w:r w:rsidRPr="00F0711D">
            <w:rPr>
              <w:rFonts w:ascii="Arial" w:eastAsia="楷体" w:hAnsi="Arial" w:cs="Arial" w:hint="eastAsia"/>
              <w:b/>
              <w:sz w:val="22"/>
              <w:szCs w:val="22"/>
              <w:lang w:eastAsia="zh-CN"/>
            </w:rPr>
            <w:t>0012-</w:t>
          </w:r>
          <w:r w:rsidRPr="00F0711D">
            <w:rPr>
              <w:rFonts w:ascii="Arial" w:eastAsia="楷体" w:hAnsi="Arial" w:cs="Arial"/>
              <w:b/>
              <w:sz w:val="22"/>
              <w:szCs w:val="22"/>
              <w:lang w:eastAsia="zh-CN"/>
            </w:rPr>
            <w:t>SOP-TI01</w:t>
          </w:r>
          <w:r w:rsidRPr="00F0711D">
            <w:rPr>
              <w:rFonts w:ascii="Arial" w:eastAsia="楷体" w:hAnsi="Arial" w:cs="Arial" w:hint="eastAsia"/>
              <w:b/>
              <w:sz w:val="22"/>
              <w:szCs w:val="22"/>
              <w:lang w:eastAsia="zh-CN"/>
            </w:rPr>
            <w:t>3</w:t>
          </w:r>
          <w:r w:rsidRPr="00F0711D">
            <w:rPr>
              <w:rFonts w:ascii="Arial" w:eastAsia="楷体" w:hAnsi="Arial" w:cs="Arial"/>
              <w:b/>
              <w:sz w:val="22"/>
              <w:szCs w:val="22"/>
              <w:lang w:eastAsia="zh-CN"/>
            </w:rPr>
            <w:t>-01</w:t>
          </w:r>
        </w:p>
      </w:tc>
    </w:tr>
    <w:tr w:rsidR="00091C20" w14:paraId="6350BF0A" w14:textId="77777777" w:rsidTr="00A81FF0">
      <w:trPr>
        <w:cantSplit/>
        <w:trHeight w:val="847"/>
      </w:trPr>
      <w:tc>
        <w:tcPr>
          <w:tcW w:w="2354" w:type="dxa"/>
          <w:vMerge/>
        </w:tcPr>
        <w:p w14:paraId="528DAE2B" w14:textId="77777777" w:rsidR="00091C20" w:rsidRDefault="00091C20">
          <w:pPr>
            <w:rPr>
              <w:lang w:eastAsia="zh-CN"/>
            </w:rPr>
          </w:pPr>
        </w:p>
      </w:tc>
      <w:tc>
        <w:tcPr>
          <w:tcW w:w="5811" w:type="dxa"/>
          <w:vAlign w:val="center"/>
        </w:tcPr>
        <w:p w14:paraId="205F8954" w14:textId="021590A8" w:rsidR="00091C20" w:rsidRPr="000B5375" w:rsidRDefault="00091C20">
          <w:pPr>
            <w:jc w:val="center"/>
            <w:rPr>
              <w:rFonts w:ascii="Arial" w:eastAsia="楷体" w:hAnsi="Arial" w:cs="Arial"/>
              <w:b/>
              <w:sz w:val="22"/>
              <w:szCs w:val="22"/>
              <w:lang w:eastAsia="zh-CN"/>
            </w:rPr>
          </w:pPr>
          <w:r w:rsidRPr="000B5375">
            <w:rPr>
              <w:rFonts w:ascii="Arial" w:eastAsia="楷体" w:hAnsi="Arial" w:cs="Arial"/>
              <w:b/>
              <w:sz w:val="22"/>
              <w:szCs w:val="22"/>
              <w:lang w:eastAsia="zh-CN"/>
            </w:rPr>
            <w:t>Test Instruction - Host Cell DNA Residual</w:t>
          </w:r>
          <w:r>
            <w:rPr>
              <w:rFonts w:ascii="Arial" w:eastAsia="楷体" w:hAnsi="Arial" w:cs="Arial" w:hint="eastAsia"/>
              <w:b/>
              <w:sz w:val="22"/>
              <w:szCs w:val="22"/>
              <w:lang w:eastAsia="zh-CN"/>
            </w:rPr>
            <w:t xml:space="preserve"> of</w:t>
          </w:r>
          <w:r>
            <w:rPr>
              <w:rFonts w:ascii="Arial" w:eastAsia="楷体" w:hAnsi="Arial" w:cs="Arial"/>
              <w:b/>
              <w:sz w:val="22"/>
              <w:szCs w:val="22"/>
              <w:lang w:eastAsia="zh-CN"/>
            </w:rPr>
            <w:t xml:space="preserve"> CB</w:t>
          </w:r>
          <w:r w:rsidR="00F0711D">
            <w:rPr>
              <w:rFonts w:ascii="Arial" w:eastAsia="楷体" w:hAnsi="Arial" w:cs="Arial" w:hint="eastAsia"/>
              <w:b/>
              <w:sz w:val="22"/>
              <w:szCs w:val="22"/>
              <w:lang w:eastAsia="zh-CN"/>
            </w:rPr>
            <w:t>0012</w:t>
          </w:r>
        </w:p>
        <w:p w14:paraId="0C242FF7" w14:textId="2FCB45BB" w:rsidR="00091C20" w:rsidRPr="004E27B2" w:rsidRDefault="00091C20" w:rsidP="007068AE">
          <w:pPr>
            <w:jc w:val="center"/>
            <w:rPr>
              <w:rFonts w:ascii="Arial" w:eastAsia="楷体" w:hAnsi="Arial" w:cs="Arial"/>
              <w:b/>
              <w:sz w:val="22"/>
              <w:szCs w:val="22"/>
              <w:lang w:eastAsia="zh-CN"/>
            </w:rPr>
          </w:pPr>
          <w:r>
            <w:rPr>
              <w:rFonts w:ascii="Arial" w:eastAsia="楷体" w:hAnsi="Arial" w:cs="Arial" w:hint="eastAsia"/>
              <w:b/>
              <w:sz w:val="22"/>
              <w:szCs w:val="22"/>
              <w:lang w:val="pt-BR" w:eastAsia="zh-CN"/>
            </w:rPr>
            <w:t>C</w:t>
          </w:r>
          <w:r w:rsidR="00F0711D">
            <w:rPr>
              <w:rFonts w:ascii="Arial" w:eastAsia="楷体" w:hAnsi="Arial" w:cs="Arial" w:hint="eastAsia"/>
              <w:b/>
              <w:sz w:val="22"/>
              <w:szCs w:val="22"/>
              <w:lang w:val="pt-BR" w:eastAsia="zh-CN"/>
            </w:rPr>
            <w:t>B0012</w:t>
          </w:r>
          <w:r w:rsidRPr="000B5375">
            <w:rPr>
              <w:rFonts w:ascii="Arial" w:eastAsia="楷体" w:hAnsi="Arial" w:cs="Arial" w:hint="eastAsia"/>
              <w:b/>
              <w:sz w:val="22"/>
              <w:szCs w:val="22"/>
              <w:lang w:val="pt-BR" w:eastAsia="zh-CN"/>
            </w:rPr>
            <w:t>宿主细胞</w:t>
          </w:r>
          <w:r w:rsidRPr="000B5375">
            <w:rPr>
              <w:rFonts w:ascii="Arial" w:eastAsia="楷体" w:hAnsi="Arial" w:cs="Arial" w:hint="eastAsia"/>
              <w:b/>
              <w:sz w:val="22"/>
              <w:szCs w:val="22"/>
              <w:lang w:val="pt-BR" w:eastAsia="zh-CN"/>
            </w:rPr>
            <w:t>D</w:t>
          </w:r>
          <w:r w:rsidRPr="000B5375">
            <w:rPr>
              <w:rFonts w:ascii="Arial" w:eastAsia="楷体" w:hAnsi="Arial" w:cs="Arial"/>
              <w:b/>
              <w:sz w:val="22"/>
              <w:szCs w:val="22"/>
              <w:lang w:val="pt-BR" w:eastAsia="zh-CN"/>
            </w:rPr>
            <w:t>NA</w:t>
          </w:r>
          <w:r>
            <w:rPr>
              <w:rFonts w:ascii="Arial" w:eastAsia="楷体" w:hAnsi="Arial" w:cs="Arial" w:hint="eastAsia"/>
              <w:b/>
              <w:sz w:val="22"/>
              <w:szCs w:val="22"/>
              <w:lang w:val="pt-BR" w:eastAsia="zh-CN"/>
            </w:rPr>
            <w:t>残留量</w:t>
          </w:r>
          <w:r w:rsidRPr="000B5375">
            <w:rPr>
              <w:rFonts w:ascii="Arial" w:eastAsia="楷体" w:hAnsi="Arial" w:cs="Arial" w:hint="eastAsia"/>
              <w:b/>
              <w:sz w:val="22"/>
              <w:szCs w:val="22"/>
              <w:lang w:val="pt-BR" w:eastAsia="zh-CN"/>
            </w:rPr>
            <w:t>检验标准操作规程</w:t>
          </w:r>
        </w:p>
      </w:tc>
    </w:tr>
  </w:tbl>
  <w:p w14:paraId="2BBDD832" w14:textId="77777777" w:rsidR="00091C20" w:rsidRDefault="00091C20">
    <w:pPr>
      <w:rPr>
        <w:lang w:eastAsia="zh-C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85" w:type="dxa"/>
        <w:right w:w="85" w:type="dxa"/>
      </w:tblCellMar>
      <w:tblLook w:val="04A0" w:firstRow="1" w:lastRow="0" w:firstColumn="1" w:lastColumn="0" w:noHBand="0" w:noVBand="1"/>
    </w:tblPr>
    <w:tblGrid>
      <w:gridCol w:w="3163"/>
      <w:gridCol w:w="3224"/>
      <w:gridCol w:w="2958"/>
    </w:tblGrid>
    <w:tr w:rsidR="00091C20" w14:paraId="6AB985B7" w14:textId="77777777" w:rsidTr="006065BE">
      <w:trPr>
        <w:cantSplit/>
        <w:trHeight w:val="356"/>
        <w:jc w:val="center"/>
      </w:trPr>
      <w:tc>
        <w:tcPr>
          <w:tcW w:w="2920" w:type="dxa"/>
          <w:vMerge w:val="restart"/>
          <w:vAlign w:val="center"/>
        </w:tcPr>
        <w:p w14:paraId="29770069" w14:textId="55618543" w:rsidR="00091C20" w:rsidRDefault="00091C20" w:rsidP="008F6F96">
          <w:pPr>
            <w:jc w:val="center"/>
            <w:rPr>
              <w:sz w:val="20"/>
              <w:szCs w:val="20"/>
              <w:lang w:eastAsia="zh-CN"/>
            </w:rPr>
          </w:pPr>
          <w:r>
            <w:rPr>
              <w:noProof/>
              <w:lang w:eastAsia="zh-CN"/>
            </w:rPr>
            <w:drawing>
              <wp:inline distT="0" distB="0" distL="0" distR="0" wp14:anchorId="194243A5" wp14:editId="1E29BE6D">
                <wp:extent cx="1367790" cy="826770"/>
                <wp:effectExtent l="0" t="0" r="3810" b="0"/>
                <wp:docPr id="5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图片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clrChange>
                            <a:clrFrom>
                              <a:srgbClr val="F5F6F7"/>
                            </a:clrFrom>
                            <a:clrTo>
                              <a:srgbClr val="F5F6F7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72001" cy="829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77" w:type="dxa"/>
          <w:vAlign w:val="center"/>
        </w:tcPr>
        <w:p w14:paraId="55577936" w14:textId="604BD878" w:rsidR="00091C20" w:rsidRPr="00975244" w:rsidRDefault="00091C20" w:rsidP="00ED10B5">
          <w:pPr>
            <w:jc w:val="right"/>
            <w:rPr>
              <w:rFonts w:ascii="Arial" w:eastAsia="楷体" w:hAnsi="Arial" w:cs="Arial"/>
              <w:color w:val="000000" w:themeColor="text1"/>
              <w:sz w:val="21"/>
              <w:szCs w:val="21"/>
              <w:lang w:eastAsia="zh-CN"/>
            </w:rPr>
          </w:pPr>
          <w:r w:rsidRPr="00975244">
            <w:rPr>
              <w:rFonts w:ascii="Arial" w:eastAsia="楷体" w:hAnsi="Arial" w:cs="Arial" w:hint="eastAsia"/>
              <w:color w:val="000000" w:themeColor="text1"/>
              <w:sz w:val="21"/>
              <w:szCs w:val="21"/>
              <w:lang w:eastAsia="zh-CN"/>
            </w:rPr>
            <w:t>文件编号</w:t>
          </w:r>
          <w:r w:rsidRPr="00975244">
            <w:rPr>
              <w:rFonts w:ascii="Arial" w:eastAsia="楷体" w:hAnsi="Arial" w:cs="Arial"/>
              <w:color w:val="000000" w:themeColor="text1"/>
              <w:sz w:val="21"/>
              <w:szCs w:val="21"/>
              <w:lang w:eastAsia="zh-CN"/>
            </w:rPr>
            <w:t>Doc No</w:t>
          </w:r>
          <w:r>
            <w:rPr>
              <w:rFonts w:ascii="Arial" w:eastAsia="楷体" w:hAnsi="Arial" w:cs="Arial"/>
              <w:color w:val="000000" w:themeColor="text1"/>
              <w:sz w:val="21"/>
              <w:szCs w:val="21"/>
              <w:lang w:eastAsia="zh-CN"/>
            </w:rPr>
            <w:t>.</w:t>
          </w:r>
          <w:r w:rsidRPr="00975244">
            <w:rPr>
              <w:rFonts w:ascii="Arial" w:eastAsia="楷体" w:hAnsi="Arial" w:cs="Arial" w:hint="eastAsia"/>
              <w:color w:val="000000" w:themeColor="text1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17D1E7E2" w14:textId="6FCBAB18" w:rsidR="00091C20" w:rsidRPr="00D06544" w:rsidRDefault="00091C20" w:rsidP="002B4827">
          <w:pPr>
            <w:jc w:val="both"/>
            <w:rPr>
              <w:rFonts w:ascii="Arial" w:eastAsia="楷体" w:hAnsi="Arial" w:cs="Arial"/>
              <w:color w:val="000000" w:themeColor="text1"/>
              <w:sz w:val="21"/>
              <w:szCs w:val="21"/>
              <w:highlight w:val="yellow"/>
              <w:lang w:eastAsia="zh-CN"/>
            </w:rPr>
          </w:pPr>
          <w:r>
            <w:rPr>
              <w:rFonts w:ascii="Arial" w:eastAsia="楷体" w:hAnsi="Arial" w:cs="Arial"/>
              <w:color w:val="000000" w:themeColor="text1"/>
              <w:sz w:val="21"/>
              <w:szCs w:val="21"/>
              <w:lang w:eastAsia="zh-CN"/>
            </w:rPr>
            <w:t>3-CB</w:t>
          </w:r>
          <w:r w:rsidR="00F0711D">
            <w:rPr>
              <w:rFonts w:ascii="Arial" w:eastAsia="楷体" w:hAnsi="Arial" w:cs="Arial" w:hint="eastAsia"/>
              <w:color w:val="000000" w:themeColor="text1"/>
              <w:sz w:val="21"/>
              <w:szCs w:val="21"/>
              <w:lang w:eastAsia="zh-CN"/>
            </w:rPr>
            <w:t>0012</w:t>
          </w:r>
          <w:r>
            <w:rPr>
              <w:rFonts w:ascii="Arial" w:eastAsia="楷体" w:hAnsi="Arial" w:cs="Arial"/>
              <w:color w:val="000000" w:themeColor="text1"/>
              <w:sz w:val="21"/>
              <w:szCs w:val="21"/>
              <w:lang w:eastAsia="zh-CN"/>
            </w:rPr>
            <w:t>-SOP-TI01</w:t>
          </w:r>
          <w:r w:rsidR="00F0711D">
            <w:rPr>
              <w:rFonts w:ascii="Arial" w:eastAsia="楷体" w:hAnsi="Arial" w:cs="Arial" w:hint="eastAsia"/>
              <w:color w:val="000000" w:themeColor="text1"/>
              <w:sz w:val="21"/>
              <w:szCs w:val="21"/>
              <w:lang w:eastAsia="zh-CN"/>
            </w:rPr>
            <w:t>3</w:t>
          </w:r>
        </w:p>
      </w:tc>
    </w:tr>
    <w:tr w:rsidR="00091C20" w14:paraId="480932B1" w14:textId="77777777" w:rsidTr="00E47615">
      <w:trPr>
        <w:cantSplit/>
        <w:trHeight w:val="357"/>
        <w:jc w:val="center"/>
      </w:trPr>
      <w:tc>
        <w:tcPr>
          <w:tcW w:w="2920" w:type="dxa"/>
          <w:vMerge/>
        </w:tcPr>
        <w:p w14:paraId="6A4BBBA8" w14:textId="77777777" w:rsidR="00091C20" w:rsidRDefault="00091C20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  <w:vAlign w:val="center"/>
        </w:tcPr>
        <w:p w14:paraId="766B17BC" w14:textId="77777777" w:rsidR="00091C20" w:rsidRPr="00EE5A6E" w:rsidRDefault="00091C20" w:rsidP="00ED10B5">
          <w:pPr>
            <w:jc w:val="right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 w:rsidRPr="00EE5A6E">
            <w:rPr>
              <w:rFonts w:ascii="Arial" w:eastAsia="楷体" w:hAnsi="Arial" w:cs="Arial"/>
              <w:sz w:val="21"/>
              <w:szCs w:val="21"/>
              <w:lang w:eastAsia="zh-CN"/>
            </w:rPr>
            <w:t>版本号</w:t>
          </w:r>
          <w:r w:rsidRPr="00EE5A6E">
            <w:rPr>
              <w:rFonts w:ascii="Arial" w:eastAsia="楷体" w:hAnsi="Arial" w:cs="Arial"/>
              <w:sz w:val="21"/>
              <w:szCs w:val="21"/>
              <w:lang w:eastAsia="zh-CN"/>
            </w:rPr>
            <w:t>Version</w:t>
          </w:r>
          <w:r w:rsidRPr="00EE5A6E">
            <w:rPr>
              <w:rFonts w:ascii="Arial" w:eastAsia="楷体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057A833B" w14:textId="1A8008CD" w:rsidR="00091C20" w:rsidRPr="00D06544" w:rsidRDefault="00091C20" w:rsidP="002B4827">
          <w:pPr>
            <w:jc w:val="both"/>
            <w:rPr>
              <w:rFonts w:ascii="Arial" w:eastAsia="楷体" w:hAnsi="Arial" w:cs="Arial"/>
              <w:sz w:val="21"/>
              <w:szCs w:val="21"/>
              <w:highlight w:val="yellow"/>
              <w:lang w:eastAsia="zh-CN"/>
            </w:rPr>
          </w:pPr>
          <w:r w:rsidRPr="00A431FA">
            <w:rPr>
              <w:rFonts w:ascii="Arial" w:eastAsia="楷体" w:hAnsi="Arial" w:cs="Arial"/>
              <w:sz w:val="21"/>
              <w:szCs w:val="21"/>
              <w:lang w:eastAsia="zh-CN"/>
            </w:rPr>
            <w:t>0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1</w:t>
          </w:r>
        </w:p>
      </w:tc>
    </w:tr>
    <w:tr w:rsidR="00091C20" w14:paraId="72CA2F93" w14:textId="77777777" w:rsidTr="006065BE">
      <w:trPr>
        <w:cantSplit/>
        <w:trHeight w:val="356"/>
        <w:jc w:val="center"/>
      </w:trPr>
      <w:tc>
        <w:tcPr>
          <w:tcW w:w="2920" w:type="dxa"/>
          <w:vMerge/>
        </w:tcPr>
        <w:p w14:paraId="23EA9C59" w14:textId="77777777" w:rsidR="00091C20" w:rsidRDefault="00091C20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  <w:vAlign w:val="center"/>
        </w:tcPr>
        <w:p w14:paraId="7A7CD952" w14:textId="77777777" w:rsidR="00091C20" w:rsidRPr="00FC4AB1" w:rsidRDefault="00091C20" w:rsidP="00ED10B5">
          <w:pPr>
            <w:jc w:val="right"/>
            <w:rPr>
              <w:rFonts w:ascii="Arial" w:eastAsia="楷体" w:hAnsi="Arial" w:cs="Arial"/>
              <w:sz w:val="21"/>
              <w:szCs w:val="21"/>
              <w:highlight w:val="yellow"/>
              <w:lang w:eastAsia="zh-CN"/>
            </w:rPr>
          </w:pPr>
          <w:r w:rsidRPr="002A2C5E">
            <w:rPr>
              <w:rFonts w:ascii="Arial" w:eastAsia="楷体" w:hAnsi="Arial" w:cs="Arial"/>
              <w:sz w:val="21"/>
              <w:szCs w:val="21"/>
              <w:lang w:eastAsia="zh-CN"/>
            </w:rPr>
            <w:t>种类</w:t>
          </w:r>
          <w:r w:rsidRPr="002A2C5E">
            <w:rPr>
              <w:rFonts w:ascii="Arial" w:eastAsia="楷体" w:hAnsi="Arial" w:cs="Arial"/>
              <w:sz w:val="21"/>
              <w:szCs w:val="21"/>
              <w:lang w:eastAsia="zh-CN"/>
            </w:rPr>
            <w:t>Category</w:t>
          </w:r>
          <w:r w:rsidRPr="002A2C5E">
            <w:rPr>
              <w:rFonts w:ascii="Arial" w:eastAsia="楷体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22AA1A93" w14:textId="30902759" w:rsidR="00091C20" w:rsidRPr="00510228" w:rsidRDefault="00091C20" w:rsidP="002B4827">
          <w:pPr>
            <w:jc w:val="both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>
            <w:rPr>
              <w:rFonts w:ascii="Arial" w:eastAsia="楷体" w:hAnsi="Arial" w:cs="Arial" w:hint="eastAsia"/>
              <w:sz w:val="21"/>
              <w:szCs w:val="21"/>
              <w:lang w:eastAsia="zh-CN"/>
            </w:rPr>
            <w:t>标准操作规程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SOP</w:t>
          </w:r>
        </w:p>
      </w:tc>
    </w:tr>
    <w:tr w:rsidR="00091C20" w14:paraId="1F3C9675" w14:textId="77777777" w:rsidTr="006065BE">
      <w:trPr>
        <w:cantSplit/>
        <w:trHeight w:val="356"/>
        <w:jc w:val="center"/>
      </w:trPr>
      <w:tc>
        <w:tcPr>
          <w:tcW w:w="2920" w:type="dxa"/>
          <w:vMerge/>
        </w:tcPr>
        <w:p w14:paraId="519000C1" w14:textId="77777777" w:rsidR="00091C20" w:rsidRDefault="00091C20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  <w:vAlign w:val="center"/>
        </w:tcPr>
        <w:p w14:paraId="1C79CAC0" w14:textId="77777777" w:rsidR="00091C20" w:rsidRPr="00EE5A6E" w:rsidRDefault="00091C20" w:rsidP="006065BE">
          <w:pPr>
            <w:jc w:val="right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 w:rsidRPr="00EE5A6E">
            <w:rPr>
              <w:rFonts w:ascii="Arial" w:eastAsia="楷体" w:hAnsi="Arial" w:cs="Arial"/>
              <w:sz w:val="21"/>
              <w:szCs w:val="21"/>
              <w:lang w:eastAsia="zh-CN"/>
            </w:rPr>
            <w:t>生效日期</w:t>
          </w:r>
          <w:r w:rsidRPr="00EE5A6E">
            <w:rPr>
              <w:rFonts w:ascii="Arial" w:eastAsia="楷体" w:hAnsi="Arial" w:cs="Arial"/>
              <w:sz w:val="21"/>
              <w:szCs w:val="21"/>
              <w:lang w:eastAsia="zh-CN"/>
            </w:rPr>
            <w:t>Effective Date</w:t>
          </w:r>
          <w:r w:rsidRPr="00EE5A6E">
            <w:rPr>
              <w:rFonts w:ascii="Arial" w:eastAsia="楷体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18A78E33" w14:textId="77777777" w:rsidR="00091C20" w:rsidRDefault="00091C20" w:rsidP="002B4827">
          <w:pPr>
            <w:jc w:val="both"/>
            <w:rPr>
              <w:rFonts w:ascii="Arial" w:eastAsia="楷体" w:hAnsi="Arial" w:cs="Arial"/>
              <w:sz w:val="21"/>
              <w:szCs w:val="21"/>
              <w:lang w:eastAsia="zh-CN"/>
            </w:rPr>
          </w:pPr>
        </w:p>
        <w:p w14:paraId="0763EB0A" w14:textId="0C865640" w:rsidR="00091C20" w:rsidRPr="00EE5A6E" w:rsidRDefault="00091C20" w:rsidP="002B4827">
          <w:pPr>
            <w:jc w:val="both"/>
            <w:rPr>
              <w:rFonts w:ascii="Arial" w:eastAsia="楷体" w:hAnsi="Arial" w:cs="Arial"/>
              <w:sz w:val="21"/>
              <w:szCs w:val="21"/>
              <w:lang w:eastAsia="zh-CN"/>
            </w:rPr>
          </w:pPr>
        </w:p>
      </w:tc>
    </w:tr>
  </w:tbl>
  <w:p w14:paraId="7264C657" w14:textId="77777777" w:rsidR="00091C20" w:rsidRDefault="00091C20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62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85" w:type="dxa"/>
        <w:right w:w="85" w:type="dxa"/>
      </w:tblCellMar>
      <w:tblLook w:val="04A0" w:firstRow="1" w:lastRow="0" w:firstColumn="1" w:lastColumn="0" w:noHBand="0" w:noVBand="1"/>
    </w:tblPr>
    <w:tblGrid>
      <w:gridCol w:w="2920"/>
      <w:gridCol w:w="2977"/>
      <w:gridCol w:w="2731"/>
    </w:tblGrid>
    <w:tr w:rsidR="00091C20" w14:paraId="19DF051C" w14:textId="77777777" w:rsidTr="00E328A8">
      <w:trPr>
        <w:cantSplit/>
        <w:trHeight w:val="375"/>
      </w:trPr>
      <w:tc>
        <w:tcPr>
          <w:tcW w:w="2920" w:type="dxa"/>
          <w:vMerge w:val="restart"/>
          <w:vAlign w:val="center"/>
        </w:tcPr>
        <w:p w14:paraId="04355B65" w14:textId="77777777" w:rsidR="00091C20" w:rsidRDefault="00091C20" w:rsidP="008F6F96">
          <w:pPr>
            <w:jc w:val="center"/>
            <w:rPr>
              <w:sz w:val="20"/>
              <w:szCs w:val="20"/>
              <w:lang w:eastAsia="zh-CN"/>
            </w:rPr>
          </w:pPr>
          <w:r>
            <w:rPr>
              <w:noProof/>
              <w:lang w:eastAsia="zh-CN"/>
            </w:rPr>
            <w:drawing>
              <wp:inline distT="0" distB="0" distL="0" distR="0" wp14:anchorId="0D8734B7" wp14:editId="16FE139E">
                <wp:extent cx="1419225" cy="851535"/>
                <wp:effectExtent l="0" t="0" r="0" b="0"/>
                <wp:docPr id="3" name="图片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图片 5"/>
                        <pic:cNvPicPr preferRelativeResize="0">
                          <a:picLocks noChangeAspect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F5F6F7">
                                <a:alpha val="100000"/>
                              </a:srgbClr>
                            </a:clrFrom>
                            <a:clrTo>
                              <a:srgbClr val="F5F6F7">
                                <a:alpha val="100000"/>
                                <a:alpha val="0"/>
                              </a:srgbClr>
                            </a:clrTo>
                          </a:clrChange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4782" cy="8608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77" w:type="dxa"/>
        </w:tcPr>
        <w:p w14:paraId="0DFFE638" w14:textId="77777777" w:rsidR="00091C20" w:rsidRPr="00B24FEF" w:rsidRDefault="00091C20">
          <w:pPr>
            <w:jc w:val="right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文件编号</w:t>
          </w: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Doc N</w:t>
          </w:r>
          <w:r w:rsidRPr="00B24FEF">
            <w:rPr>
              <w:rFonts w:ascii="Arial" w:eastAsia="微软雅黑" w:hAnsi="Arial" w:cs="Arial"/>
              <w:sz w:val="21"/>
              <w:szCs w:val="21"/>
              <w:vertAlign w:val="superscript"/>
              <w:lang w:eastAsia="zh-CN"/>
            </w:rPr>
            <w:t>o</w:t>
          </w: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2D2FB27C" w14:textId="77777777" w:rsidR="00091C20" w:rsidRPr="00B24FEF" w:rsidRDefault="00091C20">
          <w:pPr>
            <w:jc w:val="both"/>
            <w:rPr>
              <w:rFonts w:ascii="Arial" w:eastAsia="微软雅黑" w:hAnsi="Arial" w:cs="Arial"/>
              <w:color w:val="1F497D" w:themeColor="text2"/>
              <w:sz w:val="21"/>
              <w:szCs w:val="21"/>
              <w:lang w:eastAsia="zh-CN"/>
            </w:rPr>
          </w:pPr>
          <w:r>
            <w:rPr>
              <w:rFonts w:ascii="Arial" w:eastAsia="微软雅黑" w:hAnsi="Arial" w:cs="Arial"/>
              <w:sz w:val="21"/>
              <w:szCs w:val="21"/>
              <w:lang w:val="en-GB" w:eastAsia="zh-CN"/>
            </w:rPr>
            <w:t>3-</w:t>
          </w:r>
          <w:r w:rsidRPr="00B24FEF">
            <w:rPr>
              <w:rFonts w:ascii="Arial" w:eastAsia="微软雅黑" w:hAnsi="Arial" w:cs="Arial"/>
              <w:sz w:val="21"/>
              <w:szCs w:val="21"/>
              <w:lang w:val="en-GB" w:eastAsia="zh-CN"/>
            </w:rPr>
            <w:t>SMP-QA002-R01</w:t>
          </w:r>
        </w:p>
      </w:tc>
    </w:tr>
    <w:tr w:rsidR="00091C20" w14:paraId="027CDB9C" w14:textId="77777777" w:rsidTr="00E328A8">
      <w:trPr>
        <w:cantSplit/>
        <w:trHeight w:val="270"/>
      </w:trPr>
      <w:tc>
        <w:tcPr>
          <w:tcW w:w="2920" w:type="dxa"/>
          <w:vMerge/>
        </w:tcPr>
        <w:p w14:paraId="1BD3B048" w14:textId="77777777" w:rsidR="00091C20" w:rsidRDefault="00091C20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</w:tcPr>
        <w:p w14:paraId="231E7AF9" w14:textId="77777777" w:rsidR="00091C20" w:rsidRPr="00B24FEF" w:rsidRDefault="00091C20">
          <w:pPr>
            <w:jc w:val="right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版本号</w:t>
          </w: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Version</w:t>
          </w: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63605A80" w14:textId="77777777" w:rsidR="00091C20" w:rsidRPr="00B24FEF" w:rsidRDefault="00091C20">
          <w:pPr>
            <w:jc w:val="both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03</w:t>
          </w:r>
        </w:p>
      </w:tc>
    </w:tr>
    <w:tr w:rsidR="00091C20" w14:paraId="77E914D7" w14:textId="77777777" w:rsidTr="00E328A8">
      <w:trPr>
        <w:cantSplit/>
        <w:trHeight w:val="359"/>
      </w:trPr>
      <w:tc>
        <w:tcPr>
          <w:tcW w:w="2920" w:type="dxa"/>
          <w:vMerge/>
        </w:tcPr>
        <w:p w14:paraId="0B01B3DC" w14:textId="77777777" w:rsidR="00091C20" w:rsidRDefault="00091C20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</w:tcPr>
        <w:p w14:paraId="5B5DBDA3" w14:textId="77777777" w:rsidR="00091C20" w:rsidRPr="00B24FEF" w:rsidRDefault="00091C20">
          <w:pPr>
            <w:jc w:val="right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种类</w:t>
          </w: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Category</w:t>
          </w: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</w:tcPr>
        <w:p w14:paraId="36410852" w14:textId="77777777" w:rsidR="00091C20" w:rsidRPr="00B24FEF" w:rsidRDefault="00091C20">
          <w:pPr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模版</w:t>
          </w:r>
        </w:p>
      </w:tc>
    </w:tr>
    <w:tr w:rsidR="00091C20" w14:paraId="4372786B" w14:textId="77777777" w:rsidTr="00E328A8">
      <w:trPr>
        <w:cantSplit/>
        <w:trHeight w:val="420"/>
      </w:trPr>
      <w:tc>
        <w:tcPr>
          <w:tcW w:w="2920" w:type="dxa"/>
          <w:vMerge/>
        </w:tcPr>
        <w:p w14:paraId="43D18141" w14:textId="77777777" w:rsidR="00091C20" w:rsidRDefault="00091C20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</w:tcPr>
        <w:p w14:paraId="57586BE9" w14:textId="77777777" w:rsidR="00091C20" w:rsidRPr="00B24FEF" w:rsidRDefault="00091C20">
          <w:pPr>
            <w:jc w:val="right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生效日期</w:t>
          </w: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Effective Date</w:t>
          </w: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</w:tcPr>
        <w:p w14:paraId="7630A68D" w14:textId="77777777" w:rsidR="00091C20" w:rsidRPr="00B24FEF" w:rsidRDefault="00091C20">
          <w:pPr>
            <w:rPr>
              <w:rFonts w:ascii="Arial" w:eastAsia="微软雅黑" w:hAnsi="Arial" w:cs="Arial"/>
              <w:sz w:val="21"/>
              <w:szCs w:val="21"/>
              <w:lang w:eastAsia="zh-CN"/>
            </w:rPr>
          </w:pPr>
        </w:p>
      </w:tc>
    </w:tr>
  </w:tbl>
  <w:p w14:paraId="19826AD4" w14:textId="77777777" w:rsidR="00091C20" w:rsidRDefault="00091C2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2225"/>
        </w:tabs>
        <w:ind w:left="2225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50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40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1617707"/>
    <w:multiLevelType w:val="hybridMultilevel"/>
    <w:tmpl w:val="5DAA95C8"/>
    <w:lvl w:ilvl="0" w:tplc="AAEEE9B0">
      <w:start w:val="1"/>
      <w:numFmt w:val="decimal"/>
      <w:lvlText w:val="4.6.12.%1"/>
      <w:lvlJc w:val="left"/>
      <w:pPr>
        <w:ind w:left="420" w:hanging="420"/>
      </w:pPr>
      <w:rPr>
        <w:rFonts w:hint="eastAsia"/>
        <w:b w:val="0"/>
        <w:bCs w:val="0"/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7163CD8"/>
    <w:multiLevelType w:val="multilevel"/>
    <w:tmpl w:val="5AA62EA2"/>
    <w:lvl w:ilvl="0">
      <w:start w:val="1"/>
      <w:numFmt w:val="decimal"/>
      <w:pStyle w:val="1"/>
      <w:lvlText w:val="%1."/>
      <w:lvlJc w:val="left"/>
      <w:pPr>
        <w:ind w:left="562" w:hanging="420"/>
      </w:pPr>
      <w:rPr>
        <w:rFonts w:hint="default"/>
        <w:sz w:val="24"/>
        <w:szCs w:val="24"/>
      </w:rPr>
    </w:lvl>
    <w:lvl w:ilvl="1">
      <w:start w:val="1"/>
      <w:numFmt w:val="decimal"/>
      <w:pStyle w:val="21"/>
      <w:lvlText w:val="4.%2"/>
      <w:lvlJc w:val="left"/>
      <w:pPr>
        <w:tabs>
          <w:tab w:val="left" w:pos="1292"/>
        </w:tabs>
        <w:ind w:left="1292" w:hanging="1008"/>
      </w:pPr>
      <w:rPr>
        <w:rFonts w:ascii="Arial" w:hAnsi="Arial" w:cs="Arial" w:hint="default"/>
        <w:b/>
        <w:sz w:val="24"/>
        <w:szCs w:val="24"/>
      </w:rPr>
    </w:lvl>
    <w:lvl w:ilvl="2">
      <w:start w:val="1"/>
      <w:numFmt w:val="decimal"/>
      <w:pStyle w:val="31"/>
      <w:lvlText w:val="%1.%2.%3"/>
      <w:lvlJc w:val="left"/>
      <w:pPr>
        <w:tabs>
          <w:tab w:val="left" w:pos="1008"/>
        </w:tabs>
        <w:ind w:left="1008" w:hanging="1008"/>
      </w:pPr>
      <w:rPr>
        <w:rFonts w:hint="default"/>
        <w:sz w:val="20"/>
        <w:szCs w:val="20"/>
      </w:rPr>
    </w:lvl>
    <w:lvl w:ilvl="3">
      <w:start w:val="1"/>
      <w:numFmt w:val="decimal"/>
      <w:pStyle w:val="41"/>
      <w:lvlText w:val="%1.%2.%3.%4"/>
      <w:lvlJc w:val="left"/>
      <w:pPr>
        <w:tabs>
          <w:tab w:val="left" w:pos="1150"/>
        </w:tabs>
        <w:ind w:left="1150" w:hanging="1008"/>
      </w:pPr>
      <w:rPr>
        <w:rFonts w:hint="default"/>
        <w:sz w:val="20"/>
        <w:szCs w:val="20"/>
      </w:rPr>
    </w:lvl>
    <w:lvl w:ilvl="4">
      <w:start w:val="1"/>
      <w:numFmt w:val="decimal"/>
      <w:pStyle w:val="51"/>
      <w:lvlText w:val="%1.%2.%3.%4.%5"/>
      <w:lvlJc w:val="left"/>
      <w:pPr>
        <w:tabs>
          <w:tab w:val="left" w:pos="1150"/>
        </w:tabs>
        <w:ind w:left="1150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3022"/>
        </w:tabs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3742"/>
        </w:tabs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4102"/>
        </w:tabs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4822"/>
        </w:tabs>
        <w:ind w:left="4462" w:hanging="1440"/>
      </w:pPr>
      <w:rPr>
        <w:rFonts w:hint="default"/>
      </w:rPr>
    </w:lvl>
  </w:abstractNum>
  <w:abstractNum w:abstractNumId="12" w15:restartNumberingAfterBreak="0">
    <w:nsid w:val="2BDF3D2D"/>
    <w:multiLevelType w:val="multilevel"/>
    <w:tmpl w:val="D7380EDC"/>
    <w:lvl w:ilvl="0">
      <w:start w:val="1"/>
      <w:numFmt w:val="decimal"/>
      <w:pStyle w:val="10"/>
      <w:lvlText w:val="%1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/>
      </w:rPr>
    </w:lvl>
    <w:lvl w:ilvl="1">
      <w:start w:val="1"/>
      <w:numFmt w:val="decimal"/>
      <w:pStyle w:val="11"/>
      <w:isLgl/>
      <w:lvlText w:val="%1.%2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/>
      </w:rPr>
    </w:lvl>
    <w:lvl w:ilvl="2">
      <w:start w:val="1"/>
      <w:numFmt w:val="decimal"/>
      <w:pStyle w:val="111"/>
      <w:isLgl/>
      <w:lvlText w:val="%1.%2.%3"/>
      <w:lvlJc w:val="left"/>
      <w:pPr>
        <w:ind w:left="357" w:hanging="357"/>
      </w:pPr>
      <w:rPr>
        <w:rFonts w:ascii="Arial" w:hAnsi="Arial" w:cs="Arial" w:hint="default"/>
        <w:b w:val="0"/>
        <w:bCs/>
        <w:color w:val="auto"/>
        <w:sz w:val="21"/>
        <w:szCs w:val="21"/>
      </w:rPr>
    </w:lvl>
    <w:lvl w:ilvl="3">
      <w:start w:val="1"/>
      <w:numFmt w:val="decimal"/>
      <w:pStyle w:val="1111"/>
      <w:isLgl/>
      <w:lvlText w:val="%1.%2.%3.%4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 w:val="0"/>
        <w:bCs w:val="0"/>
        <w:sz w:val="21"/>
        <w:szCs w:val="21"/>
      </w:rPr>
    </w:lvl>
    <w:lvl w:ilvl="4">
      <w:start w:val="1"/>
      <w:numFmt w:val="decimal"/>
      <w:isLgl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2FA46D2B"/>
    <w:multiLevelType w:val="multilevel"/>
    <w:tmpl w:val="E6D89ED8"/>
    <w:lvl w:ilvl="0">
      <w:start w:val="1"/>
      <w:numFmt w:val="decimal"/>
      <w:lvlText w:val="%1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/>
      </w:rPr>
    </w:lvl>
    <w:lvl w:ilvl="1">
      <w:start w:val="1"/>
      <w:numFmt w:val="decimal"/>
      <w:isLgl/>
      <w:lvlText w:val="%1.%2"/>
      <w:lvlJc w:val="left"/>
      <w:pPr>
        <w:tabs>
          <w:tab w:val="left" w:pos="357"/>
        </w:tabs>
        <w:ind w:left="357" w:hanging="357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357" w:hanging="357"/>
      </w:pPr>
      <w:rPr>
        <w:rFonts w:ascii="Arial" w:hAnsi="Arial" w:cs="Arial" w:hint="default"/>
        <w:b w:val="0"/>
        <w:bCs/>
        <w:color w:val="auto"/>
        <w:sz w:val="21"/>
        <w:szCs w:val="21"/>
      </w:rPr>
    </w:lvl>
    <w:lvl w:ilvl="3">
      <w:start w:val="1"/>
      <w:numFmt w:val="bullet"/>
      <w:pStyle w:val="6"/>
      <w:lvlText w:val=""/>
      <w:lvlJc w:val="left"/>
      <w:pPr>
        <w:tabs>
          <w:tab w:val="left" w:pos="357"/>
        </w:tabs>
        <w:ind w:left="357" w:hanging="357"/>
      </w:pPr>
      <w:rPr>
        <w:rFonts w:ascii="Wingdings" w:hAnsi="Wingdings" w:hint="default"/>
      </w:rPr>
    </w:lvl>
    <w:lvl w:ilvl="4">
      <w:start w:val="1"/>
      <w:numFmt w:val="decimal"/>
      <w:isLgl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14" w15:restartNumberingAfterBreak="0">
    <w:nsid w:val="48D44412"/>
    <w:multiLevelType w:val="hybridMultilevel"/>
    <w:tmpl w:val="02F0F6E6"/>
    <w:lvl w:ilvl="0" w:tplc="85245CAA">
      <w:start w:val="1"/>
      <w:numFmt w:val="lowerLetter"/>
      <w:pStyle w:val="52"/>
      <w:lvlText w:val="%1."/>
      <w:lvlJc w:val="left"/>
      <w:pPr>
        <w:ind w:left="595" w:hanging="4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)"/>
      <w:lvlJc w:val="left"/>
      <w:pPr>
        <w:ind w:left="1015" w:hanging="420"/>
      </w:pPr>
    </w:lvl>
    <w:lvl w:ilvl="2" w:tplc="0409001B" w:tentative="1">
      <w:start w:val="1"/>
      <w:numFmt w:val="lowerRoman"/>
      <w:lvlText w:val="%3."/>
      <w:lvlJc w:val="right"/>
      <w:pPr>
        <w:ind w:left="1435" w:hanging="420"/>
      </w:pPr>
    </w:lvl>
    <w:lvl w:ilvl="3" w:tplc="0409000F" w:tentative="1">
      <w:start w:val="1"/>
      <w:numFmt w:val="decimal"/>
      <w:lvlText w:val="%4."/>
      <w:lvlJc w:val="left"/>
      <w:pPr>
        <w:ind w:left="1855" w:hanging="420"/>
      </w:pPr>
    </w:lvl>
    <w:lvl w:ilvl="4" w:tplc="04090019" w:tentative="1">
      <w:start w:val="1"/>
      <w:numFmt w:val="lowerLetter"/>
      <w:lvlText w:val="%5)"/>
      <w:lvlJc w:val="left"/>
      <w:pPr>
        <w:ind w:left="2275" w:hanging="420"/>
      </w:pPr>
    </w:lvl>
    <w:lvl w:ilvl="5" w:tplc="0409001B" w:tentative="1">
      <w:start w:val="1"/>
      <w:numFmt w:val="lowerRoman"/>
      <w:lvlText w:val="%6."/>
      <w:lvlJc w:val="right"/>
      <w:pPr>
        <w:ind w:left="2695" w:hanging="420"/>
      </w:pPr>
    </w:lvl>
    <w:lvl w:ilvl="6" w:tplc="0409000F" w:tentative="1">
      <w:start w:val="1"/>
      <w:numFmt w:val="decimal"/>
      <w:lvlText w:val="%7."/>
      <w:lvlJc w:val="left"/>
      <w:pPr>
        <w:ind w:left="3115" w:hanging="420"/>
      </w:pPr>
    </w:lvl>
    <w:lvl w:ilvl="7" w:tplc="04090019" w:tentative="1">
      <w:start w:val="1"/>
      <w:numFmt w:val="lowerLetter"/>
      <w:lvlText w:val="%8)"/>
      <w:lvlJc w:val="left"/>
      <w:pPr>
        <w:ind w:left="3535" w:hanging="420"/>
      </w:pPr>
    </w:lvl>
    <w:lvl w:ilvl="8" w:tplc="0409001B" w:tentative="1">
      <w:start w:val="1"/>
      <w:numFmt w:val="lowerRoman"/>
      <w:lvlText w:val="%9."/>
      <w:lvlJc w:val="right"/>
      <w:pPr>
        <w:ind w:left="3955" w:hanging="420"/>
      </w:pPr>
    </w:lvl>
  </w:abstractNum>
  <w:abstractNum w:abstractNumId="15" w15:restartNumberingAfterBreak="0">
    <w:nsid w:val="5EE66046"/>
    <w:multiLevelType w:val="multilevel"/>
    <w:tmpl w:val="324A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0B0D1F"/>
    <w:multiLevelType w:val="hybridMultilevel"/>
    <w:tmpl w:val="8450922C"/>
    <w:lvl w:ilvl="0" w:tplc="6BF03BAC">
      <w:start w:val="1"/>
      <w:numFmt w:val="lowerLetter"/>
      <w:pStyle w:val="11111"/>
      <w:lvlText w:val="%1"/>
      <w:lvlJc w:val="left"/>
      <w:pPr>
        <w:ind w:left="420" w:hanging="420"/>
      </w:pPr>
      <w:rPr>
        <w:rFonts w:ascii="Arial" w:hAnsi="Arial" w:cs="Arial" w:hint="default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68E6001E"/>
    <w:multiLevelType w:val="multilevel"/>
    <w:tmpl w:val="5CAA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D17741"/>
    <w:multiLevelType w:val="multilevel"/>
    <w:tmpl w:val="74ECE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1211925">
    <w:abstractNumId w:val="11"/>
  </w:num>
  <w:num w:numId="2" w16cid:durableId="516315341">
    <w:abstractNumId w:val="3"/>
  </w:num>
  <w:num w:numId="3" w16cid:durableId="468937810">
    <w:abstractNumId w:val="5"/>
  </w:num>
  <w:num w:numId="4" w16cid:durableId="674649684">
    <w:abstractNumId w:val="8"/>
  </w:num>
  <w:num w:numId="5" w16cid:durableId="1051727850">
    <w:abstractNumId w:val="9"/>
  </w:num>
  <w:num w:numId="6" w16cid:durableId="767893750">
    <w:abstractNumId w:val="6"/>
  </w:num>
  <w:num w:numId="7" w16cid:durableId="489298005">
    <w:abstractNumId w:val="2"/>
  </w:num>
  <w:num w:numId="8" w16cid:durableId="1623071560">
    <w:abstractNumId w:val="7"/>
  </w:num>
  <w:num w:numId="9" w16cid:durableId="1682006757">
    <w:abstractNumId w:val="4"/>
  </w:num>
  <w:num w:numId="10" w16cid:durableId="364642575">
    <w:abstractNumId w:val="1"/>
  </w:num>
  <w:num w:numId="11" w16cid:durableId="1721901364">
    <w:abstractNumId w:val="0"/>
  </w:num>
  <w:num w:numId="12" w16cid:durableId="648707918">
    <w:abstractNumId w:val="12"/>
  </w:num>
  <w:num w:numId="13" w16cid:durableId="553152520">
    <w:abstractNumId w:val="13"/>
  </w:num>
  <w:num w:numId="14" w16cid:durableId="771359349">
    <w:abstractNumId w:val="14"/>
  </w:num>
  <w:num w:numId="15" w16cid:durableId="875240969">
    <w:abstractNumId w:val="16"/>
  </w:num>
  <w:num w:numId="16" w16cid:durableId="1759864467">
    <w:abstractNumId w:val="12"/>
  </w:num>
  <w:num w:numId="17" w16cid:durableId="197399327">
    <w:abstractNumId w:val="12"/>
  </w:num>
  <w:num w:numId="18" w16cid:durableId="1622149392">
    <w:abstractNumId w:val="10"/>
  </w:num>
  <w:num w:numId="19" w16cid:durableId="1954626147">
    <w:abstractNumId w:val="13"/>
  </w:num>
  <w:num w:numId="20" w16cid:durableId="1123382804">
    <w:abstractNumId w:val="13"/>
  </w:num>
  <w:num w:numId="21" w16cid:durableId="1929192623">
    <w:abstractNumId w:val="13"/>
  </w:num>
  <w:num w:numId="22" w16cid:durableId="1065566276">
    <w:abstractNumId w:val="13"/>
  </w:num>
  <w:num w:numId="23" w16cid:durableId="403527813">
    <w:abstractNumId w:val="13"/>
  </w:num>
  <w:num w:numId="24" w16cid:durableId="1475486556">
    <w:abstractNumId w:val="13"/>
  </w:num>
  <w:num w:numId="25" w16cid:durableId="1967002232">
    <w:abstractNumId w:val="13"/>
  </w:num>
  <w:num w:numId="26" w16cid:durableId="1515073828">
    <w:abstractNumId w:val="12"/>
  </w:num>
  <w:num w:numId="27" w16cid:durableId="1709333962">
    <w:abstractNumId w:val="12"/>
  </w:num>
  <w:num w:numId="28" w16cid:durableId="404492066">
    <w:abstractNumId w:val="12"/>
  </w:num>
  <w:num w:numId="29" w16cid:durableId="1166441382">
    <w:abstractNumId w:val="12"/>
  </w:num>
  <w:num w:numId="30" w16cid:durableId="2087191233">
    <w:abstractNumId w:val="12"/>
  </w:num>
  <w:num w:numId="31" w16cid:durableId="1054549373">
    <w:abstractNumId w:val="1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2" w16cid:durableId="1883713383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3" w16cid:durableId="1673607159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4" w16cid:durableId="155344753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5" w16cid:durableId="1413157311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GB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GB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6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2C7"/>
    <w:rsid w:val="0000143C"/>
    <w:rsid w:val="00005542"/>
    <w:rsid w:val="000056E3"/>
    <w:rsid w:val="00005C1E"/>
    <w:rsid w:val="000103CC"/>
    <w:rsid w:val="0001203E"/>
    <w:rsid w:val="00013705"/>
    <w:rsid w:val="00013A17"/>
    <w:rsid w:val="0001405E"/>
    <w:rsid w:val="00015A33"/>
    <w:rsid w:val="00015EEF"/>
    <w:rsid w:val="0002494B"/>
    <w:rsid w:val="00025459"/>
    <w:rsid w:val="00025CB3"/>
    <w:rsid w:val="00027AD2"/>
    <w:rsid w:val="0003010F"/>
    <w:rsid w:val="00033B34"/>
    <w:rsid w:val="00036E0B"/>
    <w:rsid w:val="000378B3"/>
    <w:rsid w:val="0004121E"/>
    <w:rsid w:val="000424CC"/>
    <w:rsid w:val="00042C2B"/>
    <w:rsid w:val="000432AB"/>
    <w:rsid w:val="00043AFF"/>
    <w:rsid w:val="00044841"/>
    <w:rsid w:val="000519BE"/>
    <w:rsid w:val="00051BB9"/>
    <w:rsid w:val="00051E72"/>
    <w:rsid w:val="00056286"/>
    <w:rsid w:val="00056CC4"/>
    <w:rsid w:val="00061F30"/>
    <w:rsid w:val="00065542"/>
    <w:rsid w:val="00066A4D"/>
    <w:rsid w:val="0006767E"/>
    <w:rsid w:val="00067B38"/>
    <w:rsid w:val="000715EE"/>
    <w:rsid w:val="0007537E"/>
    <w:rsid w:val="00081A70"/>
    <w:rsid w:val="0008496B"/>
    <w:rsid w:val="00091C20"/>
    <w:rsid w:val="000922E3"/>
    <w:rsid w:val="00092CEC"/>
    <w:rsid w:val="00094B78"/>
    <w:rsid w:val="000962AE"/>
    <w:rsid w:val="00096308"/>
    <w:rsid w:val="00097A22"/>
    <w:rsid w:val="000A0D99"/>
    <w:rsid w:val="000A256A"/>
    <w:rsid w:val="000A3AF0"/>
    <w:rsid w:val="000A50C3"/>
    <w:rsid w:val="000A7BA5"/>
    <w:rsid w:val="000B1FD2"/>
    <w:rsid w:val="000B2C6C"/>
    <w:rsid w:val="000B2C83"/>
    <w:rsid w:val="000B315E"/>
    <w:rsid w:val="000B3346"/>
    <w:rsid w:val="000B3F90"/>
    <w:rsid w:val="000B423C"/>
    <w:rsid w:val="000B5375"/>
    <w:rsid w:val="000B7015"/>
    <w:rsid w:val="000C11A8"/>
    <w:rsid w:val="000C1528"/>
    <w:rsid w:val="000C2321"/>
    <w:rsid w:val="000C3935"/>
    <w:rsid w:val="000C4E57"/>
    <w:rsid w:val="000C530A"/>
    <w:rsid w:val="000C6A84"/>
    <w:rsid w:val="000C78BF"/>
    <w:rsid w:val="000D27B5"/>
    <w:rsid w:val="000D3309"/>
    <w:rsid w:val="000D5F67"/>
    <w:rsid w:val="000D7BE0"/>
    <w:rsid w:val="000E42AE"/>
    <w:rsid w:val="000F1381"/>
    <w:rsid w:val="000F2EB0"/>
    <w:rsid w:val="000F3C2A"/>
    <w:rsid w:val="000F5AF4"/>
    <w:rsid w:val="000F7967"/>
    <w:rsid w:val="00102317"/>
    <w:rsid w:val="001037AA"/>
    <w:rsid w:val="00105215"/>
    <w:rsid w:val="00105BAF"/>
    <w:rsid w:val="00106C31"/>
    <w:rsid w:val="00107134"/>
    <w:rsid w:val="00107397"/>
    <w:rsid w:val="00111BD4"/>
    <w:rsid w:val="001128B6"/>
    <w:rsid w:val="00115FCE"/>
    <w:rsid w:val="00116827"/>
    <w:rsid w:val="0012327E"/>
    <w:rsid w:val="00123BBE"/>
    <w:rsid w:val="0012442A"/>
    <w:rsid w:val="00124DDA"/>
    <w:rsid w:val="00124F0E"/>
    <w:rsid w:val="00126FA4"/>
    <w:rsid w:val="00127BBF"/>
    <w:rsid w:val="00131FD4"/>
    <w:rsid w:val="00134507"/>
    <w:rsid w:val="0013606C"/>
    <w:rsid w:val="00136E17"/>
    <w:rsid w:val="00140686"/>
    <w:rsid w:val="001408DB"/>
    <w:rsid w:val="00141C44"/>
    <w:rsid w:val="00141F24"/>
    <w:rsid w:val="001425D6"/>
    <w:rsid w:val="00142C50"/>
    <w:rsid w:val="00142EE7"/>
    <w:rsid w:val="001435FF"/>
    <w:rsid w:val="00146B52"/>
    <w:rsid w:val="00146E3C"/>
    <w:rsid w:val="0015036E"/>
    <w:rsid w:val="00151F24"/>
    <w:rsid w:val="00152BF1"/>
    <w:rsid w:val="00153EC4"/>
    <w:rsid w:val="00156D78"/>
    <w:rsid w:val="00157669"/>
    <w:rsid w:val="00157AAE"/>
    <w:rsid w:val="0016190A"/>
    <w:rsid w:val="00161C2D"/>
    <w:rsid w:val="00162061"/>
    <w:rsid w:val="001640C7"/>
    <w:rsid w:val="00165F72"/>
    <w:rsid w:val="001700F3"/>
    <w:rsid w:val="00171406"/>
    <w:rsid w:val="00173D7F"/>
    <w:rsid w:val="00176EEC"/>
    <w:rsid w:val="0018127F"/>
    <w:rsid w:val="001828CB"/>
    <w:rsid w:val="00183A19"/>
    <w:rsid w:val="00185AB5"/>
    <w:rsid w:val="001876C0"/>
    <w:rsid w:val="00187F4F"/>
    <w:rsid w:val="00190A38"/>
    <w:rsid w:val="001936FF"/>
    <w:rsid w:val="00193710"/>
    <w:rsid w:val="001952D2"/>
    <w:rsid w:val="001971A9"/>
    <w:rsid w:val="001A16FD"/>
    <w:rsid w:val="001A224B"/>
    <w:rsid w:val="001A23EA"/>
    <w:rsid w:val="001A4598"/>
    <w:rsid w:val="001A5C22"/>
    <w:rsid w:val="001B321A"/>
    <w:rsid w:val="001B33DD"/>
    <w:rsid w:val="001B3F04"/>
    <w:rsid w:val="001B478F"/>
    <w:rsid w:val="001B65B9"/>
    <w:rsid w:val="001C36F5"/>
    <w:rsid w:val="001C42B4"/>
    <w:rsid w:val="001C5B10"/>
    <w:rsid w:val="001C60A0"/>
    <w:rsid w:val="001C701B"/>
    <w:rsid w:val="001C7B32"/>
    <w:rsid w:val="001C7BA8"/>
    <w:rsid w:val="001D293C"/>
    <w:rsid w:val="001D316C"/>
    <w:rsid w:val="001D452E"/>
    <w:rsid w:val="001E01C3"/>
    <w:rsid w:val="001E23AD"/>
    <w:rsid w:val="001E3BFD"/>
    <w:rsid w:val="001E48AB"/>
    <w:rsid w:val="001E7073"/>
    <w:rsid w:val="001E71F0"/>
    <w:rsid w:val="001F1973"/>
    <w:rsid w:val="001F28B0"/>
    <w:rsid w:val="001F4DCA"/>
    <w:rsid w:val="001F69F3"/>
    <w:rsid w:val="00202601"/>
    <w:rsid w:val="00207B27"/>
    <w:rsid w:val="00210021"/>
    <w:rsid w:val="002102B7"/>
    <w:rsid w:val="00211BBB"/>
    <w:rsid w:val="0021378C"/>
    <w:rsid w:val="0021555A"/>
    <w:rsid w:val="00217864"/>
    <w:rsid w:val="0021790D"/>
    <w:rsid w:val="00220D73"/>
    <w:rsid w:val="00222FED"/>
    <w:rsid w:val="00224F88"/>
    <w:rsid w:val="00225AFE"/>
    <w:rsid w:val="00225DF3"/>
    <w:rsid w:val="002274B6"/>
    <w:rsid w:val="002302B9"/>
    <w:rsid w:val="00231358"/>
    <w:rsid w:val="00231A77"/>
    <w:rsid w:val="00236E36"/>
    <w:rsid w:val="002373BC"/>
    <w:rsid w:val="002379B9"/>
    <w:rsid w:val="00241534"/>
    <w:rsid w:val="0024168D"/>
    <w:rsid w:val="00242240"/>
    <w:rsid w:val="00246BE1"/>
    <w:rsid w:val="00250A04"/>
    <w:rsid w:val="00252EDE"/>
    <w:rsid w:val="002538A9"/>
    <w:rsid w:val="00253FC4"/>
    <w:rsid w:val="0025681E"/>
    <w:rsid w:val="00257423"/>
    <w:rsid w:val="002575F1"/>
    <w:rsid w:val="00257CD6"/>
    <w:rsid w:val="0026027F"/>
    <w:rsid w:val="00260C12"/>
    <w:rsid w:val="00261315"/>
    <w:rsid w:val="00264062"/>
    <w:rsid w:val="00265A0F"/>
    <w:rsid w:val="00265C05"/>
    <w:rsid w:val="00271975"/>
    <w:rsid w:val="0027215F"/>
    <w:rsid w:val="00273D7B"/>
    <w:rsid w:val="00274CD6"/>
    <w:rsid w:val="00276C60"/>
    <w:rsid w:val="00277200"/>
    <w:rsid w:val="00277B76"/>
    <w:rsid w:val="00282961"/>
    <w:rsid w:val="00282AE5"/>
    <w:rsid w:val="00282F7A"/>
    <w:rsid w:val="002863C6"/>
    <w:rsid w:val="002870BD"/>
    <w:rsid w:val="00287215"/>
    <w:rsid w:val="0028763C"/>
    <w:rsid w:val="002901BD"/>
    <w:rsid w:val="0029150A"/>
    <w:rsid w:val="00293590"/>
    <w:rsid w:val="00295E01"/>
    <w:rsid w:val="00296081"/>
    <w:rsid w:val="00296575"/>
    <w:rsid w:val="002A0AEF"/>
    <w:rsid w:val="002A21D9"/>
    <w:rsid w:val="002A2C5E"/>
    <w:rsid w:val="002A2D0B"/>
    <w:rsid w:val="002A2E68"/>
    <w:rsid w:val="002A45FD"/>
    <w:rsid w:val="002A54D3"/>
    <w:rsid w:val="002A61C0"/>
    <w:rsid w:val="002A6C64"/>
    <w:rsid w:val="002A73D7"/>
    <w:rsid w:val="002A73F0"/>
    <w:rsid w:val="002A7522"/>
    <w:rsid w:val="002B0E08"/>
    <w:rsid w:val="002B11FD"/>
    <w:rsid w:val="002B2A78"/>
    <w:rsid w:val="002B2B69"/>
    <w:rsid w:val="002B2B9A"/>
    <w:rsid w:val="002B2C1B"/>
    <w:rsid w:val="002B4827"/>
    <w:rsid w:val="002B596E"/>
    <w:rsid w:val="002B5DE3"/>
    <w:rsid w:val="002C0E6B"/>
    <w:rsid w:val="002C4575"/>
    <w:rsid w:val="002C5045"/>
    <w:rsid w:val="002C74EF"/>
    <w:rsid w:val="002D04EF"/>
    <w:rsid w:val="002D0A15"/>
    <w:rsid w:val="002D0E47"/>
    <w:rsid w:val="002D17C8"/>
    <w:rsid w:val="002D3340"/>
    <w:rsid w:val="002D79AF"/>
    <w:rsid w:val="002D7D2D"/>
    <w:rsid w:val="002E02DF"/>
    <w:rsid w:val="002E2C7C"/>
    <w:rsid w:val="002E2C97"/>
    <w:rsid w:val="002E3976"/>
    <w:rsid w:val="002E3FAE"/>
    <w:rsid w:val="002E49BD"/>
    <w:rsid w:val="002E6DD7"/>
    <w:rsid w:val="002F370F"/>
    <w:rsid w:val="002F37F4"/>
    <w:rsid w:val="002F3DF9"/>
    <w:rsid w:val="002F4987"/>
    <w:rsid w:val="002F4CCE"/>
    <w:rsid w:val="002F5196"/>
    <w:rsid w:val="002F5C42"/>
    <w:rsid w:val="002F691A"/>
    <w:rsid w:val="002F6A65"/>
    <w:rsid w:val="00300075"/>
    <w:rsid w:val="003002F6"/>
    <w:rsid w:val="003009EF"/>
    <w:rsid w:val="003048AE"/>
    <w:rsid w:val="0030614E"/>
    <w:rsid w:val="0030669F"/>
    <w:rsid w:val="00306D90"/>
    <w:rsid w:val="00310F94"/>
    <w:rsid w:val="00312EDE"/>
    <w:rsid w:val="00313E09"/>
    <w:rsid w:val="00314790"/>
    <w:rsid w:val="00314F53"/>
    <w:rsid w:val="00320DF1"/>
    <w:rsid w:val="00323A68"/>
    <w:rsid w:val="00324552"/>
    <w:rsid w:val="003278E0"/>
    <w:rsid w:val="00330720"/>
    <w:rsid w:val="00334249"/>
    <w:rsid w:val="00336361"/>
    <w:rsid w:val="0033783C"/>
    <w:rsid w:val="00341D31"/>
    <w:rsid w:val="003430A0"/>
    <w:rsid w:val="00346358"/>
    <w:rsid w:val="003513FB"/>
    <w:rsid w:val="0035145D"/>
    <w:rsid w:val="00352EFB"/>
    <w:rsid w:val="0035665F"/>
    <w:rsid w:val="00357174"/>
    <w:rsid w:val="00360271"/>
    <w:rsid w:val="00360DC1"/>
    <w:rsid w:val="003620A5"/>
    <w:rsid w:val="00363820"/>
    <w:rsid w:val="003679EE"/>
    <w:rsid w:val="00370372"/>
    <w:rsid w:val="00372D49"/>
    <w:rsid w:val="00374DCF"/>
    <w:rsid w:val="00375AA2"/>
    <w:rsid w:val="003809CE"/>
    <w:rsid w:val="00381374"/>
    <w:rsid w:val="003823DD"/>
    <w:rsid w:val="00383001"/>
    <w:rsid w:val="00384606"/>
    <w:rsid w:val="00387ECC"/>
    <w:rsid w:val="00391327"/>
    <w:rsid w:val="003913DC"/>
    <w:rsid w:val="00391495"/>
    <w:rsid w:val="00391870"/>
    <w:rsid w:val="00393193"/>
    <w:rsid w:val="00393887"/>
    <w:rsid w:val="00394675"/>
    <w:rsid w:val="00397551"/>
    <w:rsid w:val="003A0405"/>
    <w:rsid w:val="003A0FFA"/>
    <w:rsid w:val="003A316B"/>
    <w:rsid w:val="003A3984"/>
    <w:rsid w:val="003A5379"/>
    <w:rsid w:val="003A5AFA"/>
    <w:rsid w:val="003A5CC9"/>
    <w:rsid w:val="003A5D4D"/>
    <w:rsid w:val="003A6026"/>
    <w:rsid w:val="003A70F1"/>
    <w:rsid w:val="003A7399"/>
    <w:rsid w:val="003B0AD1"/>
    <w:rsid w:val="003B1BDA"/>
    <w:rsid w:val="003B1DC6"/>
    <w:rsid w:val="003B1DCE"/>
    <w:rsid w:val="003B2353"/>
    <w:rsid w:val="003B2434"/>
    <w:rsid w:val="003B4290"/>
    <w:rsid w:val="003B5D6E"/>
    <w:rsid w:val="003B6521"/>
    <w:rsid w:val="003B6A8F"/>
    <w:rsid w:val="003B7DEF"/>
    <w:rsid w:val="003C069B"/>
    <w:rsid w:val="003C42A1"/>
    <w:rsid w:val="003C4A03"/>
    <w:rsid w:val="003C5723"/>
    <w:rsid w:val="003C5DC1"/>
    <w:rsid w:val="003C60E1"/>
    <w:rsid w:val="003C6E05"/>
    <w:rsid w:val="003D1660"/>
    <w:rsid w:val="003D20CF"/>
    <w:rsid w:val="003D23F1"/>
    <w:rsid w:val="003D3F57"/>
    <w:rsid w:val="003D67A4"/>
    <w:rsid w:val="003D7119"/>
    <w:rsid w:val="003E174C"/>
    <w:rsid w:val="003E1779"/>
    <w:rsid w:val="003E2CB3"/>
    <w:rsid w:val="003E4772"/>
    <w:rsid w:val="003E5963"/>
    <w:rsid w:val="003E6DFD"/>
    <w:rsid w:val="003E6E56"/>
    <w:rsid w:val="003F03FB"/>
    <w:rsid w:val="003F0995"/>
    <w:rsid w:val="003F0B77"/>
    <w:rsid w:val="003F0F90"/>
    <w:rsid w:val="003F11A7"/>
    <w:rsid w:val="003F1F1C"/>
    <w:rsid w:val="003F4AF3"/>
    <w:rsid w:val="0040266D"/>
    <w:rsid w:val="00405F92"/>
    <w:rsid w:val="00407DBE"/>
    <w:rsid w:val="00410F58"/>
    <w:rsid w:val="00412978"/>
    <w:rsid w:val="004149CB"/>
    <w:rsid w:val="00415400"/>
    <w:rsid w:val="004161B8"/>
    <w:rsid w:val="00424B80"/>
    <w:rsid w:val="00424CDE"/>
    <w:rsid w:val="00425323"/>
    <w:rsid w:val="004258D3"/>
    <w:rsid w:val="004259F7"/>
    <w:rsid w:val="00425B7F"/>
    <w:rsid w:val="00432F37"/>
    <w:rsid w:val="00437E9C"/>
    <w:rsid w:val="004435FC"/>
    <w:rsid w:val="00444B53"/>
    <w:rsid w:val="00444F19"/>
    <w:rsid w:val="00445040"/>
    <w:rsid w:val="00445DDC"/>
    <w:rsid w:val="0045047D"/>
    <w:rsid w:val="00451126"/>
    <w:rsid w:val="0045285A"/>
    <w:rsid w:val="00452A1C"/>
    <w:rsid w:val="00452BB4"/>
    <w:rsid w:val="00454249"/>
    <w:rsid w:val="004547ED"/>
    <w:rsid w:val="0045694E"/>
    <w:rsid w:val="00457223"/>
    <w:rsid w:val="0045724D"/>
    <w:rsid w:val="004648FA"/>
    <w:rsid w:val="004656FE"/>
    <w:rsid w:val="00467D66"/>
    <w:rsid w:val="00471741"/>
    <w:rsid w:val="00471EB9"/>
    <w:rsid w:val="00473A89"/>
    <w:rsid w:val="00475211"/>
    <w:rsid w:val="004774F2"/>
    <w:rsid w:val="00477EA2"/>
    <w:rsid w:val="004809EB"/>
    <w:rsid w:val="00482048"/>
    <w:rsid w:val="0048335C"/>
    <w:rsid w:val="0048375D"/>
    <w:rsid w:val="00486AA4"/>
    <w:rsid w:val="00486FDF"/>
    <w:rsid w:val="00487DA4"/>
    <w:rsid w:val="00490392"/>
    <w:rsid w:val="00490559"/>
    <w:rsid w:val="00493865"/>
    <w:rsid w:val="004947EE"/>
    <w:rsid w:val="00495A6D"/>
    <w:rsid w:val="0049636F"/>
    <w:rsid w:val="004970B1"/>
    <w:rsid w:val="00497621"/>
    <w:rsid w:val="004A198C"/>
    <w:rsid w:val="004A1F3C"/>
    <w:rsid w:val="004A1FC1"/>
    <w:rsid w:val="004A24E8"/>
    <w:rsid w:val="004A2A96"/>
    <w:rsid w:val="004A2D14"/>
    <w:rsid w:val="004A6101"/>
    <w:rsid w:val="004A7D26"/>
    <w:rsid w:val="004A7D3E"/>
    <w:rsid w:val="004B0A7D"/>
    <w:rsid w:val="004B559A"/>
    <w:rsid w:val="004B6250"/>
    <w:rsid w:val="004B6380"/>
    <w:rsid w:val="004B7037"/>
    <w:rsid w:val="004B7063"/>
    <w:rsid w:val="004C7DFE"/>
    <w:rsid w:val="004D04F1"/>
    <w:rsid w:val="004D18D4"/>
    <w:rsid w:val="004D2AE6"/>
    <w:rsid w:val="004D3C76"/>
    <w:rsid w:val="004D3F06"/>
    <w:rsid w:val="004D4ACD"/>
    <w:rsid w:val="004D6354"/>
    <w:rsid w:val="004D64BF"/>
    <w:rsid w:val="004E09DF"/>
    <w:rsid w:val="004E1606"/>
    <w:rsid w:val="004E27B2"/>
    <w:rsid w:val="004E3DD5"/>
    <w:rsid w:val="004E45E9"/>
    <w:rsid w:val="004E531E"/>
    <w:rsid w:val="004E7E63"/>
    <w:rsid w:val="004F17DF"/>
    <w:rsid w:val="004F5F1D"/>
    <w:rsid w:val="004F6362"/>
    <w:rsid w:val="004F6FBB"/>
    <w:rsid w:val="004F792E"/>
    <w:rsid w:val="005004EF"/>
    <w:rsid w:val="00500FD3"/>
    <w:rsid w:val="005022CE"/>
    <w:rsid w:val="0050270F"/>
    <w:rsid w:val="005039D3"/>
    <w:rsid w:val="0050504D"/>
    <w:rsid w:val="00507FCD"/>
    <w:rsid w:val="00510228"/>
    <w:rsid w:val="00511B4E"/>
    <w:rsid w:val="005138E1"/>
    <w:rsid w:val="00515ABD"/>
    <w:rsid w:val="00515DBC"/>
    <w:rsid w:val="005179A5"/>
    <w:rsid w:val="0052048A"/>
    <w:rsid w:val="00521CB7"/>
    <w:rsid w:val="00525D67"/>
    <w:rsid w:val="00526394"/>
    <w:rsid w:val="00527D04"/>
    <w:rsid w:val="00530412"/>
    <w:rsid w:val="0053094D"/>
    <w:rsid w:val="0053523A"/>
    <w:rsid w:val="00535260"/>
    <w:rsid w:val="00537E38"/>
    <w:rsid w:val="00542477"/>
    <w:rsid w:val="00543FE4"/>
    <w:rsid w:val="00543FE7"/>
    <w:rsid w:val="00546AC9"/>
    <w:rsid w:val="005475E5"/>
    <w:rsid w:val="00552E35"/>
    <w:rsid w:val="00555A0F"/>
    <w:rsid w:val="00556227"/>
    <w:rsid w:val="00556E18"/>
    <w:rsid w:val="00560BB2"/>
    <w:rsid w:val="00561032"/>
    <w:rsid w:val="00562C6D"/>
    <w:rsid w:val="00564A13"/>
    <w:rsid w:val="005650F5"/>
    <w:rsid w:val="005669D1"/>
    <w:rsid w:val="0057750D"/>
    <w:rsid w:val="00577672"/>
    <w:rsid w:val="00581A6F"/>
    <w:rsid w:val="00583C87"/>
    <w:rsid w:val="005847F8"/>
    <w:rsid w:val="005873B9"/>
    <w:rsid w:val="00587BB3"/>
    <w:rsid w:val="00587C4E"/>
    <w:rsid w:val="005923F8"/>
    <w:rsid w:val="0059275B"/>
    <w:rsid w:val="0059280B"/>
    <w:rsid w:val="0059352B"/>
    <w:rsid w:val="005946F7"/>
    <w:rsid w:val="00594BA4"/>
    <w:rsid w:val="00596556"/>
    <w:rsid w:val="00597468"/>
    <w:rsid w:val="005A04F9"/>
    <w:rsid w:val="005A115B"/>
    <w:rsid w:val="005A2354"/>
    <w:rsid w:val="005A46F2"/>
    <w:rsid w:val="005A6337"/>
    <w:rsid w:val="005A7931"/>
    <w:rsid w:val="005A7A64"/>
    <w:rsid w:val="005B5325"/>
    <w:rsid w:val="005B7B6C"/>
    <w:rsid w:val="005C0093"/>
    <w:rsid w:val="005C1913"/>
    <w:rsid w:val="005C3D06"/>
    <w:rsid w:val="005C55C4"/>
    <w:rsid w:val="005C5B94"/>
    <w:rsid w:val="005C7C0C"/>
    <w:rsid w:val="005D0A63"/>
    <w:rsid w:val="005D0F0A"/>
    <w:rsid w:val="005D28EF"/>
    <w:rsid w:val="005D3147"/>
    <w:rsid w:val="005D3563"/>
    <w:rsid w:val="005D4102"/>
    <w:rsid w:val="005D4664"/>
    <w:rsid w:val="005D6110"/>
    <w:rsid w:val="005E094A"/>
    <w:rsid w:val="005E2C54"/>
    <w:rsid w:val="005E3BF2"/>
    <w:rsid w:val="005E3FF0"/>
    <w:rsid w:val="005E6015"/>
    <w:rsid w:val="005E61E5"/>
    <w:rsid w:val="005E6350"/>
    <w:rsid w:val="005F1F9E"/>
    <w:rsid w:val="005F3E0B"/>
    <w:rsid w:val="005F4ECF"/>
    <w:rsid w:val="005F4FFA"/>
    <w:rsid w:val="005F573B"/>
    <w:rsid w:val="005F6D46"/>
    <w:rsid w:val="006009D9"/>
    <w:rsid w:val="00601213"/>
    <w:rsid w:val="006037E3"/>
    <w:rsid w:val="00604284"/>
    <w:rsid w:val="006065BE"/>
    <w:rsid w:val="00607981"/>
    <w:rsid w:val="00610AC4"/>
    <w:rsid w:val="00611190"/>
    <w:rsid w:val="006115E5"/>
    <w:rsid w:val="00612AE6"/>
    <w:rsid w:val="00615703"/>
    <w:rsid w:val="0061571C"/>
    <w:rsid w:val="00620951"/>
    <w:rsid w:val="0062190B"/>
    <w:rsid w:val="00621C19"/>
    <w:rsid w:val="00622389"/>
    <w:rsid w:val="00627580"/>
    <w:rsid w:val="00630101"/>
    <w:rsid w:val="00630B2E"/>
    <w:rsid w:val="006324C6"/>
    <w:rsid w:val="00634A0E"/>
    <w:rsid w:val="00635843"/>
    <w:rsid w:val="00635A3E"/>
    <w:rsid w:val="006375B5"/>
    <w:rsid w:val="00641B7D"/>
    <w:rsid w:val="00642601"/>
    <w:rsid w:val="00642904"/>
    <w:rsid w:val="006454B7"/>
    <w:rsid w:val="0064585D"/>
    <w:rsid w:val="006473EC"/>
    <w:rsid w:val="00647C94"/>
    <w:rsid w:val="00655E6E"/>
    <w:rsid w:val="00656181"/>
    <w:rsid w:val="00656B85"/>
    <w:rsid w:val="006619DA"/>
    <w:rsid w:val="006621E5"/>
    <w:rsid w:val="00662736"/>
    <w:rsid w:val="00663971"/>
    <w:rsid w:val="0066401E"/>
    <w:rsid w:val="0066501F"/>
    <w:rsid w:val="00672617"/>
    <w:rsid w:val="00674AA7"/>
    <w:rsid w:val="00675DF6"/>
    <w:rsid w:val="00683665"/>
    <w:rsid w:val="00684CB9"/>
    <w:rsid w:val="006852DA"/>
    <w:rsid w:val="006871E3"/>
    <w:rsid w:val="00690A52"/>
    <w:rsid w:val="00691FBD"/>
    <w:rsid w:val="00693DB2"/>
    <w:rsid w:val="00693E0A"/>
    <w:rsid w:val="0069539C"/>
    <w:rsid w:val="00696FE3"/>
    <w:rsid w:val="006973E2"/>
    <w:rsid w:val="006A45F9"/>
    <w:rsid w:val="006B18DE"/>
    <w:rsid w:val="006B1C0B"/>
    <w:rsid w:val="006B2DCE"/>
    <w:rsid w:val="006B4E1F"/>
    <w:rsid w:val="006B53B8"/>
    <w:rsid w:val="006B7ACB"/>
    <w:rsid w:val="006C0AE0"/>
    <w:rsid w:val="006C1B9C"/>
    <w:rsid w:val="006C2FAE"/>
    <w:rsid w:val="006C302E"/>
    <w:rsid w:val="006C3142"/>
    <w:rsid w:val="006C4593"/>
    <w:rsid w:val="006C5846"/>
    <w:rsid w:val="006C6886"/>
    <w:rsid w:val="006C7225"/>
    <w:rsid w:val="006C723B"/>
    <w:rsid w:val="006D25B7"/>
    <w:rsid w:val="006E1DC5"/>
    <w:rsid w:val="006E2371"/>
    <w:rsid w:val="006E2583"/>
    <w:rsid w:val="006E303B"/>
    <w:rsid w:val="006E45CF"/>
    <w:rsid w:val="006E557A"/>
    <w:rsid w:val="006E5DFC"/>
    <w:rsid w:val="006E7C4C"/>
    <w:rsid w:val="006F0D49"/>
    <w:rsid w:val="006F198A"/>
    <w:rsid w:val="006F2017"/>
    <w:rsid w:val="006F2E09"/>
    <w:rsid w:val="006F2FD4"/>
    <w:rsid w:val="006F61AE"/>
    <w:rsid w:val="006F6F5D"/>
    <w:rsid w:val="00700280"/>
    <w:rsid w:val="007013E5"/>
    <w:rsid w:val="00702598"/>
    <w:rsid w:val="007031E4"/>
    <w:rsid w:val="00703F63"/>
    <w:rsid w:val="00704CE8"/>
    <w:rsid w:val="007068AE"/>
    <w:rsid w:val="00710F3A"/>
    <w:rsid w:val="007129E3"/>
    <w:rsid w:val="00717A71"/>
    <w:rsid w:val="00717FCC"/>
    <w:rsid w:val="00721204"/>
    <w:rsid w:val="007223BA"/>
    <w:rsid w:val="007271B8"/>
    <w:rsid w:val="0073398E"/>
    <w:rsid w:val="00735EC6"/>
    <w:rsid w:val="00741FD8"/>
    <w:rsid w:val="0074227F"/>
    <w:rsid w:val="00744763"/>
    <w:rsid w:val="0074605F"/>
    <w:rsid w:val="007467ED"/>
    <w:rsid w:val="00747914"/>
    <w:rsid w:val="00750451"/>
    <w:rsid w:val="00756E44"/>
    <w:rsid w:val="00756E72"/>
    <w:rsid w:val="00757F1A"/>
    <w:rsid w:val="00760AF5"/>
    <w:rsid w:val="00761BFA"/>
    <w:rsid w:val="00761C0B"/>
    <w:rsid w:val="00764A90"/>
    <w:rsid w:val="007673BC"/>
    <w:rsid w:val="007679D2"/>
    <w:rsid w:val="00767E74"/>
    <w:rsid w:val="0077023C"/>
    <w:rsid w:val="00772D91"/>
    <w:rsid w:val="0077467C"/>
    <w:rsid w:val="00774A62"/>
    <w:rsid w:val="00776C43"/>
    <w:rsid w:val="00777075"/>
    <w:rsid w:val="00777710"/>
    <w:rsid w:val="0077775A"/>
    <w:rsid w:val="0077778C"/>
    <w:rsid w:val="007779D7"/>
    <w:rsid w:val="0078373C"/>
    <w:rsid w:val="00784DD7"/>
    <w:rsid w:val="007916E3"/>
    <w:rsid w:val="00791F52"/>
    <w:rsid w:val="00794F18"/>
    <w:rsid w:val="00795E33"/>
    <w:rsid w:val="00796C04"/>
    <w:rsid w:val="00796FF7"/>
    <w:rsid w:val="007973F1"/>
    <w:rsid w:val="007A30A2"/>
    <w:rsid w:val="007A4B1D"/>
    <w:rsid w:val="007A7681"/>
    <w:rsid w:val="007B22E0"/>
    <w:rsid w:val="007B2719"/>
    <w:rsid w:val="007B3500"/>
    <w:rsid w:val="007B42FE"/>
    <w:rsid w:val="007B461C"/>
    <w:rsid w:val="007C078F"/>
    <w:rsid w:val="007C4965"/>
    <w:rsid w:val="007C50F2"/>
    <w:rsid w:val="007C5BCD"/>
    <w:rsid w:val="007D072C"/>
    <w:rsid w:val="007D25CA"/>
    <w:rsid w:val="007D4726"/>
    <w:rsid w:val="007D624B"/>
    <w:rsid w:val="007D7205"/>
    <w:rsid w:val="007E120F"/>
    <w:rsid w:val="007E1867"/>
    <w:rsid w:val="007E27A1"/>
    <w:rsid w:val="007E4871"/>
    <w:rsid w:val="007E5979"/>
    <w:rsid w:val="007E5E56"/>
    <w:rsid w:val="007E6493"/>
    <w:rsid w:val="007E64D1"/>
    <w:rsid w:val="007E64DC"/>
    <w:rsid w:val="007E672C"/>
    <w:rsid w:val="007E68BC"/>
    <w:rsid w:val="007F202A"/>
    <w:rsid w:val="007F2901"/>
    <w:rsid w:val="007F3E71"/>
    <w:rsid w:val="007F3F92"/>
    <w:rsid w:val="007F4C02"/>
    <w:rsid w:val="007F543E"/>
    <w:rsid w:val="007F5A5B"/>
    <w:rsid w:val="007F5BFA"/>
    <w:rsid w:val="007F5E19"/>
    <w:rsid w:val="007F62D3"/>
    <w:rsid w:val="0080195E"/>
    <w:rsid w:val="00803E42"/>
    <w:rsid w:val="00805007"/>
    <w:rsid w:val="0080686E"/>
    <w:rsid w:val="008102FC"/>
    <w:rsid w:val="0081051A"/>
    <w:rsid w:val="00817ACA"/>
    <w:rsid w:val="00821C0D"/>
    <w:rsid w:val="00821FBF"/>
    <w:rsid w:val="00824064"/>
    <w:rsid w:val="008259A1"/>
    <w:rsid w:val="008269AA"/>
    <w:rsid w:val="00827DE7"/>
    <w:rsid w:val="00834285"/>
    <w:rsid w:val="00835A8C"/>
    <w:rsid w:val="0083613D"/>
    <w:rsid w:val="008378F7"/>
    <w:rsid w:val="00840C91"/>
    <w:rsid w:val="00840F07"/>
    <w:rsid w:val="00843483"/>
    <w:rsid w:val="00846D71"/>
    <w:rsid w:val="0084758A"/>
    <w:rsid w:val="00850E3A"/>
    <w:rsid w:val="00851281"/>
    <w:rsid w:val="00851853"/>
    <w:rsid w:val="00851DAF"/>
    <w:rsid w:val="008523C6"/>
    <w:rsid w:val="008532B8"/>
    <w:rsid w:val="008556C2"/>
    <w:rsid w:val="00856A58"/>
    <w:rsid w:val="008572C7"/>
    <w:rsid w:val="00857949"/>
    <w:rsid w:val="00860119"/>
    <w:rsid w:val="00860D4E"/>
    <w:rsid w:val="00861343"/>
    <w:rsid w:val="0086141C"/>
    <w:rsid w:val="00862F5D"/>
    <w:rsid w:val="00863912"/>
    <w:rsid w:val="008677E6"/>
    <w:rsid w:val="00871EDC"/>
    <w:rsid w:val="00874C5A"/>
    <w:rsid w:val="008753D3"/>
    <w:rsid w:val="008806FE"/>
    <w:rsid w:val="00882333"/>
    <w:rsid w:val="00882538"/>
    <w:rsid w:val="00882AA2"/>
    <w:rsid w:val="0088403F"/>
    <w:rsid w:val="00884799"/>
    <w:rsid w:val="008879EA"/>
    <w:rsid w:val="00887ECF"/>
    <w:rsid w:val="0089128D"/>
    <w:rsid w:val="0089198F"/>
    <w:rsid w:val="00892F7D"/>
    <w:rsid w:val="008932C1"/>
    <w:rsid w:val="00894C44"/>
    <w:rsid w:val="0089572F"/>
    <w:rsid w:val="008958BD"/>
    <w:rsid w:val="00895CDB"/>
    <w:rsid w:val="00895F77"/>
    <w:rsid w:val="0089607F"/>
    <w:rsid w:val="00896217"/>
    <w:rsid w:val="008962B6"/>
    <w:rsid w:val="0089650E"/>
    <w:rsid w:val="008A067C"/>
    <w:rsid w:val="008A3587"/>
    <w:rsid w:val="008A4567"/>
    <w:rsid w:val="008A4FF0"/>
    <w:rsid w:val="008A5695"/>
    <w:rsid w:val="008A5EA8"/>
    <w:rsid w:val="008A7C58"/>
    <w:rsid w:val="008B0732"/>
    <w:rsid w:val="008B0BF9"/>
    <w:rsid w:val="008B1584"/>
    <w:rsid w:val="008B56D1"/>
    <w:rsid w:val="008B7BD2"/>
    <w:rsid w:val="008C11C5"/>
    <w:rsid w:val="008C3DD0"/>
    <w:rsid w:val="008C4813"/>
    <w:rsid w:val="008C660C"/>
    <w:rsid w:val="008C7593"/>
    <w:rsid w:val="008D2122"/>
    <w:rsid w:val="008D245D"/>
    <w:rsid w:val="008D3228"/>
    <w:rsid w:val="008D3DE6"/>
    <w:rsid w:val="008D3FB1"/>
    <w:rsid w:val="008D4565"/>
    <w:rsid w:val="008D5525"/>
    <w:rsid w:val="008D55EF"/>
    <w:rsid w:val="008E0FE1"/>
    <w:rsid w:val="008E3606"/>
    <w:rsid w:val="008E495D"/>
    <w:rsid w:val="008E51A9"/>
    <w:rsid w:val="008E7697"/>
    <w:rsid w:val="008F1EB5"/>
    <w:rsid w:val="008F27EF"/>
    <w:rsid w:val="008F4AB2"/>
    <w:rsid w:val="008F4AB9"/>
    <w:rsid w:val="008F6F96"/>
    <w:rsid w:val="00900808"/>
    <w:rsid w:val="00902991"/>
    <w:rsid w:val="00903E70"/>
    <w:rsid w:val="00905F35"/>
    <w:rsid w:val="00906062"/>
    <w:rsid w:val="0091096B"/>
    <w:rsid w:val="00910971"/>
    <w:rsid w:val="0091252F"/>
    <w:rsid w:val="00916FA4"/>
    <w:rsid w:val="0092045F"/>
    <w:rsid w:val="009206BC"/>
    <w:rsid w:val="00922B34"/>
    <w:rsid w:val="00922C0D"/>
    <w:rsid w:val="00924EF3"/>
    <w:rsid w:val="00926E47"/>
    <w:rsid w:val="00927F09"/>
    <w:rsid w:val="009301F2"/>
    <w:rsid w:val="009315B0"/>
    <w:rsid w:val="009316BF"/>
    <w:rsid w:val="00934906"/>
    <w:rsid w:val="00934D2B"/>
    <w:rsid w:val="00935CA2"/>
    <w:rsid w:val="009363A2"/>
    <w:rsid w:val="00937C75"/>
    <w:rsid w:val="00937D35"/>
    <w:rsid w:val="00940CF4"/>
    <w:rsid w:val="009431E5"/>
    <w:rsid w:val="00944A26"/>
    <w:rsid w:val="00944CB3"/>
    <w:rsid w:val="00945198"/>
    <w:rsid w:val="00945E59"/>
    <w:rsid w:val="0094630D"/>
    <w:rsid w:val="00946563"/>
    <w:rsid w:val="009470A1"/>
    <w:rsid w:val="00947C53"/>
    <w:rsid w:val="00950E92"/>
    <w:rsid w:val="009550AF"/>
    <w:rsid w:val="00956A7D"/>
    <w:rsid w:val="00967B68"/>
    <w:rsid w:val="009703D9"/>
    <w:rsid w:val="0097275E"/>
    <w:rsid w:val="00972DFF"/>
    <w:rsid w:val="00973FC1"/>
    <w:rsid w:val="00975244"/>
    <w:rsid w:val="009755EB"/>
    <w:rsid w:val="009759D3"/>
    <w:rsid w:val="00976BBE"/>
    <w:rsid w:val="00976DA1"/>
    <w:rsid w:val="00976E9A"/>
    <w:rsid w:val="00977AC4"/>
    <w:rsid w:val="009811B1"/>
    <w:rsid w:val="0098438C"/>
    <w:rsid w:val="00985A5B"/>
    <w:rsid w:val="00985CF8"/>
    <w:rsid w:val="009869DA"/>
    <w:rsid w:val="00986E9C"/>
    <w:rsid w:val="00987433"/>
    <w:rsid w:val="009920A1"/>
    <w:rsid w:val="00992290"/>
    <w:rsid w:val="00992EAE"/>
    <w:rsid w:val="009943EC"/>
    <w:rsid w:val="00996040"/>
    <w:rsid w:val="0099694A"/>
    <w:rsid w:val="00996B02"/>
    <w:rsid w:val="00997359"/>
    <w:rsid w:val="009A0566"/>
    <w:rsid w:val="009A07BC"/>
    <w:rsid w:val="009A1803"/>
    <w:rsid w:val="009A18B6"/>
    <w:rsid w:val="009A2132"/>
    <w:rsid w:val="009A2647"/>
    <w:rsid w:val="009A2A88"/>
    <w:rsid w:val="009A441C"/>
    <w:rsid w:val="009A4D33"/>
    <w:rsid w:val="009B14C7"/>
    <w:rsid w:val="009B59F5"/>
    <w:rsid w:val="009C2DD2"/>
    <w:rsid w:val="009C2FC9"/>
    <w:rsid w:val="009C52F0"/>
    <w:rsid w:val="009C595D"/>
    <w:rsid w:val="009C6E8B"/>
    <w:rsid w:val="009C706F"/>
    <w:rsid w:val="009C79F8"/>
    <w:rsid w:val="009D173D"/>
    <w:rsid w:val="009D28A3"/>
    <w:rsid w:val="009D4190"/>
    <w:rsid w:val="009D5196"/>
    <w:rsid w:val="009D6F1F"/>
    <w:rsid w:val="009E2624"/>
    <w:rsid w:val="009E47BD"/>
    <w:rsid w:val="009E59BC"/>
    <w:rsid w:val="009E78A4"/>
    <w:rsid w:val="009F0B8C"/>
    <w:rsid w:val="009F455C"/>
    <w:rsid w:val="009F617E"/>
    <w:rsid w:val="009F6FC4"/>
    <w:rsid w:val="009F72B7"/>
    <w:rsid w:val="009F798F"/>
    <w:rsid w:val="00A01139"/>
    <w:rsid w:val="00A01B54"/>
    <w:rsid w:val="00A0224F"/>
    <w:rsid w:val="00A02722"/>
    <w:rsid w:val="00A02ADC"/>
    <w:rsid w:val="00A036BA"/>
    <w:rsid w:val="00A07930"/>
    <w:rsid w:val="00A07E39"/>
    <w:rsid w:val="00A114A9"/>
    <w:rsid w:val="00A11DFC"/>
    <w:rsid w:val="00A11F77"/>
    <w:rsid w:val="00A168E3"/>
    <w:rsid w:val="00A16A73"/>
    <w:rsid w:val="00A21063"/>
    <w:rsid w:val="00A234C5"/>
    <w:rsid w:val="00A23B8C"/>
    <w:rsid w:val="00A258D7"/>
    <w:rsid w:val="00A25A2F"/>
    <w:rsid w:val="00A34D28"/>
    <w:rsid w:val="00A34ECD"/>
    <w:rsid w:val="00A37FD1"/>
    <w:rsid w:val="00A4114F"/>
    <w:rsid w:val="00A431FA"/>
    <w:rsid w:val="00A44731"/>
    <w:rsid w:val="00A4601E"/>
    <w:rsid w:val="00A473F6"/>
    <w:rsid w:val="00A477F4"/>
    <w:rsid w:val="00A50A00"/>
    <w:rsid w:val="00A516AE"/>
    <w:rsid w:val="00A52666"/>
    <w:rsid w:val="00A53356"/>
    <w:rsid w:val="00A54C12"/>
    <w:rsid w:val="00A5758B"/>
    <w:rsid w:val="00A6047A"/>
    <w:rsid w:val="00A60F10"/>
    <w:rsid w:val="00A6348A"/>
    <w:rsid w:val="00A72495"/>
    <w:rsid w:val="00A73998"/>
    <w:rsid w:val="00A81C33"/>
    <w:rsid w:val="00A81FF0"/>
    <w:rsid w:val="00A822EF"/>
    <w:rsid w:val="00A824FA"/>
    <w:rsid w:val="00A8331E"/>
    <w:rsid w:val="00A84758"/>
    <w:rsid w:val="00A86C0B"/>
    <w:rsid w:val="00A939D7"/>
    <w:rsid w:val="00A94E7E"/>
    <w:rsid w:val="00A96372"/>
    <w:rsid w:val="00A96CCF"/>
    <w:rsid w:val="00A9700C"/>
    <w:rsid w:val="00AA1B23"/>
    <w:rsid w:val="00AA1D24"/>
    <w:rsid w:val="00AA2EB1"/>
    <w:rsid w:val="00AA36B9"/>
    <w:rsid w:val="00AA4E64"/>
    <w:rsid w:val="00AA536A"/>
    <w:rsid w:val="00AA6061"/>
    <w:rsid w:val="00AA6235"/>
    <w:rsid w:val="00AB021F"/>
    <w:rsid w:val="00AB139C"/>
    <w:rsid w:val="00AB1EBF"/>
    <w:rsid w:val="00AC0AA7"/>
    <w:rsid w:val="00AC25EB"/>
    <w:rsid w:val="00AC2EB0"/>
    <w:rsid w:val="00AC310E"/>
    <w:rsid w:val="00AC473B"/>
    <w:rsid w:val="00AC52D6"/>
    <w:rsid w:val="00AC630A"/>
    <w:rsid w:val="00AD01F7"/>
    <w:rsid w:val="00AD3B88"/>
    <w:rsid w:val="00AD4F0D"/>
    <w:rsid w:val="00AD5F46"/>
    <w:rsid w:val="00AD728B"/>
    <w:rsid w:val="00AE0A1F"/>
    <w:rsid w:val="00AE0B7D"/>
    <w:rsid w:val="00AE0D9B"/>
    <w:rsid w:val="00AE127C"/>
    <w:rsid w:val="00AE5FE9"/>
    <w:rsid w:val="00AF12FF"/>
    <w:rsid w:val="00AF209A"/>
    <w:rsid w:val="00AF25B4"/>
    <w:rsid w:val="00AF2C60"/>
    <w:rsid w:val="00AF2DC6"/>
    <w:rsid w:val="00AF402B"/>
    <w:rsid w:val="00AF7630"/>
    <w:rsid w:val="00B00AD2"/>
    <w:rsid w:val="00B026FD"/>
    <w:rsid w:val="00B02A35"/>
    <w:rsid w:val="00B02AFA"/>
    <w:rsid w:val="00B02D5D"/>
    <w:rsid w:val="00B04215"/>
    <w:rsid w:val="00B0528F"/>
    <w:rsid w:val="00B06EFE"/>
    <w:rsid w:val="00B074AD"/>
    <w:rsid w:val="00B104CA"/>
    <w:rsid w:val="00B12759"/>
    <w:rsid w:val="00B12F85"/>
    <w:rsid w:val="00B15AFA"/>
    <w:rsid w:val="00B21260"/>
    <w:rsid w:val="00B22291"/>
    <w:rsid w:val="00B24FEF"/>
    <w:rsid w:val="00B25B7B"/>
    <w:rsid w:val="00B25F13"/>
    <w:rsid w:val="00B30F62"/>
    <w:rsid w:val="00B32783"/>
    <w:rsid w:val="00B365E0"/>
    <w:rsid w:val="00B3702E"/>
    <w:rsid w:val="00B4150C"/>
    <w:rsid w:val="00B41821"/>
    <w:rsid w:val="00B424DA"/>
    <w:rsid w:val="00B4414C"/>
    <w:rsid w:val="00B45CAC"/>
    <w:rsid w:val="00B47A67"/>
    <w:rsid w:val="00B5030B"/>
    <w:rsid w:val="00B52588"/>
    <w:rsid w:val="00B562BC"/>
    <w:rsid w:val="00B602F7"/>
    <w:rsid w:val="00B609F8"/>
    <w:rsid w:val="00B628FF"/>
    <w:rsid w:val="00B63814"/>
    <w:rsid w:val="00B67598"/>
    <w:rsid w:val="00B70916"/>
    <w:rsid w:val="00B71C4C"/>
    <w:rsid w:val="00B72422"/>
    <w:rsid w:val="00B731F0"/>
    <w:rsid w:val="00B745A6"/>
    <w:rsid w:val="00B755B2"/>
    <w:rsid w:val="00B76DA0"/>
    <w:rsid w:val="00B773E0"/>
    <w:rsid w:val="00B77BCA"/>
    <w:rsid w:val="00B8081B"/>
    <w:rsid w:val="00B80ACE"/>
    <w:rsid w:val="00B80EAD"/>
    <w:rsid w:val="00B815BD"/>
    <w:rsid w:val="00B81B8D"/>
    <w:rsid w:val="00B839A1"/>
    <w:rsid w:val="00B83D6A"/>
    <w:rsid w:val="00B83FFE"/>
    <w:rsid w:val="00B84925"/>
    <w:rsid w:val="00B87D90"/>
    <w:rsid w:val="00B91702"/>
    <w:rsid w:val="00B97277"/>
    <w:rsid w:val="00B97CED"/>
    <w:rsid w:val="00BA1FB1"/>
    <w:rsid w:val="00BA3193"/>
    <w:rsid w:val="00BA3287"/>
    <w:rsid w:val="00BA3512"/>
    <w:rsid w:val="00BA35BC"/>
    <w:rsid w:val="00BA3BF0"/>
    <w:rsid w:val="00BA3E05"/>
    <w:rsid w:val="00BA48C3"/>
    <w:rsid w:val="00BA4D25"/>
    <w:rsid w:val="00BA7093"/>
    <w:rsid w:val="00BB0C1B"/>
    <w:rsid w:val="00BB264A"/>
    <w:rsid w:val="00BB2752"/>
    <w:rsid w:val="00BB27F9"/>
    <w:rsid w:val="00BB2FD0"/>
    <w:rsid w:val="00BB3DD8"/>
    <w:rsid w:val="00BB654E"/>
    <w:rsid w:val="00BC1BFA"/>
    <w:rsid w:val="00BC2D91"/>
    <w:rsid w:val="00BC3EBD"/>
    <w:rsid w:val="00BC477C"/>
    <w:rsid w:val="00BC4ACA"/>
    <w:rsid w:val="00BD055C"/>
    <w:rsid w:val="00BD27E5"/>
    <w:rsid w:val="00BD3108"/>
    <w:rsid w:val="00BD3541"/>
    <w:rsid w:val="00BE1F4F"/>
    <w:rsid w:val="00BE23A4"/>
    <w:rsid w:val="00BE3263"/>
    <w:rsid w:val="00BE6525"/>
    <w:rsid w:val="00BE7A2D"/>
    <w:rsid w:val="00BF1FE7"/>
    <w:rsid w:val="00BF2458"/>
    <w:rsid w:val="00BF4FE5"/>
    <w:rsid w:val="00C003E4"/>
    <w:rsid w:val="00C0372A"/>
    <w:rsid w:val="00C10CEF"/>
    <w:rsid w:val="00C13D04"/>
    <w:rsid w:val="00C16D4E"/>
    <w:rsid w:val="00C175E6"/>
    <w:rsid w:val="00C17885"/>
    <w:rsid w:val="00C17BBD"/>
    <w:rsid w:val="00C222EF"/>
    <w:rsid w:val="00C22550"/>
    <w:rsid w:val="00C227B0"/>
    <w:rsid w:val="00C250A4"/>
    <w:rsid w:val="00C2579F"/>
    <w:rsid w:val="00C27E93"/>
    <w:rsid w:val="00C30E9B"/>
    <w:rsid w:val="00C31432"/>
    <w:rsid w:val="00C31F8C"/>
    <w:rsid w:val="00C33260"/>
    <w:rsid w:val="00C33266"/>
    <w:rsid w:val="00C34C8E"/>
    <w:rsid w:val="00C362E0"/>
    <w:rsid w:val="00C36763"/>
    <w:rsid w:val="00C3769F"/>
    <w:rsid w:val="00C3773A"/>
    <w:rsid w:val="00C412BB"/>
    <w:rsid w:val="00C420E1"/>
    <w:rsid w:val="00C427F8"/>
    <w:rsid w:val="00C46E9E"/>
    <w:rsid w:val="00C50CB5"/>
    <w:rsid w:val="00C515E5"/>
    <w:rsid w:val="00C5260C"/>
    <w:rsid w:val="00C53661"/>
    <w:rsid w:val="00C54DBB"/>
    <w:rsid w:val="00C56344"/>
    <w:rsid w:val="00C5662F"/>
    <w:rsid w:val="00C56654"/>
    <w:rsid w:val="00C56657"/>
    <w:rsid w:val="00C56659"/>
    <w:rsid w:val="00C567DA"/>
    <w:rsid w:val="00C62CAF"/>
    <w:rsid w:val="00C6501F"/>
    <w:rsid w:val="00C66207"/>
    <w:rsid w:val="00C66BF4"/>
    <w:rsid w:val="00C721C4"/>
    <w:rsid w:val="00C74D35"/>
    <w:rsid w:val="00C765E8"/>
    <w:rsid w:val="00C77438"/>
    <w:rsid w:val="00C777D5"/>
    <w:rsid w:val="00C80256"/>
    <w:rsid w:val="00C8036C"/>
    <w:rsid w:val="00C80FA8"/>
    <w:rsid w:val="00C8105C"/>
    <w:rsid w:val="00C8259F"/>
    <w:rsid w:val="00C86539"/>
    <w:rsid w:val="00C9243E"/>
    <w:rsid w:val="00C92AA0"/>
    <w:rsid w:val="00C96FD1"/>
    <w:rsid w:val="00CA0B5A"/>
    <w:rsid w:val="00CA0D81"/>
    <w:rsid w:val="00CA3049"/>
    <w:rsid w:val="00CB070B"/>
    <w:rsid w:val="00CB1DDC"/>
    <w:rsid w:val="00CB4FE7"/>
    <w:rsid w:val="00CB5594"/>
    <w:rsid w:val="00CC220F"/>
    <w:rsid w:val="00CC333E"/>
    <w:rsid w:val="00CC4ADA"/>
    <w:rsid w:val="00CC603E"/>
    <w:rsid w:val="00CC6247"/>
    <w:rsid w:val="00CD0057"/>
    <w:rsid w:val="00CD0FCB"/>
    <w:rsid w:val="00CD157B"/>
    <w:rsid w:val="00CD17CF"/>
    <w:rsid w:val="00CD23BA"/>
    <w:rsid w:val="00CD2C5C"/>
    <w:rsid w:val="00CD5F79"/>
    <w:rsid w:val="00CD71F8"/>
    <w:rsid w:val="00CE1642"/>
    <w:rsid w:val="00CE1D6F"/>
    <w:rsid w:val="00CE4114"/>
    <w:rsid w:val="00CE4FC3"/>
    <w:rsid w:val="00CE6BB0"/>
    <w:rsid w:val="00CE7F1F"/>
    <w:rsid w:val="00CF1D8F"/>
    <w:rsid w:val="00CF270E"/>
    <w:rsid w:val="00CF31FA"/>
    <w:rsid w:val="00CF717F"/>
    <w:rsid w:val="00CF78EC"/>
    <w:rsid w:val="00CF7ABC"/>
    <w:rsid w:val="00CF7D10"/>
    <w:rsid w:val="00D00175"/>
    <w:rsid w:val="00D00F50"/>
    <w:rsid w:val="00D05EF7"/>
    <w:rsid w:val="00D06544"/>
    <w:rsid w:val="00D06B6E"/>
    <w:rsid w:val="00D07614"/>
    <w:rsid w:val="00D1105A"/>
    <w:rsid w:val="00D12039"/>
    <w:rsid w:val="00D143D5"/>
    <w:rsid w:val="00D1472F"/>
    <w:rsid w:val="00D15023"/>
    <w:rsid w:val="00D1568A"/>
    <w:rsid w:val="00D15ADE"/>
    <w:rsid w:val="00D15B6A"/>
    <w:rsid w:val="00D169CC"/>
    <w:rsid w:val="00D2413A"/>
    <w:rsid w:val="00D24773"/>
    <w:rsid w:val="00D2731A"/>
    <w:rsid w:val="00D30216"/>
    <w:rsid w:val="00D30C89"/>
    <w:rsid w:val="00D311A5"/>
    <w:rsid w:val="00D315BE"/>
    <w:rsid w:val="00D31B7B"/>
    <w:rsid w:val="00D352C6"/>
    <w:rsid w:val="00D35F33"/>
    <w:rsid w:val="00D42A12"/>
    <w:rsid w:val="00D455F5"/>
    <w:rsid w:val="00D47206"/>
    <w:rsid w:val="00D51159"/>
    <w:rsid w:val="00D51973"/>
    <w:rsid w:val="00D53911"/>
    <w:rsid w:val="00D54A77"/>
    <w:rsid w:val="00D5753C"/>
    <w:rsid w:val="00D5777E"/>
    <w:rsid w:val="00D6123D"/>
    <w:rsid w:val="00D61862"/>
    <w:rsid w:val="00D63131"/>
    <w:rsid w:val="00D637E8"/>
    <w:rsid w:val="00D63BE4"/>
    <w:rsid w:val="00D6734B"/>
    <w:rsid w:val="00D70C20"/>
    <w:rsid w:val="00D72CDC"/>
    <w:rsid w:val="00D74309"/>
    <w:rsid w:val="00D76DB9"/>
    <w:rsid w:val="00D7704A"/>
    <w:rsid w:val="00D80895"/>
    <w:rsid w:val="00D80B5F"/>
    <w:rsid w:val="00D80C6C"/>
    <w:rsid w:val="00D8143E"/>
    <w:rsid w:val="00D81958"/>
    <w:rsid w:val="00D8706F"/>
    <w:rsid w:val="00D871A1"/>
    <w:rsid w:val="00D8746F"/>
    <w:rsid w:val="00D91F7A"/>
    <w:rsid w:val="00D93A7A"/>
    <w:rsid w:val="00D93F0B"/>
    <w:rsid w:val="00D93FE4"/>
    <w:rsid w:val="00D9443F"/>
    <w:rsid w:val="00D95771"/>
    <w:rsid w:val="00D967EB"/>
    <w:rsid w:val="00D96C3A"/>
    <w:rsid w:val="00D974C7"/>
    <w:rsid w:val="00DA1CD2"/>
    <w:rsid w:val="00DA254C"/>
    <w:rsid w:val="00DA346E"/>
    <w:rsid w:val="00DA4880"/>
    <w:rsid w:val="00DA4A62"/>
    <w:rsid w:val="00DA6265"/>
    <w:rsid w:val="00DA77C9"/>
    <w:rsid w:val="00DB17CF"/>
    <w:rsid w:val="00DB2B2B"/>
    <w:rsid w:val="00DB38F2"/>
    <w:rsid w:val="00DB3C91"/>
    <w:rsid w:val="00DB3F37"/>
    <w:rsid w:val="00DB4A8E"/>
    <w:rsid w:val="00DB6AD6"/>
    <w:rsid w:val="00DB769A"/>
    <w:rsid w:val="00DC000A"/>
    <w:rsid w:val="00DC2296"/>
    <w:rsid w:val="00DC2E37"/>
    <w:rsid w:val="00DC3BFA"/>
    <w:rsid w:val="00DC5D8F"/>
    <w:rsid w:val="00DC7D38"/>
    <w:rsid w:val="00DD1ADC"/>
    <w:rsid w:val="00DD2783"/>
    <w:rsid w:val="00DD3BE6"/>
    <w:rsid w:val="00DD525A"/>
    <w:rsid w:val="00DD5EB0"/>
    <w:rsid w:val="00DD7240"/>
    <w:rsid w:val="00DE03E2"/>
    <w:rsid w:val="00DE5F58"/>
    <w:rsid w:val="00DE6635"/>
    <w:rsid w:val="00DE75C7"/>
    <w:rsid w:val="00DF1E80"/>
    <w:rsid w:val="00DF215C"/>
    <w:rsid w:val="00DF3228"/>
    <w:rsid w:val="00DF5FFD"/>
    <w:rsid w:val="00DF611D"/>
    <w:rsid w:val="00DF713C"/>
    <w:rsid w:val="00E01594"/>
    <w:rsid w:val="00E065BF"/>
    <w:rsid w:val="00E10B3A"/>
    <w:rsid w:val="00E10EDE"/>
    <w:rsid w:val="00E11670"/>
    <w:rsid w:val="00E12B8F"/>
    <w:rsid w:val="00E16152"/>
    <w:rsid w:val="00E1615B"/>
    <w:rsid w:val="00E167B6"/>
    <w:rsid w:val="00E17039"/>
    <w:rsid w:val="00E20B00"/>
    <w:rsid w:val="00E21367"/>
    <w:rsid w:val="00E21D1E"/>
    <w:rsid w:val="00E236A1"/>
    <w:rsid w:val="00E2375D"/>
    <w:rsid w:val="00E24171"/>
    <w:rsid w:val="00E24D0F"/>
    <w:rsid w:val="00E27BD2"/>
    <w:rsid w:val="00E3005F"/>
    <w:rsid w:val="00E30BA0"/>
    <w:rsid w:val="00E312B6"/>
    <w:rsid w:val="00E328A8"/>
    <w:rsid w:val="00E34D4C"/>
    <w:rsid w:val="00E36DA0"/>
    <w:rsid w:val="00E37493"/>
    <w:rsid w:val="00E40C49"/>
    <w:rsid w:val="00E40F6C"/>
    <w:rsid w:val="00E4194E"/>
    <w:rsid w:val="00E42A11"/>
    <w:rsid w:val="00E43B55"/>
    <w:rsid w:val="00E456EF"/>
    <w:rsid w:val="00E46958"/>
    <w:rsid w:val="00E47615"/>
    <w:rsid w:val="00E508CD"/>
    <w:rsid w:val="00E50A09"/>
    <w:rsid w:val="00E55BA3"/>
    <w:rsid w:val="00E57623"/>
    <w:rsid w:val="00E603B1"/>
    <w:rsid w:val="00E6165C"/>
    <w:rsid w:val="00E63E20"/>
    <w:rsid w:val="00E64761"/>
    <w:rsid w:val="00E65832"/>
    <w:rsid w:val="00E65855"/>
    <w:rsid w:val="00E65B28"/>
    <w:rsid w:val="00E67C9B"/>
    <w:rsid w:val="00E71AD7"/>
    <w:rsid w:val="00E7470F"/>
    <w:rsid w:val="00E769EF"/>
    <w:rsid w:val="00E80720"/>
    <w:rsid w:val="00E81310"/>
    <w:rsid w:val="00E81E35"/>
    <w:rsid w:val="00E82B86"/>
    <w:rsid w:val="00E84552"/>
    <w:rsid w:val="00E85268"/>
    <w:rsid w:val="00E857AE"/>
    <w:rsid w:val="00E910F9"/>
    <w:rsid w:val="00E923A4"/>
    <w:rsid w:val="00E92686"/>
    <w:rsid w:val="00E9296B"/>
    <w:rsid w:val="00E9632E"/>
    <w:rsid w:val="00EA1A70"/>
    <w:rsid w:val="00EA1AAC"/>
    <w:rsid w:val="00EA26DF"/>
    <w:rsid w:val="00EA29DA"/>
    <w:rsid w:val="00EA38C5"/>
    <w:rsid w:val="00EA4D40"/>
    <w:rsid w:val="00EA55FB"/>
    <w:rsid w:val="00EA561B"/>
    <w:rsid w:val="00EA6DAB"/>
    <w:rsid w:val="00EB22A0"/>
    <w:rsid w:val="00EB4D9F"/>
    <w:rsid w:val="00EC02CA"/>
    <w:rsid w:val="00EC0FC4"/>
    <w:rsid w:val="00EC1FD2"/>
    <w:rsid w:val="00EC2874"/>
    <w:rsid w:val="00EC7A2F"/>
    <w:rsid w:val="00ED10B5"/>
    <w:rsid w:val="00ED2753"/>
    <w:rsid w:val="00ED2CD9"/>
    <w:rsid w:val="00ED3805"/>
    <w:rsid w:val="00ED4186"/>
    <w:rsid w:val="00ED692D"/>
    <w:rsid w:val="00ED6B86"/>
    <w:rsid w:val="00ED71EB"/>
    <w:rsid w:val="00EE0F57"/>
    <w:rsid w:val="00EE1B31"/>
    <w:rsid w:val="00EE2767"/>
    <w:rsid w:val="00EE3532"/>
    <w:rsid w:val="00EE497E"/>
    <w:rsid w:val="00EE5A6E"/>
    <w:rsid w:val="00EE6C03"/>
    <w:rsid w:val="00EE6E79"/>
    <w:rsid w:val="00EE786C"/>
    <w:rsid w:val="00EF086A"/>
    <w:rsid w:val="00EF1682"/>
    <w:rsid w:val="00EF3553"/>
    <w:rsid w:val="00EF562F"/>
    <w:rsid w:val="00EF76E4"/>
    <w:rsid w:val="00F0195D"/>
    <w:rsid w:val="00F02B4F"/>
    <w:rsid w:val="00F02B72"/>
    <w:rsid w:val="00F03ACC"/>
    <w:rsid w:val="00F05232"/>
    <w:rsid w:val="00F0711D"/>
    <w:rsid w:val="00F07323"/>
    <w:rsid w:val="00F126F8"/>
    <w:rsid w:val="00F132A4"/>
    <w:rsid w:val="00F15418"/>
    <w:rsid w:val="00F15763"/>
    <w:rsid w:val="00F17771"/>
    <w:rsid w:val="00F21384"/>
    <w:rsid w:val="00F261C9"/>
    <w:rsid w:val="00F2733F"/>
    <w:rsid w:val="00F302C1"/>
    <w:rsid w:val="00F30740"/>
    <w:rsid w:val="00F31569"/>
    <w:rsid w:val="00F319AB"/>
    <w:rsid w:val="00F32779"/>
    <w:rsid w:val="00F32990"/>
    <w:rsid w:val="00F339B9"/>
    <w:rsid w:val="00F33DD7"/>
    <w:rsid w:val="00F35039"/>
    <w:rsid w:val="00F37068"/>
    <w:rsid w:val="00F40420"/>
    <w:rsid w:val="00F42460"/>
    <w:rsid w:val="00F42624"/>
    <w:rsid w:val="00F42A59"/>
    <w:rsid w:val="00F433B5"/>
    <w:rsid w:val="00F43B1F"/>
    <w:rsid w:val="00F458A8"/>
    <w:rsid w:val="00F46040"/>
    <w:rsid w:val="00F50E32"/>
    <w:rsid w:val="00F524DA"/>
    <w:rsid w:val="00F5460F"/>
    <w:rsid w:val="00F54F14"/>
    <w:rsid w:val="00F603DB"/>
    <w:rsid w:val="00F625A0"/>
    <w:rsid w:val="00F62872"/>
    <w:rsid w:val="00F62BD2"/>
    <w:rsid w:val="00F64207"/>
    <w:rsid w:val="00F6644B"/>
    <w:rsid w:val="00F66797"/>
    <w:rsid w:val="00F66F23"/>
    <w:rsid w:val="00F7002D"/>
    <w:rsid w:val="00F705E7"/>
    <w:rsid w:val="00F713BC"/>
    <w:rsid w:val="00F71F71"/>
    <w:rsid w:val="00F721D0"/>
    <w:rsid w:val="00F726AF"/>
    <w:rsid w:val="00F749CB"/>
    <w:rsid w:val="00F74E72"/>
    <w:rsid w:val="00F75D28"/>
    <w:rsid w:val="00F77441"/>
    <w:rsid w:val="00F80A38"/>
    <w:rsid w:val="00F813CD"/>
    <w:rsid w:val="00F822DD"/>
    <w:rsid w:val="00F868A8"/>
    <w:rsid w:val="00F918B3"/>
    <w:rsid w:val="00F9225C"/>
    <w:rsid w:val="00F9505E"/>
    <w:rsid w:val="00F95A98"/>
    <w:rsid w:val="00FA0D49"/>
    <w:rsid w:val="00FA37AC"/>
    <w:rsid w:val="00FA61B3"/>
    <w:rsid w:val="00FA719C"/>
    <w:rsid w:val="00FA7DC9"/>
    <w:rsid w:val="00FA7E51"/>
    <w:rsid w:val="00FB0288"/>
    <w:rsid w:val="00FB686E"/>
    <w:rsid w:val="00FB7200"/>
    <w:rsid w:val="00FB7DFB"/>
    <w:rsid w:val="00FC11D8"/>
    <w:rsid w:val="00FC12D3"/>
    <w:rsid w:val="00FC4AB1"/>
    <w:rsid w:val="00FC523E"/>
    <w:rsid w:val="00FC63B9"/>
    <w:rsid w:val="00FD2E18"/>
    <w:rsid w:val="00FD3777"/>
    <w:rsid w:val="00FD3F77"/>
    <w:rsid w:val="00FD6C71"/>
    <w:rsid w:val="00FE2718"/>
    <w:rsid w:val="00FE3278"/>
    <w:rsid w:val="00FE3AB7"/>
    <w:rsid w:val="00FE4B4F"/>
    <w:rsid w:val="00FE687F"/>
    <w:rsid w:val="00FE6D65"/>
    <w:rsid w:val="00FE772B"/>
    <w:rsid w:val="00FF1241"/>
    <w:rsid w:val="00FF29AC"/>
    <w:rsid w:val="00FF35EE"/>
    <w:rsid w:val="00FF3B03"/>
    <w:rsid w:val="04B575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78FC63"/>
  <w15:docId w15:val="{F1E6F4E3-364B-49B2-94B2-834F6B1A9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uiPriority="39" w:unhideWhenUsed="1"/>
    <w:lsdException w:name="toc 7" w:uiPriority="39" w:unhideWhenUsed="1"/>
    <w:lsdException w:name="toc 8" w:semiHidden="1" w:uiPriority="39" w:unhideWhenUsed="1"/>
    <w:lsdException w:name="toc 9" w:semiHidden="1" w:uiPriority="39" w:unhideWhenUsed="1"/>
    <w:lsdException w:name="Normal Indent" w:unhideWhenUsed="1"/>
    <w:lsdException w:name="footnote text" w:semiHidden="1" w:uiPriority="99" w:unhideWhenUsed="1"/>
    <w:lsdException w:name="annotation text" w:semiHidden="1" w:unhideWhenUsed="1"/>
    <w:lsdException w:name="header" w:unhideWhenUsed="1" w:qFormat="1"/>
    <w:lsdException w:name="footer" w:uiPriority="99" w:unhideWhenUsed="1"/>
    <w:lsdException w:name="index heading" w:semiHidden="1" w:uiPriority="99" w:unhideWhenUsed="1"/>
    <w:lsdException w:name="caption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nhideWhenUsed="1"/>
    <w:lsdException w:name="List Bullet" w:semiHidden="1"/>
    <w:lsdException w:name="List Number" w:semiHidden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 w:qFormat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unhideWhenUsed="1"/>
    <w:lsdException w:name="Intense Quote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rsid w:val="00895CDB"/>
    <w:rPr>
      <w:rFonts w:ascii="Times New Roman" w:eastAsia="华文楷体" w:hAnsi="Times New Roman" w:cs="Times New Roman"/>
      <w:sz w:val="24"/>
      <w:szCs w:val="24"/>
      <w:lang w:eastAsia="en-US"/>
    </w:rPr>
  </w:style>
  <w:style w:type="paragraph" w:styleId="1">
    <w:name w:val="heading 1"/>
    <w:basedOn w:val="a1"/>
    <w:next w:val="Text"/>
    <w:link w:val="12"/>
    <w:qFormat/>
    <w:rsid w:val="00A81FF0"/>
    <w:pPr>
      <w:keepNext/>
      <w:keepLines/>
      <w:numPr>
        <w:numId w:val="1"/>
      </w:numPr>
      <w:tabs>
        <w:tab w:val="left" w:pos="1150"/>
      </w:tabs>
      <w:spacing w:before="360"/>
      <w:outlineLvl w:val="0"/>
    </w:pPr>
    <w:rPr>
      <w:rFonts w:ascii="Arial" w:hAnsi="Arial"/>
      <w:b/>
      <w:sz w:val="28"/>
    </w:rPr>
  </w:style>
  <w:style w:type="paragraph" w:styleId="21">
    <w:name w:val="heading 2"/>
    <w:basedOn w:val="a1"/>
    <w:next w:val="Text"/>
    <w:link w:val="22"/>
    <w:qFormat/>
    <w:rsid w:val="0048375D"/>
    <w:pPr>
      <w:keepNext/>
      <w:keepLines/>
      <w:numPr>
        <w:ilvl w:val="1"/>
        <w:numId w:val="1"/>
      </w:numPr>
      <w:spacing w:before="240"/>
      <w:outlineLvl w:val="1"/>
    </w:pPr>
    <w:rPr>
      <w:rFonts w:ascii="Arial" w:hAnsi="Arial"/>
      <w:b/>
      <w:sz w:val="26"/>
    </w:rPr>
  </w:style>
  <w:style w:type="paragraph" w:styleId="31">
    <w:name w:val="heading 3"/>
    <w:basedOn w:val="a1"/>
    <w:next w:val="Text"/>
    <w:link w:val="32"/>
    <w:qFormat/>
    <w:rsid w:val="009759D3"/>
    <w:pPr>
      <w:keepNext/>
      <w:keepLines/>
      <w:numPr>
        <w:ilvl w:val="2"/>
        <w:numId w:val="1"/>
      </w:numPr>
      <w:ind w:left="1009" w:hanging="1009"/>
      <w:outlineLvl w:val="2"/>
    </w:pPr>
    <w:rPr>
      <w:rFonts w:ascii="Arial" w:hAnsi="Arial"/>
      <w:b/>
      <w:sz w:val="28"/>
    </w:rPr>
  </w:style>
  <w:style w:type="paragraph" w:styleId="41">
    <w:name w:val="heading 4"/>
    <w:basedOn w:val="a1"/>
    <w:next w:val="Text"/>
    <w:link w:val="42"/>
    <w:qFormat/>
    <w:rsid w:val="0048375D"/>
    <w:pPr>
      <w:keepNext/>
      <w:keepLines/>
      <w:numPr>
        <w:ilvl w:val="3"/>
        <w:numId w:val="1"/>
      </w:numPr>
      <w:spacing w:before="240"/>
      <w:outlineLvl w:val="3"/>
    </w:pPr>
    <w:rPr>
      <w:rFonts w:ascii="Arial" w:hAnsi="Arial"/>
      <w:b/>
    </w:rPr>
  </w:style>
  <w:style w:type="paragraph" w:styleId="51">
    <w:name w:val="heading 5"/>
    <w:basedOn w:val="41"/>
    <w:next w:val="Text"/>
    <w:link w:val="53"/>
    <w:qFormat/>
    <w:rsid w:val="0048375D"/>
    <w:pPr>
      <w:numPr>
        <w:ilvl w:val="4"/>
      </w:numPr>
      <w:outlineLvl w:val="4"/>
    </w:pPr>
    <w:rPr>
      <w:b w:val="0"/>
    </w:rPr>
  </w:style>
  <w:style w:type="paragraph" w:styleId="60">
    <w:name w:val="heading 6"/>
    <w:basedOn w:val="a1"/>
    <w:next w:val="Text"/>
    <w:link w:val="61"/>
    <w:qFormat/>
    <w:rsid w:val="0048375D"/>
    <w:pPr>
      <w:keepNext/>
      <w:keepLines/>
      <w:spacing w:before="240" w:after="60"/>
      <w:ind w:left="1701" w:hanging="1701"/>
      <w:outlineLvl w:val="5"/>
    </w:pPr>
    <w:rPr>
      <w:rFonts w:ascii="Arial" w:hAnsi="Arial"/>
      <w:b/>
      <w:sz w:val="22"/>
    </w:rPr>
  </w:style>
  <w:style w:type="paragraph" w:styleId="7">
    <w:name w:val="heading 7"/>
    <w:basedOn w:val="a1"/>
    <w:next w:val="Text"/>
    <w:link w:val="70"/>
    <w:qFormat/>
    <w:rsid w:val="0048375D"/>
    <w:pPr>
      <w:keepNext/>
      <w:keepLines/>
      <w:spacing w:before="240" w:after="60"/>
      <w:ind w:left="1701" w:hanging="1701"/>
      <w:outlineLvl w:val="6"/>
    </w:pPr>
    <w:rPr>
      <w:rFonts w:ascii="Arial" w:hAnsi="Arial"/>
      <w:b/>
      <w:sz w:val="22"/>
    </w:rPr>
  </w:style>
  <w:style w:type="paragraph" w:styleId="8">
    <w:name w:val="heading 8"/>
    <w:basedOn w:val="a1"/>
    <w:next w:val="a1"/>
    <w:link w:val="80"/>
    <w:qFormat/>
    <w:rsid w:val="0048375D"/>
    <w:p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link w:val="90"/>
    <w:qFormat/>
    <w:rsid w:val="0048375D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Text">
    <w:name w:val="Text"/>
    <w:basedOn w:val="a1"/>
    <w:link w:val="TextChar"/>
    <w:qFormat/>
    <w:rsid w:val="0048375D"/>
    <w:pPr>
      <w:spacing w:before="120"/>
      <w:jc w:val="both"/>
    </w:pPr>
  </w:style>
  <w:style w:type="paragraph" w:styleId="33">
    <w:name w:val="List 3"/>
    <w:basedOn w:val="a1"/>
    <w:semiHidden/>
    <w:rsid w:val="0048375D"/>
    <w:pPr>
      <w:ind w:left="1080" w:hanging="360"/>
    </w:pPr>
  </w:style>
  <w:style w:type="paragraph" w:styleId="a5">
    <w:name w:val="annotation subject"/>
    <w:basedOn w:val="a6"/>
    <w:next w:val="a6"/>
    <w:link w:val="a7"/>
    <w:semiHidden/>
    <w:rsid w:val="0048375D"/>
    <w:rPr>
      <w:b/>
      <w:bCs/>
    </w:rPr>
  </w:style>
  <w:style w:type="paragraph" w:styleId="a6">
    <w:name w:val="annotation text"/>
    <w:basedOn w:val="a1"/>
    <w:link w:val="a8"/>
    <w:semiHidden/>
    <w:rsid w:val="0048375D"/>
    <w:rPr>
      <w:sz w:val="20"/>
    </w:rPr>
  </w:style>
  <w:style w:type="paragraph" w:styleId="TOC7">
    <w:name w:val="toc 7"/>
    <w:basedOn w:val="a1"/>
    <w:next w:val="a1"/>
    <w:uiPriority w:val="39"/>
    <w:rsid w:val="0048375D"/>
    <w:pPr>
      <w:tabs>
        <w:tab w:val="right" w:leader="dot" w:pos="9061"/>
      </w:tabs>
      <w:spacing w:after="72"/>
      <w:ind w:left="2126" w:right="454" w:hanging="2126"/>
    </w:pPr>
  </w:style>
  <w:style w:type="paragraph" w:styleId="a9">
    <w:name w:val="Body Text First Indent"/>
    <w:basedOn w:val="aa"/>
    <w:link w:val="ab"/>
    <w:semiHidden/>
    <w:rsid w:val="0048375D"/>
    <w:pPr>
      <w:ind w:firstLine="210"/>
    </w:pPr>
  </w:style>
  <w:style w:type="paragraph" w:styleId="aa">
    <w:name w:val="Body Text"/>
    <w:basedOn w:val="a1"/>
    <w:link w:val="ac"/>
    <w:semiHidden/>
    <w:rsid w:val="0048375D"/>
    <w:pPr>
      <w:spacing w:after="120"/>
    </w:pPr>
  </w:style>
  <w:style w:type="paragraph" w:styleId="2">
    <w:name w:val="List Number 2"/>
    <w:basedOn w:val="a1"/>
    <w:semiHidden/>
    <w:rsid w:val="0048375D"/>
    <w:pPr>
      <w:numPr>
        <w:numId w:val="2"/>
      </w:numPr>
    </w:pPr>
  </w:style>
  <w:style w:type="paragraph" w:styleId="ad">
    <w:name w:val="Note Heading"/>
    <w:basedOn w:val="a1"/>
    <w:next w:val="a1"/>
    <w:link w:val="ae"/>
    <w:semiHidden/>
    <w:rsid w:val="0048375D"/>
  </w:style>
  <w:style w:type="paragraph" w:styleId="40">
    <w:name w:val="List Bullet 4"/>
    <w:basedOn w:val="a1"/>
    <w:semiHidden/>
    <w:qFormat/>
    <w:rsid w:val="0048375D"/>
    <w:pPr>
      <w:numPr>
        <w:numId w:val="3"/>
      </w:numPr>
    </w:pPr>
  </w:style>
  <w:style w:type="paragraph" w:styleId="af">
    <w:name w:val="E-mail Signature"/>
    <w:basedOn w:val="a1"/>
    <w:link w:val="af0"/>
    <w:semiHidden/>
    <w:rsid w:val="0048375D"/>
  </w:style>
  <w:style w:type="paragraph" w:styleId="a">
    <w:name w:val="List Number"/>
    <w:basedOn w:val="a1"/>
    <w:semiHidden/>
    <w:rsid w:val="0048375D"/>
    <w:pPr>
      <w:numPr>
        <w:numId w:val="4"/>
      </w:numPr>
    </w:pPr>
  </w:style>
  <w:style w:type="paragraph" w:styleId="af1">
    <w:name w:val="Normal Indent"/>
    <w:basedOn w:val="a1"/>
    <w:rsid w:val="0048375D"/>
    <w:pPr>
      <w:ind w:left="720"/>
    </w:pPr>
  </w:style>
  <w:style w:type="paragraph" w:styleId="af2">
    <w:name w:val="caption"/>
    <w:basedOn w:val="a1"/>
    <w:next w:val="a1"/>
    <w:link w:val="af3"/>
    <w:qFormat/>
    <w:rsid w:val="0048375D"/>
    <w:rPr>
      <w:rFonts w:ascii="Arial" w:eastAsia="宋体" w:hAnsi="Arial"/>
      <w:b/>
      <w:sz w:val="20"/>
      <w:szCs w:val="20"/>
    </w:rPr>
  </w:style>
  <w:style w:type="paragraph" w:styleId="a0">
    <w:name w:val="List Bullet"/>
    <w:basedOn w:val="a1"/>
    <w:semiHidden/>
    <w:rsid w:val="0048375D"/>
    <w:pPr>
      <w:numPr>
        <w:numId w:val="5"/>
      </w:numPr>
    </w:pPr>
  </w:style>
  <w:style w:type="paragraph" w:styleId="af4">
    <w:name w:val="envelope address"/>
    <w:basedOn w:val="a1"/>
    <w:semiHidden/>
    <w:rsid w:val="0048375D"/>
    <w:pPr>
      <w:framePr w:w="7920" w:h="1980" w:hRule="exact" w:hSpace="180" w:wrap="around" w:hAnchor="page" w:xAlign="center" w:yAlign="bottom"/>
      <w:ind w:left="2880"/>
    </w:pPr>
    <w:rPr>
      <w:rFonts w:ascii="Arial" w:hAnsi="Arial" w:cs="Arial"/>
    </w:rPr>
  </w:style>
  <w:style w:type="paragraph" w:styleId="af5">
    <w:name w:val="Document Map"/>
    <w:basedOn w:val="a1"/>
    <w:link w:val="af6"/>
    <w:rsid w:val="0048375D"/>
    <w:rPr>
      <w:rFonts w:ascii="宋体" w:eastAsia="宋体"/>
      <w:sz w:val="18"/>
      <w:szCs w:val="18"/>
    </w:rPr>
  </w:style>
  <w:style w:type="paragraph" w:styleId="af7">
    <w:name w:val="Salutation"/>
    <w:basedOn w:val="a1"/>
    <w:next w:val="a1"/>
    <w:link w:val="af8"/>
    <w:semiHidden/>
    <w:rsid w:val="0048375D"/>
  </w:style>
  <w:style w:type="paragraph" w:styleId="34">
    <w:name w:val="Body Text 3"/>
    <w:basedOn w:val="a1"/>
    <w:link w:val="35"/>
    <w:semiHidden/>
    <w:rsid w:val="0048375D"/>
    <w:pPr>
      <w:spacing w:after="120"/>
    </w:pPr>
    <w:rPr>
      <w:sz w:val="16"/>
      <w:szCs w:val="16"/>
    </w:rPr>
  </w:style>
  <w:style w:type="paragraph" w:styleId="af9">
    <w:name w:val="Closing"/>
    <w:basedOn w:val="a1"/>
    <w:link w:val="afa"/>
    <w:semiHidden/>
    <w:rsid w:val="0048375D"/>
    <w:pPr>
      <w:ind w:left="4320"/>
    </w:pPr>
  </w:style>
  <w:style w:type="paragraph" w:styleId="30">
    <w:name w:val="List Bullet 3"/>
    <w:basedOn w:val="a1"/>
    <w:semiHidden/>
    <w:rsid w:val="0048375D"/>
    <w:pPr>
      <w:numPr>
        <w:numId w:val="6"/>
      </w:numPr>
    </w:pPr>
  </w:style>
  <w:style w:type="paragraph" w:styleId="afb">
    <w:name w:val="Body Text Indent"/>
    <w:basedOn w:val="a1"/>
    <w:link w:val="afc"/>
    <w:semiHidden/>
    <w:rsid w:val="0048375D"/>
    <w:pPr>
      <w:spacing w:after="120"/>
      <w:ind w:left="360"/>
    </w:pPr>
  </w:style>
  <w:style w:type="paragraph" w:styleId="3">
    <w:name w:val="List Number 3"/>
    <w:basedOn w:val="a1"/>
    <w:semiHidden/>
    <w:rsid w:val="0048375D"/>
    <w:pPr>
      <w:numPr>
        <w:numId w:val="7"/>
      </w:numPr>
    </w:pPr>
  </w:style>
  <w:style w:type="paragraph" w:styleId="23">
    <w:name w:val="List 2"/>
    <w:basedOn w:val="a1"/>
    <w:semiHidden/>
    <w:rsid w:val="0048375D"/>
    <w:pPr>
      <w:ind w:left="720" w:hanging="360"/>
    </w:pPr>
  </w:style>
  <w:style w:type="paragraph" w:styleId="afd">
    <w:name w:val="List Continue"/>
    <w:basedOn w:val="a1"/>
    <w:semiHidden/>
    <w:rsid w:val="0048375D"/>
    <w:pPr>
      <w:spacing w:after="120"/>
      <w:ind w:left="360"/>
    </w:pPr>
  </w:style>
  <w:style w:type="paragraph" w:styleId="afe">
    <w:name w:val="Block Text"/>
    <w:basedOn w:val="a1"/>
    <w:semiHidden/>
    <w:rsid w:val="0048375D"/>
    <w:pPr>
      <w:spacing w:after="120"/>
      <w:ind w:left="1440" w:right="1440"/>
    </w:pPr>
  </w:style>
  <w:style w:type="paragraph" w:styleId="20">
    <w:name w:val="List Bullet 2"/>
    <w:basedOn w:val="a1"/>
    <w:semiHidden/>
    <w:rsid w:val="0048375D"/>
    <w:pPr>
      <w:numPr>
        <w:numId w:val="8"/>
      </w:numPr>
    </w:pPr>
  </w:style>
  <w:style w:type="paragraph" w:styleId="HTML">
    <w:name w:val="HTML Address"/>
    <w:basedOn w:val="a1"/>
    <w:link w:val="HTML0"/>
    <w:semiHidden/>
    <w:rsid w:val="0048375D"/>
    <w:rPr>
      <w:i/>
      <w:iCs/>
    </w:rPr>
  </w:style>
  <w:style w:type="paragraph" w:styleId="TOC5">
    <w:name w:val="toc 5"/>
    <w:basedOn w:val="a1"/>
    <w:next w:val="a1"/>
    <w:uiPriority w:val="39"/>
    <w:rsid w:val="0048375D"/>
    <w:pPr>
      <w:ind w:left="960"/>
    </w:pPr>
    <w:rPr>
      <w:rFonts w:eastAsia="宋体"/>
      <w:lang w:eastAsia="zh-CN"/>
    </w:rPr>
  </w:style>
  <w:style w:type="paragraph" w:styleId="TOC3">
    <w:name w:val="toc 3"/>
    <w:basedOn w:val="TOC2"/>
    <w:next w:val="a1"/>
    <w:uiPriority w:val="39"/>
    <w:qFormat/>
    <w:rsid w:val="0048375D"/>
    <w:pPr>
      <w:ind w:left="2126" w:hanging="992"/>
    </w:pPr>
  </w:style>
  <w:style w:type="paragraph" w:styleId="TOC2">
    <w:name w:val="toc 2"/>
    <w:basedOn w:val="TOC1"/>
    <w:next w:val="a1"/>
    <w:uiPriority w:val="39"/>
    <w:qFormat/>
    <w:rsid w:val="0048375D"/>
    <w:pPr>
      <w:ind w:left="1134" w:hanging="709"/>
    </w:pPr>
  </w:style>
  <w:style w:type="paragraph" w:styleId="TOC1">
    <w:name w:val="toc 1"/>
    <w:basedOn w:val="a1"/>
    <w:next w:val="a1"/>
    <w:link w:val="TOC10"/>
    <w:uiPriority w:val="39"/>
    <w:qFormat/>
    <w:rsid w:val="002B2A78"/>
    <w:pPr>
      <w:tabs>
        <w:tab w:val="right" w:leader="dot" w:pos="7797"/>
      </w:tabs>
      <w:spacing w:line="500" w:lineRule="exact"/>
      <w:ind w:left="425" w:hanging="425"/>
      <w:jc w:val="center"/>
    </w:pPr>
    <w:rPr>
      <w:rFonts w:ascii="Arial" w:eastAsia="楷体" w:hAnsi="Arial" w:cs="Arial"/>
      <w:b/>
      <w:noProof/>
      <w:sz w:val="22"/>
      <w:lang w:val="en-GB" w:eastAsia="zh-CN"/>
    </w:rPr>
  </w:style>
  <w:style w:type="paragraph" w:styleId="aff">
    <w:name w:val="Plain Text"/>
    <w:basedOn w:val="a1"/>
    <w:link w:val="aff0"/>
    <w:semiHidden/>
    <w:rsid w:val="0048375D"/>
    <w:rPr>
      <w:rFonts w:ascii="Courier New" w:hAnsi="Courier New" w:cs="Courier New"/>
      <w:sz w:val="20"/>
    </w:rPr>
  </w:style>
  <w:style w:type="paragraph" w:styleId="50">
    <w:name w:val="List Bullet 5"/>
    <w:basedOn w:val="a1"/>
    <w:semiHidden/>
    <w:rsid w:val="0048375D"/>
    <w:pPr>
      <w:numPr>
        <w:numId w:val="9"/>
      </w:numPr>
    </w:pPr>
  </w:style>
  <w:style w:type="paragraph" w:styleId="4">
    <w:name w:val="List Number 4"/>
    <w:basedOn w:val="a1"/>
    <w:semiHidden/>
    <w:rsid w:val="0048375D"/>
    <w:pPr>
      <w:numPr>
        <w:numId w:val="10"/>
      </w:numPr>
    </w:pPr>
  </w:style>
  <w:style w:type="paragraph" w:styleId="TOC8">
    <w:name w:val="toc 8"/>
    <w:basedOn w:val="a1"/>
    <w:next w:val="a1"/>
    <w:uiPriority w:val="39"/>
    <w:rsid w:val="0048375D"/>
    <w:pPr>
      <w:ind w:left="1680"/>
    </w:pPr>
    <w:rPr>
      <w:rFonts w:eastAsia="宋体"/>
      <w:lang w:eastAsia="zh-CN"/>
    </w:rPr>
  </w:style>
  <w:style w:type="paragraph" w:styleId="aff1">
    <w:name w:val="Date"/>
    <w:basedOn w:val="a1"/>
    <w:next w:val="a1"/>
    <w:link w:val="aff2"/>
    <w:semiHidden/>
    <w:rsid w:val="0048375D"/>
  </w:style>
  <w:style w:type="paragraph" w:styleId="24">
    <w:name w:val="Body Text Indent 2"/>
    <w:basedOn w:val="a1"/>
    <w:link w:val="25"/>
    <w:semiHidden/>
    <w:rsid w:val="0048375D"/>
    <w:pPr>
      <w:spacing w:after="120" w:line="480" w:lineRule="auto"/>
      <w:ind w:left="360"/>
    </w:pPr>
  </w:style>
  <w:style w:type="paragraph" w:styleId="aff3">
    <w:name w:val="endnote text"/>
    <w:basedOn w:val="a1"/>
    <w:link w:val="aff4"/>
    <w:semiHidden/>
    <w:rsid w:val="0048375D"/>
    <w:pPr>
      <w:spacing w:before="80" w:after="60"/>
      <w:ind w:left="567" w:hanging="567"/>
    </w:pPr>
  </w:style>
  <w:style w:type="paragraph" w:styleId="54">
    <w:name w:val="List Continue 5"/>
    <w:basedOn w:val="a1"/>
    <w:semiHidden/>
    <w:rsid w:val="0048375D"/>
    <w:pPr>
      <w:spacing w:after="120"/>
      <w:ind w:left="1800"/>
    </w:pPr>
  </w:style>
  <w:style w:type="paragraph" w:styleId="aff5">
    <w:name w:val="Balloon Text"/>
    <w:basedOn w:val="a1"/>
    <w:link w:val="aff6"/>
    <w:semiHidden/>
    <w:rsid w:val="0048375D"/>
    <w:rPr>
      <w:rFonts w:ascii="Tahoma" w:hAnsi="Tahoma" w:cs="Tahoma"/>
      <w:sz w:val="16"/>
      <w:szCs w:val="16"/>
    </w:rPr>
  </w:style>
  <w:style w:type="paragraph" w:styleId="aff7">
    <w:name w:val="footer"/>
    <w:basedOn w:val="a1"/>
    <w:link w:val="aff8"/>
    <w:uiPriority w:val="99"/>
    <w:unhideWhenUsed/>
    <w:rsid w:val="0048375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f9">
    <w:name w:val="envelope return"/>
    <w:basedOn w:val="a1"/>
    <w:semiHidden/>
    <w:rsid w:val="0048375D"/>
    <w:rPr>
      <w:rFonts w:ascii="Arial" w:hAnsi="Arial" w:cs="Arial"/>
      <w:sz w:val="20"/>
    </w:rPr>
  </w:style>
  <w:style w:type="paragraph" w:styleId="26">
    <w:name w:val="Body Text First Indent 2"/>
    <w:basedOn w:val="afb"/>
    <w:link w:val="27"/>
    <w:semiHidden/>
    <w:rsid w:val="0048375D"/>
    <w:pPr>
      <w:ind w:firstLine="210"/>
    </w:pPr>
  </w:style>
  <w:style w:type="paragraph" w:styleId="affa">
    <w:name w:val="header"/>
    <w:basedOn w:val="a1"/>
    <w:link w:val="affb"/>
    <w:unhideWhenUsed/>
    <w:qFormat/>
    <w:rsid w:val="004837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fc">
    <w:name w:val="Signature"/>
    <w:basedOn w:val="a1"/>
    <w:link w:val="affd"/>
    <w:semiHidden/>
    <w:rsid w:val="0048375D"/>
    <w:pPr>
      <w:ind w:left="4320"/>
    </w:pPr>
  </w:style>
  <w:style w:type="paragraph" w:styleId="43">
    <w:name w:val="List Continue 4"/>
    <w:basedOn w:val="a1"/>
    <w:semiHidden/>
    <w:rsid w:val="0048375D"/>
    <w:pPr>
      <w:spacing w:after="120"/>
      <w:ind w:left="1440"/>
    </w:pPr>
  </w:style>
  <w:style w:type="paragraph" w:styleId="TOC4">
    <w:name w:val="toc 4"/>
    <w:basedOn w:val="a1"/>
    <w:next w:val="a1"/>
    <w:uiPriority w:val="39"/>
    <w:rsid w:val="0048375D"/>
    <w:pPr>
      <w:ind w:left="720"/>
    </w:pPr>
    <w:rPr>
      <w:rFonts w:eastAsia="宋体"/>
      <w:lang w:eastAsia="zh-CN"/>
    </w:rPr>
  </w:style>
  <w:style w:type="paragraph" w:styleId="affe">
    <w:name w:val="Subtitle"/>
    <w:basedOn w:val="a1"/>
    <w:link w:val="afff"/>
    <w:qFormat/>
    <w:rsid w:val="0048375D"/>
    <w:pPr>
      <w:spacing w:after="60"/>
      <w:jc w:val="center"/>
      <w:outlineLvl w:val="1"/>
    </w:pPr>
    <w:rPr>
      <w:rFonts w:ascii="Arial" w:hAnsi="Arial" w:cs="Arial"/>
    </w:rPr>
  </w:style>
  <w:style w:type="paragraph" w:styleId="5">
    <w:name w:val="List Number 5"/>
    <w:basedOn w:val="a1"/>
    <w:semiHidden/>
    <w:rsid w:val="0048375D"/>
    <w:pPr>
      <w:numPr>
        <w:numId w:val="11"/>
      </w:numPr>
    </w:pPr>
  </w:style>
  <w:style w:type="paragraph" w:styleId="afff0">
    <w:name w:val="List"/>
    <w:basedOn w:val="a1"/>
    <w:semiHidden/>
    <w:rsid w:val="0048375D"/>
    <w:pPr>
      <w:ind w:left="360" w:hanging="360"/>
    </w:pPr>
  </w:style>
  <w:style w:type="paragraph" w:styleId="TOC6">
    <w:name w:val="toc 6"/>
    <w:basedOn w:val="a1"/>
    <w:next w:val="a1"/>
    <w:uiPriority w:val="39"/>
    <w:rsid w:val="0048375D"/>
    <w:pPr>
      <w:tabs>
        <w:tab w:val="right" w:leader="dot" w:pos="9061"/>
      </w:tabs>
      <w:spacing w:after="72"/>
      <w:ind w:left="2126" w:right="454" w:hanging="2126"/>
    </w:pPr>
  </w:style>
  <w:style w:type="paragraph" w:styleId="55">
    <w:name w:val="List 5"/>
    <w:basedOn w:val="a1"/>
    <w:semiHidden/>
    <w:rsid w:val="0048375D"/>
    <w:pPr>
      <w:ind w:left="1800" w:hanging="360"/>
    </w:pPr>
  </w:style>
  <w:style w:type="paragraph" w:styleId="36">
    <w:name w:val="Body Text Indent 3"/>
    <w:basedOn w:val="a1"/>
    <w:link w:val="37"/>
    <w:semiHidden/>
    <w:rsid w:val="0048375D"/>
    <w:pPr>
      <w:spacing w:after="120"/>
      <w:ind w:left="360"/>
    </w:pPr>
    <w:rPr>
      <w:sz w:val="16"/>
      <w:szCs w:val="16"/>
    </w:rPr>
  </w:style>
  <w:style w:type="paragraph" w:styleId="TOC9">
    <w:name w:val="toc 9"/>
    <w:basedOn w:val="a1"/>
    <w:next w:val="a1"/>
    <w:uiPriority w:val="39"/>
    <w:rsid w:val="0048375D"/>
    <w:pPr>
      <w:ind w:left="1920"/>
    </w:pPr>
    <w:rPr>
      <w:rFonts w:eastAsia="宋体"/>
      <w:lang w:eastAsia="zh-CN"/>
    </w:rPr>
  </w:style>
  <w:style w:type="paragraph" w:styleId="28">
    <w:name w:val="Body Text 2"/>
    <w:basedOn w:val="a1"/>
    <w:link w:val="29"/>
    <w:semiHidden/>
    <w:rsid w:val="0048375D"/>
    <w:pPr>
      <w:spacing w:after="120" w:line="480" w:lineRule="auto"/>
    </w:pPr>
  </w:style>
  <w:style w:type="paragraph" w:styleId="44">
    <w:name w:val="List 4"/>
    <w:basedOn w:val="a1"/>
    <w:semiHidden/>
    <w:rsid w:val="0048375D"/>
    <w:pPr>
      <w:ind w:left="1440" w:hanging="360"/>
    </w:pPr>
  </w:style>
  <w:style w:type="paragraph" w:styleId="2a">
    <w:name w:val="List Continue 2"/>
    <w:basedOn w:val="a1"/>
    <w:semiHidden/>
    <w:rsid w:val="0048375D"/>
    <w:pPr>
      <w:spacing w:after="120"/>
      <w:ind w:left="720"/>
    </w:pPr>
  </w:style>
  <w:style w:type="paragraph" w:styleId="afff1">
    <w:name w:val="Message Header"/>
    <w:basedOn w:val="a1"/>
    <w:link w:val="afff2"/>
    <w:semiHidden/>
    <w:rsid w:val="0048375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HTML1">
    <w:name w:val="HTML Preformatted"/>
    <w:basedOn w:val="a1"/>
    <w:link w:val="HTML2"/>
    <w:semiHidden/>
    <w:rsid w:val="0048375D"/>
    <w:rPr>
      <w:rFonts w:ascii="Courier New" w:hAnsi="Courier New" w:cs="Courier New"/>
      <w:sz w:val="20"/>
    </w:rPr>
  </w:style>
  <w:style w:type="paragraph" w:styleId="afff3">
    <w:name w:val="Normal (Web)"/>
    <w:basedOn w:val="a1"/>
    <w:uiPriority w:val="99"/>
    <w:semiHidden/>
    <w:rsid w:val="0048375D"/>
  </w:style>
  <w:style w:type="paragraph" w:styleId="38">
    <w:name w:val="List Continue 3"/>
    <w:basedOn w:val="a1"/>
    <w:semiHidden/>
    <w:rsid w:val="0048375D"/>
    <w:pPr>
      <w:spacing w:after="120"/>
      <w:ind w:left="1080"/>
    </w:pPr>
  </w:style>
  <w:style w:type="paragraph" w:styleId="afff4">
    <w:name w:val="Title"/>
    <w:basedOn w:val="a1"/>
    <w:link w:val="afff5"/>
    <w:qFormat/>
    <w:rsid w:val="0048375D"/>
    <w:pPr>
      <w:keepNext/>
      <w:spacing w:before="720" w:after="1320"/>
      <w:jc w:val="center"/>
    </w:pPr>
    <w:rPr>
      <w:rFonts w:ascii="Arial" w:hAnsi="Arial"/>
      <w:b/>
      <w:sz w:val="32"/>
    </w:rPr>
  </w:style>
  <w:style w:type="character" w:styleId="afff6">
    <w:name w:val="Strong"/>
    <w:qFormat/>
    <w:rsid w:val="0048375D"/>
    <w:rPr>
      <w:b/>
      <w:bCs/>
    </w:rPr>
  </w:style>
  <w:style w:type="character" w:styleId="afff7">
    <w:name w:val="endnote reference"/>
    <w:semiHidden/>
    <w:rsid w:val="0048375D"/>
    <w:rPr>
      <w:vertAlign w:val="baseline"/>
    </w:rPr>
  </w:style>
  <w:style w:type="character" w:styleId="afff8">
    <w:name w:val="page number"/>
    <w:basedOn w:val="a2"/>
    <w:semiHidden/>
    <w:rsid w:val="0048375D"/>
  </w:style>
  <w:style w:type="character" w:styleId="afff9">
    <w:name w:val="FollowedHyperlink"/>
    <w:basedOn w:val="a2"/>
    <w:uiPriority w:val="99"/>
    <w:semiHidden/>
    <w:unhideWhenUsed/>
    <w:rsid w:val="0048375D"/>
    <w:rPr>
      <w:color w:val="800080" w:themeColor="followedHyperlink"/>
      <w:u w:val="single"/>
    </w:rPr>
  </w:style>
  <w:style w:type="character" w:styleId="afffa">
    <w:name w:val="Emphasis"/>
    <w:qFormat/>
    <w:rsid w:val="0048375D"/>
    <w:rPr>
      <w:i/>
      <w:iCs/>
    </w:rPr>
  </w:style>
  <w:style w:type="character" w:styleId="afffb">
    <w:name w:val="line number"/>
    <w:basedOn w:val="a2"/>
    <w:semiHidden/>
    <w:rsid w:val="0048375D"/>
  </w:style>
  <w:style w:type="character" w:styleId="HTML3">
    <w:name w:val="HTML Definition"/>
    <w:semiHidden/>
    <w:rsid w:val="0048375D"/>
    <w:rPr>
      <w:i/>
      <w:iCs/>
    </w:rPr>
  </w:style>
  <w:style w:type="character" w:styleId="HTML4">
    <w:name w:val="HTML Typewriter"/>
    <w:semiHidden/>
    <w:rsid w:val="0048375D"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2"/>
    <w:semiHidden/>
    <w:rsid w:val="0048375D"/>
  </w:style>
  <w:style w:type="character" w:styleId="HTML6">
    <w:name w:val="HTML Variable"/>
    <w:semiHidden/>
    <w:rsid w:val="0048375D"/>
    <w:rPr>
      <w:i/>
      <w:iCs/>
    </w:rPr>
  </w:style>
  <w:style w:type="character" w:styleId="afffc">
    <w:name w:val="Hyperlink"/>
    <w:uiPriority w:val="99"/>
    <w:rsid w:val="0048375D"/>
    <w:rPr>
      <w:color w:val="0000FF"/>
      <w:u w:val="single"/>
    </w:rPr>
  </w:style>
  <w:style w:type="character" w:styleId="HTML7">
    <w:name w:val="HTML Code"/>
    <w:semiHidden/>
    <w:rsid w:val="0048375D"/>
    <w:rPr>
      <w:rFonts w:ascii="Courier New" w:hAnsi="Courier New" w:cs="Courier New"/>
      <w:sz w:val="20"/>
      <w:szCs w:val="20"/>
    </w:rPr>
  </w:style>
  <w:style w:type="character" w:styleId="afffd">
    <w:name w:val="annotation reference"/>
    <w:semiHidden/>
    <w:rsid w:val="0048375D"/>
    <w:rPr>
      <w:sz w:val="16"/>
    </w:rPr>
  </w:style>
  <w:style w:type="character" w:styleId="HTML8">
    <w:name w:val="HTML Cite"/>
    <w:semiHidden/>
    <w:rsid w:val="0048375D"/>
    <w:rPr>
      <w:i/>
      <w:iCs/>
    </w:rPr>
  </w:style>
  <w:style w:type="character" w:styleId="HTML9">
    <w:name w:val="HTML Keyboard"/>
    <w:semiHidden/>
    <w:rsid w:val="0048375D"/>
    <w:rPr>
      <w:rFonts w:ascii="Courier New" w:hAnsi="Courier New" w:cs="Courier New"/>
      <w:sz w:val="20"/>
      <w:szCs w:val="20"/>
    </w:rPr>
  </w:style>
  <w:style w:type="character" w:styleId="HTMLa">
    <w:name w:val="HTML Sample"/>
    <w:semiHidden/>
    <w:rsid w:val="0048375D"/>
    <w:rPr>
      <w:rFonts w:ascii="Courier New" w:hAnsi="Courier New" w:cs="Courier New"/>
    </w:rPr>
  </w:style>
  <w:style w:type="table" w:styleId="afffe">
    <w:name w:val="Table Grid"/>
    <w:basedOn w:val="a3"/>
    <w:qFormat/>
    <w:rsid w:val="0048375D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f">
    <w:name w:val="Table Theme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3">
    <w:name w:val="Table Colorful 1"/>
    <w:basedOn w:val="a3"/>
    <w:semiHidden/>
    <w:rsid w:val="0048375D"/>
    <w:rPr>
      <w:rFonts w:ascii="Times New Roman" w:eastAsia="宋体" w:hAnsi="Times New Roman" w:cs="Times New Roman"/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b">
    <w:name w:val="Table Colorful 2"/>
    <w:basedOn w:val="a3"/>
    <w:semiHidden/>
    <w:rsid w:val="0048375D"/>
    <w:rPr>
      <w:rFonts w:ascii="Times New Roman" w:eastAsia="宋体" w:hAnsi="Times New Roman" w:cs="Times New Roman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9">
    <w:name w:val="Table Colorful 3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f0">
    <w:name w:val="Table Elegant"/>
    <w:basedOn w:val="a3"/>
    <w:semiHidden/>
    <w:rsid w:val="0048375D"/>
    <w:rPr>
      <w:rFonts w:ascii="Times New Roman" w:eastAsia="宋体" w:hAnsi="Times New Roman" w:cs="Times New Roman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4">
    <w:name w:val="Table Classic 1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c">
    <w:name w:val="Table Classic 2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lassic 3"/>
    <w:basedOn w:val="a3"/>
    <w:semiHidden/>
    <w:rsid w:val="0048375D"/>
    <w:rPr>
      <w:rFonts w:ascii="Times New Roman" w:eastAsia="宋体" w:hAnsi="Times New Roman" w:cs="Times New Roman"/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5">
    <w:name w:val="Table Classic 4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5">
    <w:name w:val="Table Simple 1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d">
    <w:name w:val="Table Simple 2"/>
    <w:basedOn w:val="a3"/>
    <w:semiHidden/>
    <w:rsid w:val="0048375D"/>
    <w:rPr>
      <w:rFonts w:ascii="Times New Roman" w:eastAsia="宋体" w:hAnsi="Times New Roman" w:cs="Times New Roman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b">
    <w:name w:val="Table Simple 3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6">
    <w:name w:val="Table Subtle 1"/>
    <w:basedOn w:val="a3"/>
    <w:semiHidden/>
    <w:rsid w:val="0048375D"/>
    <w:rPr>
      <w:rFonts w:ascii="Times New Roman" w:eastAsia="宋体" w:hAnsi="Times New Roman" w:cs="Times New Roman"/>
    </w:rPr>
    <w:tblPr/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e">
    <w:name w:val="Table Subtle 2"/>
    <w:basedOn w:val="a3"/>
    <w:semiHidden/>
    <w:rsid w:val="0048375D"/>
    <w:rPr>
      <w:rFonts w:ascii="Times New Roman" w:eastAsia="宋体" w:hAnsi="Times New Roman" w:cs="Times New Roman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7">
    <w:name w:val="Table 3D effects 1"/>
    <w:basedOn w:val="a3"/>
    <w:semiHidden/>
    <w:rsid w:val="0048375D"/>
    <w:rPr>
      <w:rFonts w:ascii="Times New Roman" w:eastAsia="宋体" w:hAnsi="Times New Roman" w:cs="Times New Roman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f">
    <w:name w:val="Table 3D effects 2"/>
    <w:basedOn w:val="a3"/>
    <w:semiHidden/>
    <w:rsid w:val="0048375D"/>
    <w:rPr>
      <w:rFonts w:ascii="Times New Roman" w:eastAsia="宋体" w:hAnsi="Times New Roman" w:cs="Times New Roman"/>
    </w:rPr>
    <w:tblPr/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c">
    <w:name w:val="Table 3D effects 3"/>
    <w:basedOn w:val="a3"/>
    <w:semiHidden/>
    <w:rsid w:val="0048375D"/>
    <w:rPr>
      <w:rFonts w:ascii="Times New Roman" w:eastAsia="宋体" w:hAnsi="Times New Roman" w:cs="Times New Roman"/>
    </w:rPr>
    <w:tblPr/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8">
    <w:name w:val="Table List 1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0">
    <w:name w:val="Table List 2"/>
    <w:basedOn w:val="a3"/>
    <w:semiHidden/>
    <w:rsid w:val="0048375D"/>
    <w:rPr>
      <w:rFonts w:ascii="Times New Roman" w:eastAsia="宋体" w:hAnsi="Times New Roman" w:cs="Times New Roman"/>
    </w:r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List 3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6">
    <w:name w:val="Table List 4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6">
    <w:name w:val="Table List 5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2">
    <w:name w:val="Table List 6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1">
    <w:name w:val="Table List 7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1">
    <w:name w:val="Table List 8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f1">
    <w:name w:val="Table Contemporary"/>
    <w:basedOn w:val="a3"/>
    <w:semiHidden/>
    <w:rsid w:val="0048375D"/>
    <w:rPr>
      <w:rFonts w:ascii="Times New Roman" w:eastAsia="宋体" w:hAnsi="Times New Roman" w:cs="Times New Roman"/>
    </w:r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9">
    <w:name w:val="Table Columns 1"/>
    <w:basedOn w:val="a3"/>
    <w:semiHidden/>
    <w:rsid w:val="0048375D"/>
    <w:rPr>
      <w:rFonts w:ascii="Times New Roman" w:eastAsia="宋体" w:hAnsi="Times New Roman" w:cs="Times New Roman"/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1">
    <w:name w:val="Table Columns 2"/>
    <w:basedOn w:val="a3"/>
    <w:semiHidden/>
    <w:rsid w:val="0048375D"/>
    <w:rPr>
      <w:rFonts w:ascii="Times New Roman" w:eastAsia="宋体" w:hAnsi="Times New Roman" w:cs="Times New Roman"/>
      <w:b/>
      <w:bCs/>
    </w:rPr>
    <w:tblPr/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Columns 3"/>
    <w:basedOn w:val="a3"/>
    <w:semiHidden/>
    <w:rsid w:val="0048375D"/>
    <w:rPr>
      <w:rFonts w:ascii="Times New Roman" w:eastAsia="宋体" w:hAnsi="Times New Roman" w:cs="Times New Roman"/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7">
    <w:name w:val="Table Columns 4"/>
    <w:basedOn w:val="a3"/>
    <w:semiHidden/>
    <w:rsid w:val="0048375D"/>
    <w:rPr>
      <w:rFonts w:ascii="Times New Roman" w:eastAsia="宋体" w:hAnsi="Times New Roman" w:cs="Times New Roman"/>
    </w:rPr>
    <w:tblPr/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a">
    <w:name w:val="Table Grid 1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2">
    <w:name w:val="Table Grid 2"/>
    <w:basedOn w:val="a3"/>
    <w:semiHidden/>
    <w:rsid w:val="0048375D"/>
    <w:rPr>
      <w:rFonts w:ascii="Times New Roman" w:eastAsia="宋体" w:hAnsi="Times New Roman" w:cs="Times New Roman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Grid 3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8">
    <w:name w:val="Table Grid 4"/>
    <w:basedOn w:val="a3"/>
    <w:semiHidden/>
    <w:rsid w:val="0048375D"/>
    <w:rPr>
      <w:rFonts w:ascii="Times New Roman" w:eastAsia="宋体" w:hAnsi="Times New Roman" w:cs="Times New Roman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8">
    <w:name w:val="Table Grid 5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Grid 7"/>
    <w:basedOn w:val="a3"/>
    <w:semiHidden/>
    <w:rsid w:val="0048375D"/>
    <w:rPr>
      <w:rFonts w:ascii="Times New Roman" w:eastAsia="宋体" w:hAnsi="Times New Roman" w:cs="Times New Roman"/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2">
    <w:name w:val="Table Grid 8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b">
    <w:name w:val="Table Web 1"/>
    <w:basedOn w:val="a3"/>
    <w:semiHidden/>
    <w:rsid w:val="0048375D"/>
    <w:rPr>
      <w:rFonts w:ascii="Times New Roman" w:eastAsia="宋体" w:hAnsi="Times New Roman" w:cs="Times New Roman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3">
    <w:name w:val="Table Web 2"/>
    <w:basedOn w:val="a3"/>
    <w:semiHidden/>
    <w:rsid w:val="0048375D"/>
    <w:rPr>
      <w:rFonts w:ascii="Times New Roman" w:eastAsia="宋体" w:hAnsi="Times New Roman" w:cs="Times New Roman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0">
    <w:name w:val="Table Web 3"/>
    <w:basedOn w:val="a3"/>
    <w:semiHidden/>
    <w:rsid w:val="0048375D"/>
    <w:rPr>
      <w:rFonts w:ascii="Times New Roman" w:eastAsia="宋体" w:hAnsi="Times New Roman" w:cs="Times New Roman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f2">
    <w:name w:val="Table Professional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customStyle="1" w:styleId="affb">
    <w:name w:val="页眉 字符"/>
    <w:basedOn w:val="a2"/>
    <w:link w:val="affa"/>
    <w:uiPriority w:val="99"/>
    <w:qFormat/>
    <w:rsid w:val="0048375D"/>
    <w:rPr>
      <w:sz w:val="18"/>
      <w:szCs w:val="18"/>
    </w:rPr>
  </w:style>
  <w:style w:type="character" w:customStyle="1" w:styleId="aff8">
    <w:name w:val="页脚 字符"/>
    <w:basedOn w:val="a2"/>
    <w:link w:val="aff7"/>
    <w:uiPriority w:val="99"/>
    <w:qFormat/>
    <w:rsid w:val="0048375D"/>
    <w:rPr>
      <w:sz w:val="18"/>
      <w:szCs w:val="18"/>
    </w:rPr>
  </w:style>
  <w:style w:type="character" w:customStyle="1" w:styleId="12">
    <w:name w:val="标题 1 字符"/>
    <w:basedOn w:val="a2"/>
    <w:link w:val="1"/>
    <w:rsid w:val="0048375D"/>
    <w:rPr>
      <w:rFonts w:ascii="Arial" w:eastAsia="华文楷体" w:hAnsi="Arial" w:cs="Times New Roman"/>
      <w:b/>
      <w:sz w:val="28"/>
      <w:szCs w:val="24"/>
      <w:lang w:eastAsia="en-US"/>
    </w:rPr>
  </w:style>
  <w:style w:type="character" w:customStyle="1" w:styleId="22">
    <w:name w:val="标题 2 字符"/>
    <w:basedOn w:val="a2"/>
    <w:link w:val="21"/>
    <w:rsid w:val="0048375D"/>
    <w:rPr>
      <w:rFonts w:ascii="Arial" w:eastAsia="华文楷体" w:hAnsi="Arial" w:cs="Times New Roman"/>
      <w:b/>
      <w:sz w:val="26"/>
      <w:szCs w:val="24"/>
      <w:lang w:eastAsia="en-US"/>
    </w:rPr>
  </w:style>
  <w:style w:type="character" w:customStyle="1" w:styleId="32">
    <w:name w:val="标题 3 字符"/>
    <w:basedOn w:val="a2"/>
    <w:link w:val="31"/>
    <w:rsid w:val="009759D3"/>
    <w:rPr>
      <w:rFonts w:ascii="Arial" w:eastAsia="华文楷体" w:hAnsi="Arial" w:cs="Times New Roman"/>
      <w:b/>
      <w:sz w:val="28"/>
      <w:szCs w:val="24"/>
      <w:lang w:eastAsia="en-US"/>
    </w:rPr>
  </w:style>
  <w:style w:type="character" w:customStyle="1" w:styleId="42">
    <w:name w:val="标题 4 字符"/>
    <w:basedOn w:val="a2"/>
    <w:link w:val="41"/>
    <w:rsid w:val="0048375D"/>
    <w:rPr>
      <w:rFonts w:ascii="Arial" w:eastAsia="华文楷体" w:hAnsi="Arial" w:cs="Times New Roman"/>
      <w:b/>
      <w:sz w:val="24"/>
      <w:szCs w:val="24"/>
      <w:lang w:eastAsia="en-US"/>
    </w:rPr>
  </w:style>
  <w:style w:type="character" w:customStyle="1" w:styleId="53">
    <w:name w:val="标题 5 字符"/>
    <w:basedOn w:val="a2"/>
    <w:link w:val="51"/>
    <w:rsid w:val="0048375D"/>
    <w:rPr>
      <w:rFonts w:ascii="Arial" w:eastAsia="华文楷体" w:hAnsi="Arial" w:cs="Times New Roman"/>
      <w:sz w:val="24"/>
      <w:szCs w:val="24"/>
      <w:lang w:eastAsia="en-US"/>
    </w:rPr>
  </w:style>
  <w:style w:type="character" w:customStyle="1" w:styleId="61">
    <w:name w:val="标题 6 字符"/>
    <w:basedOn w:val="a2"/>
    <w:link w:val="60"/>
    <w:rsid w:val="0048375D"/>
    <w:rPr>
      <w:rFonts w:ascii="Arial" w:eastAsia="华文楷体" w:hAnsi="Arial" w:cs="Times New Roman"/>
      <w:b/>
      <w:kern w:val="0"/>
      <w:sz w:val="22"/>
      <w:szCs w:val="24"/>
      <w:lang w:eastAsia="en-US"/>
    </w:rPr>
  </w:style>
  <w:style w:type="character" w:customStyle="1" w:styleId="70">
    <w:name w:val="标题 7 字符"/>
    <w:basedOn w:val="a2"/>
    <w:link w:val="7"/>
    <w:rsid w:val="0048375D"/>
    <w:rPr>
      <w:rFonts w:ascii="Arial" w:eastAsia="华文楷体" w:hAnsi="Arial" w:cs="Times New Roman"/>
      <w:b/>
      <w:kern w:val="0"/>
      <w:sz w:val="22"/>
      <w:szCs w:val="24"/>
      <w:lang w:eastAsia="en-US"/>
    </w:rPr>
  </w:style>
  <w:style w:type="character" w:customStyle="1" w:styleId="80">
    <w:name w:val="标题 8 字符"/>
    <w:basedOn w:val="a2"/>
    <w:link w:val="8"/>
    <w:rsid w:val="0048375D"/>
    <w:rPr>
      <w:rFonts w:ascii="Times New Roman" w:eastAsia="华文楷体" w:hAnsi="Times New Roman" w:cs="Times New Roman"/>
      <w:i/>
      <w:iCs/>
      <w:kern w:val="0"/>
      <w:sz w:val="24"/>
      <w:szCs w:val="24"/>
      <w:lang w:eastAsia="en-US"/>
    </w:rPr>
  </w:style>
  <w:style w:type="character" w:customStyle="1" w:styleId="90">
    <w:name w:val="标题 9 字符"/>
    <w:basedOn w:val="a2"/>
    <w:link w:val="9"/>
    <w:rsid w:val="0048375D"/>
    <w:rPr>
      <w:rFonts w:ascii="Arial" w:eastAsia="华文楷体" w:hAnsi="Arial" w:cs="Arial"/>
      <w:kern w:val="0"/>
      <w:sz w:val="22"/>
      <w:lang w:eastAsia="en-US"/>
    </w:rPr>
  </w:style>
  <w:style w:type="paragraph" w:customStyle="1" w:styleId="Authors">
    <w:name w:val="Authors"/>
    <w:basedOn w:val="a1"/>
    <w:rsid w:val="0048375D"/>
    <w:pPr>
      <w:keepNext/>
      <w:spacing w:before="240"/>
    </w:pPr>
    <w:rPr>
      <w:rFonts w:ascii="Arial" w:hAnsi="Arial"/>
    </w:rPr>
  </w:style>
  <w:style w:type="paragraph" w:customStyle="1" w:styleId="Listlevel1">
    <w:name w:val="List level 1"/>
    <w:basedOn w:val="a1"/>
    <w:rsid w:val="0048375D"/>
    <w:pPr>
      <w:spacing w:before="40" w:after="20"/>
      <w:ind w:left="425" w:hanging="425"/>
    </w:pPr>
  </w:style>
  <w:style w:type="paragraph" w:customStyle="1" w:styleId="Comment">
    <w:name w:val="Comment"/>
    <w:basedOn w:val="a1"/>
    <w:next w:val="Text"/>
    <w:rsid w:val="0048375D"/>
    <w:pPr>
      <w:keepLines/>
      <w:spacing w:before="120"/>
      <w:jc w:val="both"/>
    </w:pPr>
    <w:rPr>
      <w:i/>
      <w:color w:val="BF30B5"/>
    </w:rPr>
  </w:style>
  <w:style w:type="paragraph" w:customStyle="1" w:styleId="Compound">
    <w:name w:val="Compound"/>
    <w:basedOn w:val="a1"/>
    <w:rsid w:val="0048375D"/>
    <w:pPr>
      <w:keepNext/>
      <w:spacing w:before="720"/>
      <w:jc w:val="center"/>
    </w:pPr>
    <w:rPr>
      <w:rFonts w:ascii="Arial" w:hAnsi="Arial"/>
      <w:sz w:val="32"/>
    </w:rPr>
  </w:style>
  <w:style w:type="paragraph" w:customStyle="1" w:styleId="Dedicatednumber">
    <w:name w:val="Dedicatednumber"/>
    <w:basedOn w:val="a1"/>
    <w:rsid w:val="0048375D"/>
    <w:pPr>
      <w:keepNext/>
      <w:spacing w:before="720"/>
      <w:jc w:val="center"/>
    </w:pPr>
    <w:rPr>
      <w:rFonts w:ascii="Arial" w:hAnsi="Arial"/>
      <w:sz w:val="28"/>
    </w:rPr>
  </w:style>
  <w:style w:type="paragraph" w:customStyle="1" w:styleId="Department">
    <w:name w:val="Department"/>
    <w:basedOn w:val="a1"/>
    <w:rsid w:val="0048375D"/>
    <w:pPr>
      <w:keepNext/>
      <w:spacing w:before="360"/>
      <w:jc w:val="center"/>
    </w:pPr>
    <w:rPr>
      <w:rFonts w:ascii="Arial" w:hAnsi="Arial"/>
      <w:sz w:val="28"/>
    </w:rPr>
  </w:style>
  <w:style w:type="paragraph" w:customStyle="1" w:styleId="Docstatus">
    <w:name w:val="Docstatus"/>
    <w:basedOn w:val="a1"/>
    <w:rsid w:val="0048375D"/>
    <w:pPr>
      <w:keepNext/>
      <w:spacing w:before="240"/>
    </w:pPr>
    <w:rPr>
      <w:rFonts w:ascii="Arial" w:hAnsi="Arial"/>
    </w:rPr>
  </w:style>
  <w:style w:type="paragraph" w:customStyle="1" w:styleId="Doctype">
    <w:name w:val="Doctype"/>
    <w:basedOn w:val="Dedicatednumber"/>
    <w:rsid w:val="0048375D"/>
    <w:pPr>
      <w:spacing w:before="240"/>
      <w:jc w:val="left"/>
    </w:pPr>
    <w:rPr>
      <w:sz w:val="24"/>
    </w:rPr>
  </w:style>
  <w:style w:type="character" w:customStyle="1" w:styleId="aff4">
    <w:name w:val="尾注文本 字符"/>
    <w:basedOn w:val="a2"/>
    <w:link w:val="aff3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paragraph" w:customStyle="1" w:styleId="Non-proportional">
    <w:name w:val="Non-proportional"/>
    <w:basedOn w:val="a1"/>
    <w:rsid w:val="0048375D"/>
    <w:pPr>
      <w:spacing w:line="240" w:lineRule="atLeast"/>
      <w:jc w:val="both"/>
    </w:pPr>
    <w:rPr>
      <w:rFonts w:ascii="Courier New" w:hAnsi="Courier New"/>
      <w:spacing w:val="-10"/>
      <w:sz w:val="18"/>
    </w:rPr>
  </w:style>
  <w:style w:type="paragraph" w:customStyle="1" w:styleId="Nottoc-headings">
    <w:name w:val="Not toc-headings"/>
    <w:basedOn w:val="a1"/>
    <w:next w:val="Text"/>
    <w:rsid w:val="0048375D"/>
    <w:pPr>
      <w:keepNext/>
      <w:keepLines/>
      <w:spacing w:before="240" w:after="60"/>
      <w:ind w:left="1701" w:hanging="1701"/>
    </w:pPr>
    <w:rPr>
      <w:rFonts w:ascii="Arial" w:hAnsi="Arial"/>
      <w:b/>
    </w:rPr>
  </w:style>
  <w:style w:type="paragraph" w:customStyle="1" w:styleId="Numberofpages">
    <w:name w:val="Numberofpages"/>
    <w:basedOn w:val="a1"/>
    <w:rsid w:val="0048375D"/>
    <w:pPr>
      <w:keepNext/>
      <w:spacing w:before="240"/>
    </w:pPr>
    <w:rPr>
      <w:rFonts w:ascii="Arial" w:hAnsi="Arial"/>
    </w:rPr>
  </w:style>
  <w:style w:type="paragraph" w:customStyle="1" w:styleId="Propertystatement">
    <w:name w:val="Propertystatement"/>
    <w:basedOn w:val="Numberofpages"/>
    <w:rsid w:val="0048375D"/>
    <w:pPr>
      <w:keepNext w:val="0"/>
      <w:spacing w:before="1200"/>
      <w:jc w:val="center"/>
    </w:pPr>
    <w:rPr>
      <w:sz w:val="20"/>
    </w:rPr>
  </w:style>
  <w:style w:type="paragraph" w:customStyle="1" w:styleId="Reference">
    <w:name w:val="Reference"/>
    <w:basedOn w:val="a1"/>
    <w:rsid w:val="0048375D"/>
    <w:pPr>
      <w:spacing w:before="80" w:after="60"/>
    </w:pPr>
  </w:style>
  <w:style w:type="paragraph" w:customStyle="1" w:styleId="Releasedate">
    <w:name w:val="Releasedate"/>
    <w:basedOn w:val="Docstatus"/>
    <w:rsid w:val="0048375D"/>
  </w:style>
  <w:style w:type="paragraph" w:customStyle="1" w:styleId="Table">
    <w:name w:val="Table"/>
    <w:basedOn w:val="Nottoc-headings"/>
    <w:rsid w:val="00D72CDC"/>
    <w:pPr>
      <w:keepNext w:val="0"/>
      <w:tabs>
        <w:tab w:val="left" w:pos="284"/>
      </w:tabs>
      <w:spacing w:before="40" w:after="20"/>
      <w:ind w:left="0" w:firstLine="0"/>
    </w:pPr>
    <w:rPr>
      <w:rFonts w:eastAsia="楷体"/>
      <w:b w:val="0"/>
      <w:sz w:val="21"/>
    </w:rPr>
  </w:style>
  <w:style w:type="character" w:customStyle="1" w:styleId="afff5">
    <w:name w:val="标题 字符"/>
    <w:basedOn w:val="a2"/>
    <w:link w:val="afff4"/>
    <w:rsid w:val="0048375D"/>
    <w:rPr>
      <w:rFonts w:ascii="Arial" w:eastAsia="华文楷体" w:hAnsi="Arial" w:cs="Times New Roman"/>
      <w:b/>
      <w:kern w:val="0"/>
      <w:sz w:val="32"/>
      <w:szCs w:val="24"/>
      <w:lang w:eastAsia="en-US"/>
    </w:rPr>
  </w:style>
  <w:style w:type="paragraph" w:customStyle="1" w:styleId="Listlevel2">
    <w:name w:val="List level 2"/>
    <w:basedOn w:val="Listlevel1"/>
    <w:rsid w:val="0048375D"/>
    <w:pPr>
      <w:ind w:left="850"/>
    </w:pPr>
  </w:style>
  <w:style w:type="paragraph" w:customStyle="1" w:styleId="Firstpageinfo">
    <w:name w:val="Firstpageinfo"/>
    <w:basedOn w:val="51"/>
    <w:rsid w:val="0048375D"/>
    <w:pPr>
      <w:numPr>
        <w:ilvl w:val="0"/>
        <w:numId w:val="0"/>
      </w:numPr>
      <w:outlineLvl w:val="9"/>
    </w:pPr>
  </w:style>
  <w:style w:type="character" w:customStyle="1" w:styleId="a8">
    <w:name w:val="批注文字 字符"/>
    <w:basedOn w:val="a2"/>
    <w:link w:val="a6"/>
    <w:semiHidden/>
    <w:rsid w:val="0048375D"/>
    <w:rPr>
      <w:rFonts w:ascii="Times New Roman" w:eastAsia="华文楷体" w:hAnsi="Times New Roman" w:cs="Times New Roman"/>
      <w:kern w:val="0"/>
      <w:sz w:val="20"/>
      <w:szCs w:val="24"/>
      <w:lang w:eastAsia="en-US"/>
    </w:rPr>
  </w:style>
  <w:style w:type="paragraph" w:customStyle="1" w:styleId="comment0">
    <w:name w:val="comment"/>
    <w:basedOn w:val="a1"/>
    <w:rsid w:val="0048375D"/>
    <w:pPr>
      <w:tabs>
        <w:tab w:val="left" w:pos="993"/>
      </w:tabs>
      <w:spacing w:before="120"/>
    </w:pPr>
    <w:rPr>
      <w:rFonts w:ascii="Arial" w:hAnsi="Arial"/>
      <w:color w:val="0000FF"/>
      <w:sz w:val="20"/>
      <w:lang w:val="en-GB"/>
    </w:rPr>
  </w:style>
  <w:style w:type="paragraph" w:customStyle="1" w:styleId="Synopsis">
    <w:name w:val="Synopsis"/>
    <w:basedOn w:val="Text"/>
    <w:rsid w:val="0048375D"/>
    <w:rPr>
      <w:rFonts w:ascii="Arial" w:hAnsi="Arial"/>
      <w:sz w:val="20"/>
    </w:rPr>
  </w:style>
  <w:style w:type="character" w:customStyle="1" w:styleId="aff0">
    <w:name w:val="纯文本 字符"/>
    <w:basedOn w:val="a2"/>
    <w:link w:val="aff"/>
    <w:semiHidden/>
    <w:rsid w:val="0048375D"/>
    <w:rPr>
      <w:rFonts w:ascii="Courier New" w:eastAsia="华文楷体" w:hAnsi="Courier New" w:cs="Courier New"/>
      <w:kern w:val="0"/>
      <w:sz w:val="20"/>
      <w:szCs w:val="24"/>
      <w:lang w:eastAsia="en-US"/>
    </w:rPr>
  </w:style>
  <w:style w:type="paragraph" w:customStyle="1" w:styleId="SAStext">
    <w:name w:val="SAS text"/>
    <w:rsid w:val="0048375D"/>
    <w:rPr>
      <w:rFonts w:ascii="Courier New" w:eastAsia="宋体" w:hAnsi="Courier New" w:cs="Times New Roman"/>
      <w:spacing w:val="-10"/>
      <w:lang w:eastAsia="en-US"/>
    </w:rPr>
  </w:style>
  <w:style w:type="paragraph" w:customStyle="1" w:styleId="TOCEntry">
    <w:name w:val="TOC Entry"/>
    <w:basedOn w:val="21"/>
    <w:next w:val="Text"/>
    <w:rsid w:val="0048375D"/>
    <w:pPr>
      <w:numPr>
        <w:ilvl w:val="0"/>
        <w:numId w:val="0"/>
      </w:numPr>
    </w:pPr>
  </w:style>
  <w:style w:type="character" w:customStyle="1" w:styleId="ac">
    <w:name w:val="正文文本 字符"/>
    <w:basedOn w:val="a2"/>
    <w:link w:val="aa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29">
    <w:name w:val="正文文本 2 字符"/>
    <w:basedOn w:val="a2"/>
    <w:link w:val="28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35">
    <w:name w:val="正文文本 3 字符"/>
    <w:basedOn w:val="a2"/>
    <w:link w:val="34"/>
    <w:semiHidden/>
    <w:rsid w:val="0048375D"/>
    <w:rPr>
      <w:rFonts w:ascii="Times New Roman" w:eastAsia="华文楷体" w:hAnsi="Times New Roman" w:cs="Times New Roman"/>
      <w:kern w:val="0"/>
      <w:sz w:val="16"/>
      <w:szCs w:val="16"/>
      <w:lang w:eastAsia="en-US"/>
    </w:rPr>
  </w:style>
  <w:style w:type="character" w:customStyle="1" w:styleId="ab">
    <w:name w:val="正文文本首行缩进 字符"/>
    <w:basedOn w:val="ac"/>
    <w:link w:val="a9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c">
    <w:name w:val="正文文本缩进 字符"/>
    <w:basedOn w:val="a2"/>
    <w:link w:val="afb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27">
    <w:name w:val="正文文本首行缩进 2 字符"/>
    <w:basedOn w:val="afc"/>
    <w:link w:val="26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25">
    <w:name w:val="正文文本缩进 2 字符"/>
    <w:basedOn w:val="a2"/>
    <w:link w:val="24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37">
    <w:name w:val="正文文本缩进 3 字符"/>
    <w:basedOn w:val="a2"/>
    <w:link w:val="36"/>
    <w:semiHidden/>
    <w:rsid w:val="0048375D"/>
    <w:rPr>
      <w:rFonts w:ascii="Times New Roman" w:eastAsia="华文楷体" w:hAnsi="Times New Roman" w:cs="Times New Roman"/>
      <w:kern w:val="0"/>
      <w:sz w:val="16"/>
      <w:szCs w:val="16"/>
      <w:lang w:eastAsia="en-US"/>
    </w:rPr>
  </w:style>
  <w:style w:type="character" w:customStyle="1" w:styleId="afa">
    <w:name w:val="结束语 字符"/>
    <w:basedOn w:val="a2"/>
    <w:link w:val="af9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f2">
    <w:name w:val="日期 字符"/>
    <w:basedOn w:val="a2"/>
    <w:link w:val="aff1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0">
    <w:name w:val="电子邮件签名 字符"/>
    <w:basedOn w:val="a2"/>
    <w:link w:val="af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paragraph" w:customStyle="1" w:styleId="Style88">
    <w:name w:val="_Style 88"/>
    <w:rsid w:val="0048375D"/>
    <w:rPr>
      <w:rFonts w:ascii="Times New Roman" w:eastAsia="华文楷体" w:hAnsi="Times New Roman" w:cs="Times New Roman"/>
      <w:sz w:val="24"/>
      <w:szCs w:val="24"/>
      <w:lang w:eastAsia="en-US"/>
    </w:rPr>
  </w:style>
  <w:style w:type="character" w:customStyle="1" w:styleId="HTML0">
    <w:name w:val="HTML 地址 字符"/>
    <w:basedOn w:val="a2"/>
    <w:link w:val="HTML"/>
    <w:semiHidden/>
    <w:rsid w:val="0048375D"/>
    <w:rPr>
      <w:rFonts w:ascii="Times New Roman" w:eastAsia="华文楷体" w:hAnsi="Times New Roman" w:cs="Times New Roman"/>
      <w:i/>
      <w:iCs/>
      <w:kern w:val="0"/>
      <w:sz w:val="24"/>
      <w:szCs w:val="24"/>
      <w:lang w:eastAsia="en-US"/>
    </w:rPr>
  </w:style>
  <w:style w:type="character" w:customStyle="1" w:styleId="HTML2">
    <w:name w:val="HTML 预设格式 字符"/>
    <w:basedOn w:val="a2"/>
    <w:link w:val="HTML1"/>
    <w:semiHidden/>
    <w:rsid w:val="0048375D"/>
    <w:rPr>
      <w:rFonts w:ascii="Courier New" w:eastAsia="华文楷体" w:hAnsi="Courier New" w:cs="Courier New"/>
      <w:kern w:val="0"/>
      <w:sz w:val="20"/>
      <w:szCs w:val="24"/>
      <w:lang w:eastAsia="en-US"/>
    </w:rPr>
  </w:style>
  <w:style w:type="character" w:customStyle="1" w:styleId="afff2">
    <w:name w:val="信息标题 字符"/>
    <w:basedOn w:val="a2"/>
    <w:link w:val="afff1"/>
    <w:semiHidden/>
    <w:rsid w:val="0048375D"/>
    <w:rPr>
      <w:rFonts w:ascii="Arial" w:eastAsia="华文楷体" w:hAnsi="Arial" w:cs="Arial"/>
      <w:kern w:val="0"/>
      <w:sz w:val="24"/>
      <w:szCs w:val="24"/>
      <w:shd w:val="pct20" w:color="auto" w:fill="auto"/>
      <w:lang w:eastAsia="en-US"/>
    </w:rPr>
  </w:style>
  <w:style w:type="character" w:customStyle="1" w:styleId="ae">
    <w:name w:val="注释标题 字符"/>
    <w:basedOn w:val="a2"/>
    <w:link w:val="ad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8">
    <w:name w:val="称呼 字符"/>
    <w:basedOn w:val="a2"/>
    <w:link w:val="af7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fd">
    <w:name w:val="签名 字符"/>
    <w:basedOn w:val="a2"/>
    <w:link w:val="affc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ff">
    <w:name w:val="副标题 字符"/>
    <w:basedOn w:val="a2"/>
    <w:link w:val="affe"/>
    <w:rsid w:val="0048375D"/>
    <w:rPr>
      <w:rFonts w:ascii="Arial" w:eastAsia="华文楷体" w:hAnsi="Arial" w:cs="Arial"/>
      <w:kern w:val="0"/>
      <w:sz w:val="24"/>
      <w:szCs w:val="24"/>
      <w:lang w:eastAsia="en-US"/>
    </w:rPr>
  </w:style>
  <w:style w:type="character" w:customStyle="1" w:styleId="a7">
    <w:name w:val="批注主题 字符"/>
    <w:basedOn w:val="a8"/>
    <w:link w:val="a5"/>
    <w:semiHidden/>
    <w:rsid w:val="0048375D"/>
    <w:rPr>
      <w:rFonts w:ascii="Times New Roman" w:eastAsia="华文楷体" w:hAnsi="Times New Roman" w:cs="Times New Roman"/>
      <w:b/>
      <w:bCs/>
      <w:kern w:val="0"/>
      <w:sz w:val="20"/>
      <w:szCs w:val="24"/>
      <w:lang w:eastAsia="en-US"/>
    </w:rPr>
  </w:style>
  <w:style w:type="character" w:customStyle="1" w:styleId="aff6">
    <w:name w:val="批注框文本 字符"/>
    <w:basedOn w:val="a2"/>
    <w:link w:val="aff5"/>
    <w:semiHidden/>
    <w:rsid w:val="0048375D"/>
    <w:rPr>
      <w:rFonts w:ascii="Tahoma" w:eastAsia="华文楷体" w:hAnsi="Tahoma" w:cs="Tahoma"/>
      <w:kern w:val="0"/>
      <w:sz w:val="16"/>
      <w:szCs w:val="16"/>
      <w:lang w:eastAsia="en-US"/>
    </w:rPr>
  </w:style>
  <w:style w:type="paragraph" w:customStyle="1" w:styleId="JPLegend">
    <w:name w:val="JP Legend"/>
    <w:basedOn w:val="a1"/>
    <w:rsid w:val="0048375D"/>
    <w:pPr>
      <w:keepLines/>
      <w:tabs>
        <w:tab w:val="left" w:pos="284"/>
      </w:tabs>
      <w:spacing w:before="40" w:after="20"/>
    </w:pPr>
    <w:rPr>
      <w:rFonts w:eastAsia="MS Mincho"/>
      <w:sz w:val="18"/>
      <w:szCs w:val="18"/>
    </w:rPr>
  </w:style>
  <w:style w:type="paragraph" w:customStyle="1" w:styleId="JPListlevel1">
    <w:name w:val="JP List level 1"/>
    <w:basedOn w:val="Listlevel1"/>
    <w:rsid w:val="0048375D"/>
    <w:rPr>
      <w:rFonts w:eastAsia="MS Mincho"/>
      <w:sz w:val="21"/>
      <w:szCs w:val="21"/>
    </w:rPr>
  </w:style>
  <w:style w:type="paragraph" w:customStyle="1" w:styleId="JPListlevel2">
    <w:name w:val="JP List level 2"/>
    <w:basedOn w:val="Listlevel2"/>
    <w:rsid w:val="0048375D"/>
    <w:rPr>
      <w:rFonts w:eastAsia="MS Mincho"/>
      <w:sz w:val="21"/>
      <w:szCs w:val="21"/>
    </w:rPr>
  </w:style>
  <w:style w:type="paragraph" w:customStyle="1" w:styleId="JPListlevel3">
    <w:name w:val="JP List level 3"/>
    <w:basedOn w:val="a1"/>
    <w:rsid w:val="0048375D"/>
    <w:pPr>
      <w:spacing w:before="40" w:after="20"/>
      <w:ind w:left="1296" w:hanging="432"/>
    </w:pPr>
    <w:rPr>
      <w:rFonts w:eastAsia="MS Mincho"/>
      <w:sz w:val="21"/>
      <w:szCs w:val="21"/>
    </w:rPr>
  </w:style>
  <w:style w:type="paragraph" w:customStyle="1" w:styleId="JPReference">
    <w:name w:val="JP Reference"/>
    <w:basedOn w:val="Reference"/>
    <w:rsid w:val="0048375D"/>
    <w:rPr>
      <w:rFonts w:eastAsia="MS Mincho"/>
      <w:sz w:val="21"/>
      <w:szCs w:val="21"/>
    </w:rPr>
  </w:style>
  <w:style w:type="paragraph" w:customStyle="1" w:styleId="JPSAStext">
    <w:name w:val="JP SAS text"/>
    <w:basedOn w:val="SAStext"/>
    <w:rsid w:val="0048375D"/>
    <w:rPr>
      <w:rFonts w:eastAsia="MS Mincho" w:cs="Courier New"/>
      <w:sz w:val="18"/>
      <w:szCs w:val="18"/>
    </w:rPr>
  </w:style>
  <w:style w:type="paragraph" w:customStyle="1" w:styleId="JPTable">
    <w:name w:val="JP Table"/>
    <w:basedOn w:val="Table"/>
    <w:rsid w:val="0048375D"/>
    <w:rPr>
      <w:rFonts w:ascii="Times New Roman" w:eastAsia="MS Mincho" w:hAnsi="Times New Roman"/>
      <w:sz w:val="18"/>
      <w:szCs w:val="18"/>
    </w:rPr>
  </w:style>
  <w:style w:type="paragraph" w:customStyle="1" w:styleId="JPText">
    <w:name w:val="JP Text"/>
    <w:basedOn w:val="Text"/>
    <w:rsid w:val="0048375D"/>
    <w:pPr>
      <w:spacing w:before="0" w:line="360" w:lineRule="atLeast"/>
      <w:ind w:firstLineChars="100" w:firstLine="100"/>
    </w:pPr>
    <w:rPr>
      <w:rFonts w:eastAsia="MS Mincho"/>
      <w:sz w:val="21"/>
      <w:szCs w:val="21"/>
    </w:rPr>
  </w:style>
  <w:style w:type="paragraph" w:customStyle="1" w:styleId="Legend">
    <w:name w:val="Legend"/>
    <w:basedOn w:val="Table"/>
    <w:rsid w:val="0048375D"/>
    <w:rPr>
      <w:rFonts w:eastAsia="MS Mincho"/>
    </w:rPr>
  </w:style>
  <w:style w:type="paragraph" w:customStyle="1" w:styleId="Listlevel3">
    <w:name w:val="List level 3"/>
    <w:basedOn w:val="Listlevel2"/>
    <w:rsid w:val="0048375D"/>
    <w:pPr>
      <w:ind w:left="1296" w:hanging="432"/>
    </w:pPr>
    <w:rPr>
      <w:rFonts w:eastAsia="MS Mincho"/>
    </w:rPr>
  </w:style>
  <w:style w:type="paragraph" w:customStyle="1" w:styleId="SynopsisList">
    <w:name w:val="Synopsis List"/>
    <w:basedOn w:val="Synopsis"/>
    <w:rsid w:val="0048375D"/>
    <w:pPr>
      <w:spacing w:before="40" w:after="20"/>
      <w:ind w:left="864" w:hanging="432"/>
      <w:jc w:val="left"/>
    </w:pPr>
    <w:rPr>
      <w:rFonts w:eastAsia="MS Gothic"/>
    </w:rPr>
  </w:style>
  <w:style w:type="character" w:customStyle="1" w:styleId="af6">
    <w:name w:val="文档结构图 字符"/>
    <w:basedOn w:val="a2"/>
    <w:link w:val="af5"/>
    <w:rsid w:val="0048375D"/>
    <w:rPr>
      <w:rFonts w:ascii="宋体" w:eastAsia="宋体" w:hAnsi="Times New Roman" w:cs="Times New Roman"/>
      <w:kern w:val="0"/>
      <w:sz w:val="18"/>
      <w:szCs w:val="18"/>
      <w:lang w:eastAsia="en-US"/>
    </w:rPr>
  </w:style>
  <w:style w:type="character" w:customStyle="1" w:styleId="def">
    <w:name w:val="def"/>
    <w:basedOn w:val="a2"/>
    <w:rsid w:val="0048375D"/>
  </w:style>
  <w:style w:type="character" w:customStyle="1" w:styleId="TextChar">
    <w:name w:val="Text Char"/>
    <w:link w:val="Text"/>
    <w:qFormat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paragraph" w:customStyle="1" w:styleId="TOC11">
    <w:name w:val="TOC 标题1"/>
    <w:basedOn w:val="1"/>
    <w:next w:val="a1"/>
    <w:uiPriority w:val="39"/>
    <w:unhideWhenUsed/>
    <w:qFormat/>
    <w:rsid w:val="0048375D"/>
    <w:pPr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Cs w:val="28"/>
      <w:lang w:eastAsia="zh-CN"/>
    </w:rPr>
  </w:style>
  <w:style w:type="paragraph" w:styleId="affff3">
    <w:name w:val="List Paragraph"/>
    <w:basedOn w:val="a1"/>
    <w:link w:val="affff4"/>
    <w:uiPriority w:val="34"/>
    <w:qFormat/>
    <w:rsid w:val="0048375D"/>
    <w:pPr>
      <w:ind w:firstLineChars="200" w:firstLine="420"/>
    </w:pPr>
  </w:style>
  <w:style w:type="paragraph" w:customStyle="1" w:styleId="Table0">
    <w:name w:val="表格Table"/>
    <w:basedOn w:val="a1"/>
    <w:rsid w:val="000D3309"/>
    <w:pPr>
      <w:widowControl w:val="0"/>
    </w:pPr>
    <w:rPr>
      <w:rFonts w:eastAsia="宋体" w:cs="Arial"/>
      <w:kern w:val="2"/>
      <w:sz w:val="20"/>
      <w:szCs w:val="22"/>
      <w:lang w:val="en-GB" w:eastAsia="zh-CN"/>
    </w:rPr>
  </w:style>
  <w:style w:type="character" w:styleId="affff5">
    <w:name w:val="Placeholder Text"/>
    <w:basedOn w:val="a2"/>
    <w:uiPriority w:val="99"/>
    <w:unhideWhenUsed/>
    <w:rsid w:val="00097A22"/>
    <w:rPr>
      <w:color w:val="808080"/>
    </w:rPr>
  </w:style>
  <w:style w:type="paragraph" w:styleId="TOC">
    <w:name w:val="TOC Heading"/>
    <w:basedOn w:val="TOC1"/>
    <w:next w:val="a1"/>
    <w:uiPriority w:val="39"/>
    <w:unhideWhenUsed/>
    <w:qFormat/>
    <w:rsid w:val="009755EB"/>
    <w:pPr>
      <w:spacing w:line="460" w:lineRule="exact"/>
    </w:pPr>
  </w:style>
  <w:style w:type="paragraph" w:customStyle="1" w:styleId="affff6">
    <w:name w:val="正文一级"/>
    <w:basedOn w:val="41"/>
    <w:link w:val="affff7"/>
    <w:rsid w:val="00A81FF0"/>
    <w:pPr>
      <w:spacing w:before="0"/>
      <w:ind w:left="1151" w:hanging="1009"/>
    </w:pPr>
    <w:rPr>
      <w:rFonts w:eastAsia="微软雅黑"/>
      <w:b w:val="0"/>
      <w:sz w:val="21"/>
      <w:lang w:val="en-GB" w:eastAsia="zh-CN"/>
    </w:rPr>
  </w:style>
  <w:style w:type="character" w:customStyle="1" w:styleId="affff7">
    <w:name w:val="正文一级 字符"/>
    <w:basedOn w:val="42"/>
    <w:link w:val="affff6"/>
    <w:rsid w:val="00A81FF0"/>
    <w:rPr>
      <w:rFonts w:ascii="Arial" w:eastAsia="微软雅黑" w:hAnsi="Arial" w:cs="Times New Roman"/>
      <w:b w:val="0"/>
      <w:sz w:val="21"/>
      <w:szCs w:val="24"/>
      <w:lang w:val="en-GB" w:eastAsia="en-US"/>
    </w:rPr>
  </w:style>
  <w:style w:type="paragraph" w:customStyle="1" w:styleId="1c">
    <w:name w:val="1级编号"/>
    <w:basedOn w:val="Text"/>
    <w:link w:val="1d"/>
    <w:rsid w:val="00D00175"/>
    <w:pPr>
      <w:tabs>
        <w:tab w:val="left" w:pos="357"/>
      </w:tabs>
      <w:adjustRightInd w:val="0"/>
      <w:snapToGrid w:val="0"/>
      <w:ind w:left="357" w:hanging="357"/>
      <w:outlineLvl w:val="0"/>
    </w:pPr>
    <w:rPr>
      <w:rFonts w:ascii="Arial" w:eastAsia="微软雅黑" w:hAnsi="Arial" w:cs="Arial"/>
      <w:b/>
      <w:sz w:val="22"/>
      <w:szCs w:val="22"/>
      <w:lang w:val="en-GB"/>
    </w:rPr>
  </w:style>
  <w:style w:type="character" w:customStyle="1" w:styleId="1d">
    <w:name w:val="1级编号 字符"/>
    <w:basedOn w:val="TextChar"/>
    <w:link w:val="1c"/>
    <w:rsid w:val="00D00175"/>
    <w:rPr>
      <w:rFonts w:ascii="Arial" w:eastAsia="微软雅黑" w:hAnsi="Arial" w:cs="Arial"/>
      <w:b/>
      <w:kern w:val="0"/>
      <w:sz w:val="22"/>
      <w:szCs w:val="22"/>
      <w:lang w:val="en-GB" w:eastAsia="en-US"/>
    </w:rPr>
  </w:style>
  <w:style w:type="paragraph" w:customStyle="1" w:styleId="111">
    <w:name w:val="1.1.1"/>
    <w:basedOn w:val="Text"/>
    <w:link w:val="1110"/>
    <w:qFormat/>
    <w:rsid w:val="00487DA4"/>
    <w:pPr>
      <w:numPr>
        <w:ilvl w:val="2"/>
        <w:numId w:val="12"/>
      </w:numPr>
      <w:tabs>
        <w:tab w:val="left" w:pos="357"/>
      </w:tabs>
      <w:adjustRightInd w:val="0"/>
      <w:snapToGrid w:val="0"/>
      <w:spacing w:before="0" w:line="360" w:lineRule="auto"/>
    </w:pPr>
    <w:rPr>
      <w:rFonts w:ascii="Arial" w:eastAsia="楷体" w:hAnsi="Arial" w:cs="Arial"/>
      <w:bCs/>
      <w:color w:val="000000" w:themeColor="text1"/>
      <w:sz w:val="21"/>
      <w:szCs w:val="21"/>
      <w:lang w:eastAsia="zh-CN"/>
    </w:rPr>
  </w:style>
  <w:style w:type="paragraph" w:customStyle="1" w:styleId="1111">
    <w:name w:val="1.1.1.1"/>
    <w:basedOn w:val="111"/>
    <w:link w:val="11110"/>
    <w:qFormat/>
    <w:rsid w:val="00857949"/>
    <w:pPr>
      <w:numPr>
        <w:ilvl w:val="3"/>
      </w:numPr>
    </w:pPr>
  </w:style>
  <w:style w:type="character" w:customStyle="1" w:styleId="1110">
    <w:name w:val="1.1.1 字符"/>
    <w:basedOn w:val="TextChar"/>
    <w:link w:val="111"/>
    <w:rsid w:val="00487DA4"/>
    <w:rPr>
      <w:rFonts w:ascii="Arial" w:eastAsia="楷体" w:hAnsi="Arial" w:cs="Arial"/>
      <w:bCs/>
      <w:color w:val="000000" w:themeColor="text1"/>
      <w:kern w:val="0"/>
      <w:sz w:val="21"/>
      <w:szCs w:val="21"/>
      <w:lang w:eastAsia="en-US"/>
    </w:rPr>
  </w:style>
  <w:style w:type="paragraph" w:customStyle="1" w:styleId="52">
    <w:name w:val="5级编号"/>
    <w:basedOn w:val="1c"/>
    <w:link w:val="59"/>
    <w:autoRedefine/>
    <w:rsid w:val="003E4772"/>
    <w:pPr>
      <w:numPr>
        <w:numId w:val="14"/>
      </w:numPr>
      <w:tabs>
        <w:tab w:val="clear" w:pos="357"/>
        <w:tab w:val="left" w:pos="993"/>
      </w:tabs>
      <w:spacing w:before="0" w:line="360" w:lineRule="auto"/>
      <w:outlineLvl w:val="9"/>
    </w:pPr>
    <w:rPr>
      <w:rFonts w:eastAsia="楷体"/>
      <w:b w:val="0"/>
      <w:bCs/>
      <w:sz w:val="21"/>
      <w:szCs w:val="21"/>
      <w:lang w:eastAsia="zh-CN"/>
    </w:rPr>
  </w:style>
  <w:style w:type="character" w:customStyle="1" w:styleId="11110">
    <w:name w:val="1.1.1.1 字符"/>
    <w:basedOn w:val="TextChar"/>
    <w:link w:val="1111"/>
    <w:rsid w:val="00857949"/>
    <w:rPr>
      <w:rFonts w:ascii="Arial" w:eastAsia="楷体" w:hAnsi="Arial" w:cs="Arial"/>
      <w:bCs/>
      <w:color w:val="000000" w:themeColor="text1"/>
      <w:kern w:val="0"/>
      <w:sz w:val="21"/>
      <w:szCs w:val="21"/>
      <w:lang w:eastAsia="en-US"/>
    </w:rPr>
  </w:style>
  <w:style w:type="paragraph" w:customStyle="1" w:styleId="3-6">
    <w:name w:val="3-6级正文"/>
    <w:basedOn w:val="1c"/>
    <w:link w:val="3-60"/>
    <w:qFormat/>
    <w:rsid w:val="003002F6"/>
    <w:pPr>
      <w:spacing w:before="0" w:line="360" w:lineRule="auto"/>
      <w:ind w:leftChars="355" w:left="355" w:firstLine="0"/>
      <w:outlineLvl w:val="9"/>
    </w:pPr>
    <w:rPr>
      <w:rFonts w:eastAsia="楷体"/>
      <w:b w:val="0"/>
      <w:bCs/>
      <w:sz w:val="21"/>
      <w:szCs w:val="21"/>
    </w:rPr>
  </w:style>
  <w:style w:type="character" w:customStyle="1" w:styleId="59">
    <w:name w:val="5级编号 字符"/>
    <w:basedOn w:val="1d"/>
    <w:link w:val="52"/>
    <w:rsid w:val="003E4772"/>
    <w:rPr>
      <w:rFonts w:ascii="Arial" w:eastAsia="楷体" w:hAnsi="Arial" w:cs="Arial"/>
      <w:b w:val="0"/>
      <w:bCs/>
      <w:kern w:val="0"/>
      <w:sz w:val="21"/>
      <w:szCs w:val="21"/>
      <w:lang w:val="en-GB" w:eastAsia="en-US"/>
    </w:rPr>
  </w:style>
  <w:style w:type="paragraph" w:customStyle="1" w:styleId="1-2">
    <w:name w:val="1-2级正文"/>
    <w:basedOn w:val="1c"/>
    <w:link w:val="1-20"/>
    <w:qFormat/>
    <w:rsid w:val="009D5196"/>
    <w:pPr>
      <w:spacing w:before="0" w:line="360" w:lineRule="auto"/>
      <w:ind w:left="0" w:firstLine="0"/>
      <w:outlineLvl w:val="9"/>
    </w:pPr>
    <w:rPr>
      <w:rFonts w:eastAsia="楷体"/>
      <w:b w:val="0"/>
      <w:bCs/>
      <w:sz w:val="21"/>
      <w:szCs w:val="21"/>
      <w:lang w:eastAsia="zh-CN"/>
    </w:rPr>
  </w:style>
  <w:style w:type="character" w:customStyle="1" w:styleId="3-60">
    <w:name w:val="3-6级正文 字符"/>
    <w:basedOn w:val="1d"/>
    <w:link w:val="3-6"/>
    <w:rsid w:val="003002F6"/>
    <w:rPr>
      <w:rFonts w:ascii="Arial" w:eastAsia="楷体" w:hAnsi="Arial" w:cs="Arial"/>
      <w:b w:val="0"/>
      <w:bCs/>
      <w:kern w:val="0"/>
      <w:sz w:val="21"/>
      <w:szCs w:val="21"/>
      <w:lang w:val="en-GB" w:eastAsia="en-US"/>
    </w:rPr>
  </w:style>
  <w:style w:type="paragraph" w:customStyle="1" w:styleId="affff8">
    <w:name w:val="目录"/>
    <w:basedOn w:val="TOC1"/>
    <w:link w:val="affff9"/>
    <w:rsid w:val="007F62D3"/>
    <w:pPr>
      <w:spacing w:line="460" w:lineRule="exact"/>
    </w:pPr>
  </w:style>
  <w:style w:type="character" w:customStyle="1" w:styleId="1-20">
    <w:name w:val="1-2级正文 字符"/>
    <w:basedOn w:val="TextChar"/>
    <w:link w:val="1-2"/>
    <w:rsid w:val="009D5196"/>
    <w:rPr>
      <w:rFonts w:ascii="Arial" w:eastAsia="楷体" w:hAnsi="Arial" w:cs="Arial"/>
      <w:bCs/>
      <w:kern w:val="0"/>
      <w:sz w:val="21"/>
      <w:szCs w:val="21"/>
      <w:lang w:val="en-GB" w:eastAsia="en-US"/>
    </w:rPr>
  </w:style>
  <w:style w:type="paragraph" w:customStyle="1" w:styleId="11">
    <w:name w:val="1.1"/>
    <w:basedOn w:val="Text"/>
    <w:link w:val="110"/>
    <w:qFormat/>
    <w:rsid w:val="00FF35EE"/>
    <w:pPr>
      <w:numPr>
        <w:ilvl w:val="1"/>
        <w:numId w:val="12"/>
      </w:numPr>
      <w:adjustRightInd w:val="0"/>
      <w:snapToGrid w:val="0"/>
      <w:spacing w:before="0" w:line="360" w:lineRule="auto"/>
      <w:outlineLvl w:val="1"/>
    </w:pPr>
    <w:rPr>
      <w:rFonts w:ascii="Arial" w:eastAsia="楷体" w:hAnsi="Arial" w:cs="Arial"/>
      <w:b/>
      <w:sz w:val="21"/>
      <w:szCs w:val="22"/>
      <w:lang w:val="en-GB" w:eastAsia="zh-CN"/>
    </w:rPr>
  </w:style>
  <w:style w:type="character" w:customStyle="1" w:styleId="TOC10">
    <w:name w:val="TOC 1 字符"/>
    <w:basedOn w:val="a2"/>
    <w:link w:val="TOC1"/>
    <w:uiPriority w:val="39"/>
    <w:rsid w:val="002B2A78"/>
    <w:rPr>
      <w:rFonts w:ascii="Arial" w:eastAsia="楷体" w:hAnsi="Arial" w:cs="Arial"/>
      <w:b/>
      <w:noProof/>
      <w:sz w:val="22"/>
      <w:szCs w:val="24"/>
      <w:lang w:val="en-GB"/>
    </w:rPr>
  </w:style>
  <w:style w:type="character" w:customStyle="1" w:styleId="affff9">
    <w:name w:val="目录 字符"/>
    <w:basedOn w:val="TOC10"/>
    <w:link w:val="affff8"/>
    <w:rsid w:val="007F62D3"/>
    <w:rPr>
      <w:rFonts w:ascii="Arial" w:eastAsia="楷体" w:hAnsi="Arial" w:cs="Arial"/>
      <w:b/>
      <w:noProof/>
      <w:sz w:val="22"/>
      <w:szCs w:val="24"/>
      <w:lang w:val="en-GB"/>
    </w:rPr>
  </w:style>
  <w:style w:type="paragraph" w:customStyle="1" w:styleId="Table1">
    <w:name w:val="Table 1"/>
    <w:basedOn w:val="Nottoc-headings"/>
    <w:link w:val="Table10"/>
    <w:qFormat/>
    <w:rsid w:val="009C2DD2"/>
    <w:pPr>
      <w:adjustRightInd w:val="0"/>
      <w:snapToGrid w:val="0"/>
      <w:spacing w:before="0" w:after="0"/>
      <w:ind w:left="0" w:firstLine="0"/>
    </w:pPr>
    <w:rPr>
      <w:rFonts w:eastAsia="楷体" w:cs="Arial"/>
      <w:b w:val="0"/>
      <w:bCs/>
      <w:kern w:val="2"/>
      <w:sz w:val="21"/>
      <w:szCs w:val="21"/>
      <w:lang w:val="en-GB" w:eastAsia="zh-CN"/>
    </w:rPr>
  </w:style>
  <w:style w:type="character" w:customStyle="1" w:styleId="110">
    <w:name w:val="1.1 字符"/>
    <w:basedOn w:val="TextChar"/>
    <w:link w:val="11"/>
    <w:rsid w:val="00FF35EE"/>
    <w:rPr>
      <w:rFonts w:ascii="Arial" w:eastAsia="楷体" w:hAnsi="Arial" w:cs="Arial"/>
      <w:b/>
      <w:kern w:val="0"/>
      <w:sz w:val="21"/>
      <w:szCs w:val="22"/>
      <w:lang w:val="en-GB" w:eastAsia="en-US"/>
    </w:rPr>
  </w:style>
  <w:style w:type="character" w:customStyle="1" w:styleId="Table10">
    <w:name w:val="Table 1 字符"/>
    <w:basedOn w:val="TextChar"/>
    <w:link w:val="Table1"/>
    <w:rsid w:val="009C2DD2"/>
    <w:rPr>
      <w:rFonts w:ascii="Arial" w:eastAsia="楷体" w:hAnsi="Arial" w:cs="Arial"/>
      <w:bCs/>
      <w:kern w:val="2"/>
      <w:sz w:val="21"/>
      <w:szCs w:val="21"/>
      <w:lang w:val="en-GB" w:eastAsia="en-US"/>
    </w:rPr>
  </w:style>
  <w:style w:type="paragraph" w:customStyle="1" w:styleId="10">
    <w:name w:val="1"/>
    <w:basedOn w:val="Text"/>
    <w:link w:val="1e"/>
    <w:qFormat/>
    <w:rsid w:val="00C412BB"/>
    <w:pPr>
      <w:numPr>
        <w:numId w:val="12"/>
      </w:numPr>
      <w:adjustRightInd w:val="0"/>
      <w:snapToGrid w:val="0"/>
      <w:spacing w:before="0" w:line="360" w:lineRule="auto"/>
      <w:ind w:left="0" w:firstLine="0"/>
      <w:outlineLvl w:val="0"/>
    </w:pPr>
    <w:rPr>
      <w:rFonts w:ascii="Arial" w:eastAsia="楷体" w:hAnsi="Arial" w:cs="Arial"/>
      <w:b/>
      <w:sz w:val="22"/>
      <w:szCs w:val="22"/>
      <w:lang w:val="en-GB" w:eastAsia="zh-CN"/>
    </w:rPr>
  </w:style>
  <w:style w:type="paragraph" w:customStyle="1" w:styleId="1f">
    <w:name w:val="目录1"/>
    <w:basedOn w:val="TOC1"/>
    <w:link w:val="1f0"/>
    <w:rsid w:val="007F62D3"/>
    <w:pPr>
      <w:spacing w:before="160"/>
    </w:pPr>
  </w:style>
  <w:style w:type="character" w:customStyle="1" w:styleId="1e">
    <w:name w:val="1 字符"/>
    <w:basedOn w:val="TextChar"/>
    <w:link w:val="10"/>
    <w:rsid w:val="00C412BB"/>
    <w:rPr>
      <w:rFonts w:ascii="Arial" w:eastAsia="楷体" w:hAnsi="Arial" w:cs="Arial"/>
      <w:b/>
      <w:kern w:val="0"/>
      <w:sz w:val="22"/>
      <w:szCs w:val="22"/>
      <w:lang w:val="en-GB" w:eastAsia="en-US"/>
    </w:rPr>
  </w:style>
  <w:style w:type="paragraph" w:customStyle="1" w:styleId="6">
    <w:name w:val="6级编号"/>
    <w:basedOn w:val="1111"/>
    <w:link w:val="64"/>
    <w:qFormat/>
    <w:rsid w:val="00B562BC"/>
    <w:pPr>
      <w:numPr>
        <w:numId w:val="13"/>
      </w:numPr>
    </w:pPr>
  </w:style>
  <w:style w:type="character" w:customStyle="1" w:styleId="1f0">
    <w:name w:val="目录1 字符"/>
    <w:basedOn w:val="TOC10"/>
    <w:link w:val="1f"/>
    <w:rsid w:val="007F62D3"/>
    <w:rPr>
      <w:rFonts w:ascii="Arial" w:eastAsia="楷体" w:hAnsi="Arial" w:cs="Times New Roman"/>
      <w:b/>
      <w:noProof/>
      <w:sz w:val="22"/>
      <w:szCs w:val="24"/>
      <w:lang w:val="en-GB"/>
    </w:rPr>
  </w:style>
  <w:style w:type="character" w:customStyle="1" w:styleId="64">
    <w:name w:val="6级编号 字符"/>
    <w:basedOn w:val="11110"/>
    <w:link w:val="6"/>
    <w:rsid w:val="00B562BC"/>
    <w:rPr>
      <w:rFonts w:ascii="Arial" w:eastAsia="楷体" w:hAnsi="Arial" w:cs="Arial"/>
      <w:bCs/>
      <w:color w:val="000000" w:themeColor="text1"/>
      <w:kern w:val="0"/>
      <w:sz w:val="21"/>
      <w:szCs w:val="21"/>
      <w:lang w:eastAsia="en-US"/>
    </w:rPr>
  </w:style>
  <w:style w:type="table" w:customStyle="1" w:styleId="Huiyu">
    <w:name w:val="Huiyu"/>
    <w:basedOn w:val="a3"/>
    <w:uiPriority w:val="99"/>
    <w:rsid w:val="00601213"/>
    <w:rPr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tblPr/>
      <w:tcPr>
        <w:shd w:val="clear" w:color="auto" w:fill="C6D9F1" w:themeFill="text2" w:themeFillTint="33"/>
      </w:tcPr>
    </w:tblStylePr>
  </w:style>
  <w:style w:type="paragraph" w:customStyle="1" w:styleId="1f1">
    <w:name w:val="1 英文"/>
    <w:basedOn w:val="3-6"/>
    <w:link w:val="1f2"/>
    <w:rsid w:val="00601213"/>
    <w:pPr>
      <w:ind w:leftChars="0" w:left="0"/>
    </w:pPr>
  </w:style>
  <w:style w:type="character" w:customStyle="1" w:styleId="1f2">
    <w:name w:val="1 英文 字符"/>
    <w:basedOn w:val="3-60"/>
    <w:link w:val="1f1"/>
    <w:rsid w:val="00601213"/>
    <w:rPr>
      <w:rFonts w:ascii="Arial" w:eastAsia="楷体" w:hAnsi="Arial" w:cs="Arial"/>
      <w:b w:val="0"/>
      <w:bCs/>
      <w:kern w:val="0"/>
      <w:sz w:val="21"/>
      <w:szCs w:val="21"/>
      <w:lang w:val="en-GB" w:eastAsia="en-US"/>
    </w:rPr>
  </w:style>
  <w:style w:type="paragraph" w:customStyle="1" w:styleId="11111">
    <w:name w:val="1.1.1.1.1"/>
    <w:basedOn w:val="Text"/>
    <w:link w:val="111110"/>
    <w:qFormat/>
    <w:rsid w:val="003B6521"/>
    <w:pPr>
      <w:numPr>
        <w:numId w:val="15"/>
      </w:numPr>
      <w:adjustRightInd w:val="0"/>
      <w:snapToGrid w:val="0"/>
      <w:spacing w:before="0" w:line="360" w:lineRule="auto"/>
    </w:pPr>
    <w:rPr>
      <w:rFonts w:ascii="Arial" w:eastAsia="楷体" w:hAnsi="Arial"/>
      <w:sz w:val="21"/>
      <w:szCs w:val="21"/>
      <w:lang w:eastAsia="zh-CN"/>
    </w:rPr>
  </w:style>
  <w:style w:type="character" w:customStyle="1" w:styleId="111110">
    <w:name w:val="1.1.1.1.1 字符"/>
    <w:basedOn w:val="TextChar"/>
    <w:link w:val="11111"/>
    <w:rsid w:val="003B6521"/>
    <w:rPr>
      <w:rFonts w:ascii="Arial" w:eastAsia="楷体" w:hAnsi="Arial" w:cs="Times New Roman"/>
      <w:kern w:val="0"/>
      <w:sz w:val="21"/>
      <w:szCs w:val="21"/>
      <w:lang w:eastAsia="en-US"/>
    </w:rPr>
  </w:style>
  <w:style w:type="character" w:customStyle="1" w:styleId="apple-converted-space">
    <w:name w:val="apple-converted-space"/>
    <w:basedOn w:val="a2"/>
    <w:rsid w:val="00FC4AB1"/>
  </w:style>
  <w:style w:type="character" w:customStyle="1" w:styleId="tran">
    <w:name w:val="tran"/>
    <w:basedOn w:val="a2"/>
    <w:rsid w:val="00FC4AB1"/>
  </w:style>
  <w:style w:type="paragraph" w:styleId="affffa">
    <w:name w:val="toa heading"/>
    <w:basedOn w:val="a1"/>
    <w:next w:val="a1"/>
    <w:uiPriority w:val="99"/>
    <w:semiHidden/>
    <w:unhideWhenUsed/>
    <w:rsid w:val="00CE4FC3"/>
    <w:pPr>
      <w:spacing w:before="120"/>
    </w:pPr>
    <w:rPr>
      <w:rFonts w:asciiTheme="majorHAnsi" w:eastAsiaTheme="majorEastAsia" w:hAnsiTheme="majorHAnsi" w:cstheme="majorBidi"/>
    </w:rPr>
  </w:style>
  <w:style w:type="character" w:customStyle="1" w:styleId="affff4">
    <w:name w:val="列表段落 字符"/>
    <w:basedOn w:val="a2"/>
    <w:link w:val="affff3"/>
    <w:uiPriority w:val="34"/>
    <w:qFormat/>
    <w:rsid w:val="00CE4FC3"/>
    <w:rPr>
      <w:rFonts w:ascii="Times New Roman" w:eastAsia="华文楷体" w:hAnsi="Times New Roman" w:cs="Times New Roman"/>
      <w:sz w:val="24"/>
      <w:szCs w:val="24"/>
      <w:lang w:eastAsia="en-US"/>
    </w:rPr>
  </w:style>
  <w:style w:type="character" w:customStyle="1" w:styleId="TextCharChar">
    <w:name w:val="Text Char Char"/>
    <w:basedOn w:val="a2"/>
    <w:qFormat/>
    <w:rsid w:val="00CE4FC3"/>
    <w:rPr>
      <w:sz w:val="24"/>
      <w:lang w:eastAsia="en-US"/>
    </w:rPr>
  </w:style>
  <w:style w:type="paragraph" w:customStyle="1" w:styleId="1f3">
    <w:name w:val="1 正文"/>
    <w:basedOn w:val="a1"/>
    <w:link w:val="1f4"/>
    <w:qFormat/>
    <w:rsid w:val="00CE4FC3"/>
    <w:pPr>
      <w:tabs>
        <w:tab w:val="left" w:pos="357"/>
      </w:tabs>
      <w:adjustRightInd w:val="0"/>
      <w:snapToGrid w:val="0"/>
      <w:spacing w:line="360" w:lineRule="auto"/>
      <w:ind w:leftChars="150" w:left="150"/>
      <w:jc w:val="both"/>
    </w:pPr>
    <w:rPr>
      <w:rFonts w:ascii="Arial" w:eastAsia="楷体" w:hAnsi="Arial" w:cs="Arial"/>
      <w:bCs/>
      <w:sz w:val="21"/>
      <w:szCs w:val="21"/>
      <w:lang w:val="en-GB"/>
    </w:rPr>
  </w:style>
  <w:style w:type="character" w:customStyle="1" w:styleId="1f4">
    <w:name w:val="1 正文 字符"/>
    <w:basedOn w:val="TextChar"/>
    <w:link w:val="1f3"/>
    <w:rsid w:val="00CE4FC3"/>
    <w:rPr>
      <w:rFonts w:ascii="Arial" w:eastAsia="楷体" w:hAnsi="Arial" w:cs="Arial"/>
      <w:bCs/>
      <w:kern w:val="0"/>
      <w:sz w:val="21"/>
      <w:szCs w:val="21"/>
      <w:lang w:val="en-GB" w:eastAsia="en-US"/>
    </w:rPr>
  </w:style>
  <w:style w:type="table" w:customStyle="1" w:styleId="1f5">
    <w:name w:val="网格型1"/>
    <w:basedOn w:val="a3"/>
    <w:qFormat/>
    <w:rsid w:val="00CE4FC3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12">
    <w:name w:val="1.1.1 正文"/>
    <w:basedOn w:val="a1"/>
    <w:link w:val="1113"/>
    <w:qFormat/>
    <w:rsid w:val="00CE4FC3"/>
    <w:pPr>
      <w:tabs>
        <w:tab w:val="left" w:pos="357"/>
      </w:tabs>
      <w:adjustRightInd w:val="0"/>
      <w:snapToGrid w:val="0"/>
      <w:spacing w:line="360" w:lineRule="auto"/>
      <w:ind w:leftChars="355" w:left="355"/>
      <w:jc w:val="both"/>
    </w:pPr>
    <w:rPr>
      <w:rFonts w:ascii="Arial" w:eastAsia="楷体" w:hAnsi="Arial" w:cs="Arial"/>
      <w:bCs/>
      <w:sz w:val="21"/>
      <w:szCs w:val="21"/>
      <w:lang w:val="en-GB"/>
    </w:rPr>
  </w:style>
  <w:style w:type="character" w:customStyle="1" w:styleId="1113">
    <w:name w:val="1.1.1 正文 字符"/>
    <w:basedOn w:val="a2"/>
    <w:link w:val="1112"/>
    <w:rsid w:val="00CE4FC3"/>
    <w:rPr>
      <w:rFonts w:ascii="Arial" w:eastAsia="楷体" w:hAnsi="Arial" w:cs="Arial"/>
      <w:bCs/>
      <w:sz w:val="21"/>
      <w:szCs w:val="21"/>
      <w:lang w:val="en-GB" w:eastAsia="en-US"/>
    </w:rPr>
  </w:style>
  <w:style w:type="paragraph" w:customStyle="1" w:styleId="1f6">
    <w:name w:val="列出段落1"/>
    <w:basedOn w:val="a1"/>
    <w:uiPriority w:val="34"/>
    <w:qFormat/>
    <w:rsid w:val="00CE4FC3"/>
    <w:pPr>
      <w:ind w:firstLineChars="200" w:firstLine="420"/>
    </w:pPr>
  </w:style>
  <w:style w:type="paragraph" w:customStyle="1" w:styleId="TOC20">
    <w:name w:val="TOC 标题2"/>
    <w:basedOn w:val="1"/>
    <w:next w:val="a1"/>
    <w:uiPriority w:val="39"/>
    <w:unhideWhenUsed/>
    <w:qFormat/>
    <w:rsid w:val="00CE4FC3"/>
    <w:pPr>
      <w:numPr>
        <w:numId w:val="0"/>
      </w:numPr>
      <w:tabs>
        <w:tab w:val="clear" w:pos="1150"/>
      </w:tabs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eastAsia="zh-CN"/>
    </w:rPr>
  </w:style>
  <w:style w:type="character" w:customStyle="1" w:styleId="skip">
    <w:name w:val="skip"/>
    <w:basedOn w:val="a2"/>
    <w:rsid w:val="00CE4FC3"/>
  </w:style>
  <w:style w:type="character" w:customStyle="1" w:styleId="1f7">
    <w:name w:val="未处理的提及1"/>
    <w:basedOn w:val="a2"/>
    <w:uiPriority w:val="99"/>
    <w:semiHidden/>
    <w:unhideWhenUsed/>
    <w:rsid w:val="00CE4FC3"/>
    <w:rPr>
      <w:color w:val="605E5C"/>
      <w:shd w:val="clear" w:color="auto" w:fill="E1DFDD"/>
    </w:rPr>
  </w:style>
  <w:style w:type="paragraph" w:customStyle="1" w:styleId="Default">
    <w:name w:val="Default"/>
    <w:uiPriority w:val="99"/>
    <w:qFormat/>
    <w:rsid w:val="00CE4FC3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2f4">
    <w:name w:val="2"/>
    <w:basedOn w:val="a1"/>
    <w:next w:val="affff3"/>
    <w:link w:val="affffb"/>
    <w:uiPriority w:val="34"/>
    <w:qFormat/>
    <w:rsid w:val="00CE4FC3"/>
    <w:pPr>
      <w:ind w:firstLineChars="200" w:firstLine="420"/>
    </w:pPr>
    <w:rPr>
      <w:rFonts w:ascii="CIDFont+F5" w:eastAsia="MS Mincho" w:hAnsi="CIDFont+F5" w:cs="CIDFont+F5"/>
    </w:rPr>
  </w:style>
  <w:style w:type="character" w:customStyle="1" w:styleId="affffc">
    <w:name w:val="正文首行缩进 字符"/>
    <w:semiHidden/>
    <w:rsid w:val="00CE4FC3"/>
    <w:rPr>
      <w:rFonts w:ascii="CIDFont+F5" w:eastAsia="MS Mincho" w:hAnsi="CIDFont+F5" w:cs="CIDFont+F5"/>
      <w:kern w:val="0"/>
      <w:sz w:val="24"/>
      <w:szCs w:val="24"/>
      <w:lang w:eastAsia="en-US"/>
    </w:rPr>
  </w:style>
  <w:style w:type="character" w:customStyle="1" w:styleId="2f5">
    <w:name w:val="正文首行缩进 2 字符"/>
    <w:semiHidden/>
    <w:rsid w:val="00CE4FC3"/>
    <w:rPr>
      <w:rFonts w:ascii="CIDFont+F5" w:eastAsia="MS Mincho" w:hAnsi="CIDFont+F5" w:cs="CIDFont+F5"/>
      <w:kern w:val="0"/>
      <w:sz w:val="24"/>
      <w:szCs w:val="24"/>
      <w:lang w:eastAsia="en-US"/>
    </w:rPr>
  </w:style>
  <w:style w:type="character" w:customStyle="1" w:styleId="affffb">
    <w:name w:val="列出段落 字符"/>
    <w:link w:val="2f4"/>
    <w:uiPriority w:val="34"/>
    <w:rsid w:val="00CE4FC3"/>
    <w:rPr>
      <w:rFonts w:ascii="CIDFont+F5" w:eastAsia="MS Mincho" w:hAnsi="CIDFont+F5" w:cs="CIDFont+F5"/>
      <w:sz w:val="24"/>
      <w:szCs w:val="24"/>
      <w:lang w:eastAsia="en-US"/>
    </w:rPr>
  </w:style>
  <w:style w:type="character" w:customStyle="1" w:styleId="af3">
    <w:name w:val="题注 字符"/>
    <w:basedOn w:val="a2"/>
    <w:link w:val="af2"/>
    <w:rsid w:val="00CE4FC3"/>
    <w:rPr>
      <w:rFonts w:ascii="Arial" w:eastAsia="宋体" w:hAnsi="Arial" w:cs="Times New Roman"/>
      <w:b/>
      <w:lang w:eastAsia="en-US"/>
    </w:rPr>
  </w:style>
  <w:style w:type="paragraph" w:customStyle="1" w:styleId="1f8">
    <w:name w:val="修订1"/>
    <w:hidden/>
    <w:uiPriority w:val="99"/>
    <w:unhideWhenUsed/>
    <w:rsid w:val="00CE4FC3"/>
    <w:rPr>
      <w:rFonts w:ascii="Times New Roman" w:eastAsia="华文楷体" w:hAnsi="Times New Roman" w:cs="Times New Roman"/>
      <w:sz w:val="24"/>
      <w:szCs w:val="24"/>
      <w:lang w:eastAsia="en-US"/>
    </w:rPr>
  </w:style>
  <w:style w:type="character" w:customStyle="1" w:styleId="src">
    <w:name w:val="src"/>
    <w:basedOn w:val="a2"/>
    <w:rsid w:val="004A24E8"/>
  </w:style>
  <w:style w:type="paragraph" w:styleId="affffd">
    <w:name w:val="Revision"/>
    <w:hidden/>
    <w:uiPriority w:val="99"/>
    <w:unhideWhenUsed/>
    <w:rsid w:val="002B2B69"/>
    <w:rPr>
      <w:rFonts w:ascii="Times New Roman" w:eastAsia="华文楷体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10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6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1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模版1">
      <a:majorFont>
        <a:latin typeface="Times New Roman"/>
        <a:ea typeface="微软雅黑"/>
        <a:cs typeface=""/>
      </a:majorFont>
      <a:minorFont>
        <a:latin typeface="Times New Roman"/>
        <a:ea typeface="微软雅黑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3EEE814-00E2-46A4-8B4A-FB8FE1A77C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1034</TotalTime>
  <Pages>1</Pages>
  <Words>4724</Words>
  <Characters>7418</Characters>
  <Application>Microsoft Office Word</Application>
  <DocSecurity>0</DocSecurity>
  <Lines>674</Lines>
  <Paragraphs>758</Paragraphs>
  <ScaleCrop>false</ScaleCrop>
  <Company>Microsoft</Company>
  <LinksUpToDate>false</LinksUpToDate>
  <CharactersWithSpaces>11384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Forest Lin</dc:creator>
  <cp:keywords/>
  <dc:description/>
  <cp:lastModifiedBy>黄冰Bing.Huang</cp:lastModifiedBy>
  <cp:revision>15</cp:revision>
  <cp:lastPrinted>2025-06-10T08:13:00Z</cp:lastPrinted>
  <dcterms:created xsi:type="dcterms:W3CDTF">2025-06-05T02:29:00Z</dcterms:created>
  <dcterms:modified xsi:type="dcterms:W3CDTF">2025-06-10T08:13:00Z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</Properties>
</file>